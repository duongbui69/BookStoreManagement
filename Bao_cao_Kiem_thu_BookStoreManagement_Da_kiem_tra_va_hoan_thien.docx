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A2839" w14:textId="77777777" w:rsidR="003F459D" w:rsidRDefault="00000000">
      <w:r>
        <w:rPr>
          <w:rFonts w:cs="Times New Roman"/>
          <w:b/>
        </w:rPr>
        <w:t>TRƯỜNG ĐẠI HỌC ................................................</w:t>
      </w:r>
    </w:p>
    <w:p w14:paraId="38D5ED39" w14:textId="77777777" w:rsidR="003F459D" w:rsidRDefault="00000000">
      <w:r>
        <w:rPr>
          <w:rFonts w:cs="Times New Roman"/>
          <w:b/>
        </w:rPr>
        <w:t>KHOA CÔNG NGHỆ THÔNG TIN</w:t>
      </w:r>
    </w:p>
    <w:p w14:paraId="01FA675F" w14:textId="77777777" w:rsidR="003F459D" w:rsidRDefault="00000000">
      <w:r>
        <w:rPr>
          <w:rFonts w:cs="Times New Roman"/>
          <w:b/>
          <w:sz w:val="32"/>
        </w:rPr>
        <w:t>BÁO CÁO HỌC PHẦN</w:t>
      </w:r>
    </w:p>
    <w:p w14:paraId="7E5C5BCF" w14:textId="77777777" w:rsidR="003F459D" w:rsidRDefault="00000000">
      <w:r>
        <w:rPr>
          <w:rFonts w:cs="Times New Roman"/>
          <w:b/>
          <w:sz w:val="34"/>
        </w:rPr>
        <w:t>KIỂM THỬ VÀ ĐẢM BẢO CHẤT LƯỢNG PHẦN MỀM</w:t>
      </w:r>
    </w:p>
    <w:p w14:paraId="383B0C2A" w14:textId="77777777" w:rsidR="003F459D" w:rsidRDefault="00000000">
      <w:r>
        <w:rPr>
          <w:rFonts w:cs="Times New Roman"/>
          <w:b/>
          <w:sz w:val="28"/>
        </w:rPr>
        <w:t>ĐỀ TÀI</w:t>
      </w:r>
    </w:p>
    <w:p w14:paraId="4C4E6A51" w14:textId="7A07ECDE" w:rsidR="003F459D" w:rsidRDefault="00000000">
      <w:r>
        <w:rPr>
          <w:rFonts w:cs="Times New Roman"/>
          <w:b/>
          <w:sz w:val="36"/>
        </w:rPr>
        <w:t xml:space="preserve">KIỂM THỬ HỘP ĐEN THỦ CÔNG CHƯƠNG TRÌNH QUẢN LÝ </w:t>
      </w:r>
      <w:r w:rsidR="00601202">
        <w:rPr>
          <w:rFonts w:cs="Times New Roman"/>
          <w:b/>
          <w:sz w:val="36"/>
        </w:rPr>
        <w:t>CHUỖI CỬA HÀNG BÁN</w:t>
      </w:r>
      <w:r>
        <w:rPr>
          <w:rFonts w:cs="Times New Roman"/>
          <w:b/>
          <w:sz w:val="36"/>
        </w:rPr>
        <w:t xml:space="preserve"> SÁCH KIM ĐỒNG</w:t>
      </w:r>
    </w:p>
    <w:p w14:paraId="77519511" w14:textId="77777777" w:rsidR="003F459D" w:rsidRDefault="00000000">
      <w:r>
        <w:rPr>
          <w:rFonts w:cs="Times New Roman"/>
        </w:rPr>
        <w:t>Báo cáo kế hoạch, thiết kế ca kiểm thử và biểu mẫu ghi nhận kết quả</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4604"/>
        <w:gridCol w:w="4617"/>
      </w:tblGrid>
      <w:tr w:rsidR="003F459D" w14:paraId="2AFFE2CE" w14:textId="77777777">
        <w:trPr>
          <w:cantSplit/>
          <w:tblHeader/>
          <w:jc w:val="center"/>
        </w:trPr>
        <w:tc>
          <w:tcPr>
            <w:tcW w:w="4702" w:type="dxa"/>
            <w:shd w:val="clear" w:color="auto" w:fill="D9EAF7"/>
            <w:tcMar>
              <w:top w:w="70" w:type="dxa"/>
              <w:left w:w="75" w:type="dxa"/>
              <w:bottom w:w="70" w:type="dxa"/>
              <w:right w:w="75" w:type="dxa"/>
            </w:tcMar>
            <w:vAlign w:val="center"/>
          </w:tcPr>
          <w:p w14:paraId="0FD09FBF" w14:textId="77777777" w:rsidR="003F459D" w:rsidRDefault="00000000">
            <w:pPr>
              <w:spacing w:after="0" w:line="252" w:lineRule="auto"/>
              <w:jc w:val="center"/>
            </w:pPr>
            <w:r>
              <w:rPr>
                <w:rFonts w:cs="Times New Roman"/>
                <w:b/>
                <w:sz w:val="18"/>
              </w:rPr>
              <w:t>Giảng viên hướng dẫn:</w:t>
            </w:r>
          </w:p>
        </w:tc>
        <w:tc>
          <w:tcPr>
            <w:tcW w:w="4702" w:type="dxa"/>
            <w:shd w:val="clear" w:color="auto" w:fill="D9EAF7"/>
            <w:tcMar>
              <w:top w:w="70" w:type="dxa"/>
              <w:left w:w="75" w:type="dxa"/>
              <w:bottom w:w="70" w:type="dxa"/>
              <w:right w:w="75" w:type="dxa"/>
            </w:tcMar>
            <w:vAlign w:val="center"/>
          </w:tcPr>
          <w:p w14:paraId="518D0B86" w14:textId="77777777" w:rsidR="003F459D" w:rsidRDefault="00000000">
            <w:pPr>
              <w:spacing w:after="0" w:line="252" w:lineRule="auto"/>
              <w:jc w:val="center"/>
            </w:pPr>
            <w:r>
              <w:rPr>
                <w:rFonts w:cs="Times New Roman"/>
                <w:b/>
                <w:sz w:val="18"/>
              </w:rPr>
              <w:t>Trần Minh Đức</w:t>
            </w:r>
          </w:p>
        </w:tc>
      </w:tr>
      <w:tr w:rsidR="003F459D" w14:paraId="47BAFA34" w14:textId="77777777">
        <w:trPr>
          <w:cantSplit/>
          <w:jc w:val="center"/>
        </w:trPr>
        <w:tc>
          <w:tcPr>
            <w:tcW w:w="4702" w:type="dxa"/>
            <w:tcMar>
              <w:top w:w="70" w:type="dxa"/>
              <w:left w:w="75" w:type="dxa"/>
              <w:bottom w:w="70" w:type="dxa"/>
              <w:right w:w="75" w:type="dxa"/>
            </w:tcMar>
            <w:vAlign w:val="center"/>
          </w:tcPr>
          <w:p w14:paraId="35ACCB7C" w14:textId="77777777" w:rsidR="003F459D" w:rsidRDefault="00000000">
            <w:pPr>
              <w:spacing w:after="0" w:line="252" w:lineRule="auto"/>
              <w:jc w:val="right"/>
            </w:pPr>
            <w:r>
              <w:rPr>
                <w:rFonts w:cs="Times New Roman"/>
                <w:b/>
                <w:sz w:val="18"/>
              </w:rPr>
              <w:t>Lớp:</w:t>
            </w:r>
          </w:p>
        </w:tc>
        <w:tc>
          <w:tcPr>
            <w:tcW w:w="4702" w:type="dxa"/>
            <w:tcMar>
              <w:top w:w="70" w:type="dxa"/>
              <w:left w:w="75" w:type="dxa"/>
              <w:bottom w:w="70" w:type="dxa"/>
              <w:right w:w="75" w:type="dxa"/>
            </w:tcMar>
            <w:vAlign w:val="center"/>
          </w:tcPr>
          <w:p w14:paraId="410714EF" w14:textId="77777777" w:rsidR="003F459D" w:rsidRDefault="00000000">
            <w:pPr>
              <w:spacing w:after="0" w:line="252" w:lineRule="auto"/>
              <w:jc w:val="left"/>
            </w:pPr>
            <w:r>
              <w:rPr>
                <w:rFonts w:cs="Times New Roman"/>
                <w:sz w:val="18"/>
              </w:rPr>
              <w:t>DHTI17A1HN</w:t>
            </w:r>
          </w:p>
        </w:tc>
      </w:tr>
      <w:tr w:rsidR="003F459D" w14:paraId="714EF438" w14:textId="77777777">
        <w:trPr>
          <w:cantSplit/>
          <w:jc w:val="center"/>
        </w:trPr>
        <w:tc>
          <w:tcPr>
            <w:tcW w:w="4702" w:type="dxa"/>
            <w:tcMar>
              <w:top w:w="70" w:type="dxa"/>
              <w:left w:w="75" w:type="dxa"/>
              <w:bottom w:w="70" w:type="dxa"/>
              <w:right w:w="75" w:type="dxa"/>
            </w:tcMar>
            <w:vAlign w:val="center"/>
          </w:tcPr>
          <w:p w14:paraId="6B1D6D83" w14:textId="77777777" w:rsidR="003F459D" w:rsidRDefault="00000000">
            <w:pPr>
              <w:spacing w:after="0" w:line="252" w:lineRule="auto"/>
              <w:jc w:val="right"/>
            </w:pPr>
            <w:r>
              <w:rPr>
                <w:rFonts w:cs="Times New Roman"/>
                <w:b/>
                <w:sz w:val="18"/>
              </w:rPr>
              <w:t>Nhóm trưởng:</w:t>
            </w:r>
          </w:p>
        </w:tc>
        <w:tc>
          <w:tcPr>
            <w:tcW w:w="4702" w:type="dxa"/>
            <w:tcMar>
              <w:top w:w="70" w:type="dxa"/>
              <w:left w:w="75" w:type="dxa"/>
              <w:bottom w:w="70" w:type="dxa"/>
              <w:right w:w="75" w:type="dxa"/>
            </w:tcMar>
            <w:vAlign w:val="center"/>
          </w:tcPr>
          <w:p w14:paraId="62FF2583" w14:textId="77777777" w:rsidR="003F459D" w:rsidRDefault="00000000">
            <w:pPr>
              <w:spacing w:after="0" w:line="252" w:lineRule="auto"/>
              <w:jc w:val="left"/>
            </w:pPr>
            <w:r>
              <w:rPr>
                <w:rFonts w:cs="Times New Roman"/>
                <w:sz w:val="18"/>
              </w:rPr>
              <w:t>Bùi Tùng Dương</w:t>
            </w:r>
          </w:p>
        </w:tc>
      </w:tr>
      <w:tr w:rsidR="003F459D" w14:paraId="131E1EA8" w14:textId="77777777">
        <w:trPr>
          <w:cantSplit/>
          <w:jc w:val="center"/>
        </w:trPr>
        <w:tc>
          <w:tcPr>
            <w:tcW w:w="4702" w:type="dxa"/>
            <w:tcMar>
              <w:top w:w="70" w:type="dxa"/>
              <w:left w:w="75" w:type="dxa"/>
              <w:bottom w:w="70" w:type="dxa"/>
              <w:right w:w="75" w:type="dxa"/>
            </w:tcMar>
            <w:vAlign w:val="center"/>
          </w:tcPr>
          <w:p w14:paraId="7CFBFC2E" w14:textId="77777777" w:rsidR="003F459D" w:rsidRDefault="00000000">
            <w:pPr>
              <w:spacing w:after="0" w:line="252" w:lineRule="auto"/>
              <w:jc w:val="right"/>
            </w:pPr>
            <w:r>
              <w:rPr>
                <w:rFonts w:cs="Times New Roman"/>
                <w:b/>
                <w:sz w:val="18"/>
              </w:rPr>
              <w:t>Thành viên:</w:t>
            </w:r>
          </w:p>
        </w:tc>
        <w:tc>
          <w:tcPr>
            <w:tcW w:w="4702" w:type="dxa"/>
            <w:tcMar>
              <w:top w:w="70" w:type="dxa"/>
              <w:left w:w="75" w:type="dxa"/>
              <w:bottom w:w="70" w:type="dxa"/>
              <w:right w:w="75" w:type="dxa"/>
            </w:tcMar>
            <w:vAlign w:val="center"/>
          </w:tcPr>
          <w:p w14:paraId="6A066A05" w14:textId="77777777" w:rsidR="003F459D" w:rsidRDefault="00000000">
            <w:pPr>
              <w:spacing w:after="0" w:line="252" w:lineRule="auto"/>
              <w:jc w:val="left"/>
            </w:pPr>
            <w:r>
              <w:rPr>
                <w:rFonts w:cs="Times New Roman"/>
                <w:sz w:val="18"/>
              </w:rPr>
              <w:t>Trương Huy Đồng</w:t>
            </w:r>
            <w:r>
              <w:rPr>
                <w:rFonts w:cs="Times New Roman"/>
                <w:sz w:val="18"/>
              </w:rPr>
              <w:br/>
              <w:t>Nguyễn Tùng Dương</w:t>
            </w:r>
          </w:p>
        </w:tc>
      </w:tr>
    </w:tbl>
    <w:p w14:paraId="058AC889" w14:textId="77777777" w:rsidR="003F459D" w:rsidRDefault="00000000">
      <w:r>
        <w:rPr>
          <w:rFonts w:cs="Times New Roman"/>
          <w:b/>
        </w:rPr>
        <w:t>Hà Nội, năm 2026</w:t>
      </w:r>
    </w:p>
    <w:p w14:paraId="383BD768" w14:textId="77777777" w:rsidR="003F459D" w:rsidRDefault="00000000">
      <w:r>
        <w:rPr>
          <w:rFonts w:cs="Times New Roman"/>
        </w:rPr>
        <w:br w:type="page"/>
      </w:r>
    </w:p>
    <w:p w14:paraId="6AC38DFD" w14:textId="77777777" w:rsidR="003F459D" w:rsidRDefault="00000000">
      <w:pPr>
        <w:pStyle w:val="Heading1"/>
      </w:pPr>
      <w:r>
        <w:rPr>
          <w:rFonts w:ascii="Times New Roman" w:eastAsia="Times New Roman" w:hAnsi="Times New Roman" w:cs="Times New Roman"/>
        </w:rPr>
        <w:lastRenderedPageBreak/>
        <w:t>LỜI CAM ĐOAN</w:t>
      </w:r>
    </w:p>
    <w:p w14:paraId="6B2B219D" w14:textId="77777777" w:rsidR="003F459D" w:rsidRDefault="00000000">
      <w:r>
        <w:rPr>
          <w:rFonts w:cs="Times New Roman"/>
        </w:rPr>
        <w:t>Nhóm chúng em cam đoan nội dung tài liệu được xây dựng từ quá trình phân tích phần mềm BookStoreManagement, tài liệu học phần và hoạt động chuẩn bị kiểm thử của nhóm. Các ca kiểm thử, dữ liệu kiểm thử và hướng dẫn thu thập minh chứng được trình bày trung thực theo phạm vi đề tài. Những kết quả Pass, Fail hoặc Blocked chỉ được cập nhật sau khi nhóm trực tiếp thực hiện trên bản build được lựa chọn.</w:t>
      </w:r>
    </w:p>
    <w:p w14:paraId="70B563CA" w14:textId="77777777" w:rsidR="003F459D" w:rsidRDefault="00000000">
      <w:r>
        <w:rPr>
          <w:rFonts w:cs="Times New Roman"/>
        </w:rPr>
        <w:t>Nhóm chịu trách nhiệm về tính trung thực của nội dung báo cáo, dữ liệu minh chứng và kết quả kiểm thử được bổ sung trước khi nộp chính thức.</w:t>
      </w:r>
    </w:p>
    <w:p w14:paraId="79C241FA" w14:textId="77777777" w:rsidR="003F459D" w:rsidRDefault="00000000">
      <w:pPr>
        <w:spacing w:before="600"/>
      </w:pPr>
      <w:r>
        <w:rPr>
          <w:rFonts w:cs="Times New Roman"/>
        </w:rPr>
        <w:t>Đại diện nhóm</w:t>
      </w:r>
      <w:r>
        <w:rPr>
          <w:rFonts w:cs="Times New Roman"/>
        </w:rPr>
        <w:br/>
        <w:t>Nhóm trưởng</w:t>
      </w:r>
      <w:r>
        <w:rPr>
          <w:rFonts w:cs="Times New Roman"/>
        </w:rPr>
        <w:br/>
        <w:t>Bùi Tùng Dương</w:t>
      </w:r>
    </w:p>
    <w:p w14:paraId="2C6A0EEE" w14:textId="77777777" w:rsidR="003F459D" w:rsidRDefault="00000000">
      <w:r>
        <w:rPr>
          <w:rFonts w:cs="Times New Roman"/>
        </w:rPr>
        <w:br w:type="page"/>
      </w:r>
    </w:p>
    <w:p w14:paraId="7BCB84B8" w14:textId="77777777" w:rsidR="003F459D" w:rsidRDefault="00000000">
      <w:pPr>
        <w:pStyle w:val="Heading1"/>
      </w:pPr>
      <w:r>
        <w:rPr>
          <w:rFonts w:ascii="Times New Roman" w:eastAsia="Times New Roman" w:hAnsi="Times New Roman" w:cs="Times New Roman"/>
        </w:rPr>
        <w:lastRenderedPageBreak/>
        <w:t>LỜI CẢM ƠN</w:t>
      </w:r>
    </w:p>
    <w:p w14:paraId="49AF72E4" w14:textId="77777777" w:rsidR="003F459D" w:rsidRDefault="00000000">
      <w:r>
        <w:t>Nhóm chúng em xin chân thành cảm ơn giảng viên Trần Minh Đức đã hướng dẫn học phần Kiểm thử và đảm bảo chất lượng phần mềm, giúp nhóm nắm được quy trình lập kế hoạch, thiết kế ca kiểm thử, thực hiện kiểm thử hộp đen và ghi nhận kết quả một cách có hệ thống.</w:t>
      </w:r>
    </w:p>
    <w:p w14:paraId="6AD76BF8" w14:textId="6ABF51B5" w:rsidR="003F459D" w:rsidRDefault="00000000">
      <w:r>
        <w:rPr>
          <w:rFonts w:cs="Times New Roman"/>
        </w:rPr>
        <w:t xml:space="preserve">Nhóm cũng cảm ơn các thành viên đã phối hợp xây dựng chương trình quản lý </w:t>
      </w:r>
      <w:r w:rsidR="00601202">
        <w:rPr>
          <w:rFonts w:cs="Times New Roman"/>
        </w:rPr>
        <w:t>chuỗi cửa hàng bán</w:t>
      </w:r>
      <w:r>
        <w:rPr>
          <w:rFonts w:cs="Times New Roman"/>
        </w:rPr>
        <w:t xml:space="preserve"> sách Kim Đồng, chuẩn bị dữ liệu, rà soát chức năng và hoàn thiện tài liệu. Do thời gian và kinh nghiệm còn hạn chế, tài liệu khó tránh khỏi thiếu sót; nhóm kính mong nhận được góp ý để tiếp tục hoàn thiện sản phẩm và quy trình kiểm thử.</w:t>
      </w:r>
    </w:p>
    <w:p w14:paraId="6555EC72" w14:textId="77777777" w:rsidR="003F459D" w:rsidRDefault="00000000">
      <w:r>
        <w:rPr>
          <w:rFonts w:cs="Times New Roman"/>
        </w:rPr>
        <w:br w:type="page"/>
      </w:r>
    </w:p>
    <w:p w14:paraId="2C5CCC39" w14:textId="77777777" w:rsidR="003F459D" w:rsidRDefault="00000000">
      <w:pPr>
        <w:pStyle w:val="Heading1"/>
      </w:pPr>
      <w:r>
        <w:rPr>
          <w:rFonts w:ascii="Times New Roman" w:eastAsia="Times New Roman" w:hAnsi="Times New Roman" w:cs="Times New Roman"/>
        </w:rPr>
        <w:lastRenderedPageBreak/>
        <w:t>MỤC LỤC</w:t>
      </w:r>
    </w:p>
    <w:p w14:paraId="7F137561" w14:textId="77777777" w:rsidR="003F459D" w:rsidRDefault="00000000">
      <w:pPr>
        <w:tabs>
          <w:tab w:val="right" w:leader="dot" w:pos="8617"/>
        </w:tabs>
        <w:spacing w:after="40"/>
      </w:pPr>
      <w:r>
        <w:rPr>
          <w:rFonts w:cs="Times New Roman"/>
          <w:b/>
          <w:sz w:val="22"/>
        </w:rPr>
        <w:t>DANH MỤC TỪ VIẾT TẮT</w:t>
      </w:r>
      <w:r>
        <w:rPr>
          <w:rFonts w:cs="Times New Roman"/>
          <w:b/>
          <w:sz w:val="22"/>
        </w:rPr>
        <w:tab/>
        <w:t>5</w:t>
      </w:r>
    </w:p>
    <w:p w14:paraId="288AFFCD" w14:textId="77777777" w:rsidR="003F459D" w:rsidRDefault="00000000">
      <w:pPr>
        <w:tabs>
          <w:tab w:val="right" w:leader="dot" w:pos="8617"/>
        </w:tabs>
        <w:spacing w:after="40"/>
      </w:pPr>
      <w:r>
        <w:rPr>
          <w:rFonts w:cs="Times New Roman"/>
          <w:b/>
          <w:sz w:val="22"/>
        </w:rPr>
        <w:t>LỜI MỞ ĐẦU</w:t>
      </w:r>
      <w:r>
        <w:rPr>
          <w:rFonts w:cs="Times New Roman"/>
          <w:b/>
          <w:sz w:val="22"/>
        </w:rPr>
        <w:tab/>
        <w:t>6</w:t>
      </w:r>
    </w:p>
    <w:p w14:paraId="77843529" w14:textId="77777777" w:rsidR="003F459D" w:rsidRDefault="00000000">
      <w:pPr>
        <w:tabs>
          <w:tab w:val="right" w:leader="dot" w:pos="8617"/>
        </w:tabs>
        <w:spacing w:after="40"/>
      </w:pPr>
      <w:r>
        <w:rPr>
          <w:rFonts w:cs="Times New Roman"/>
          <w:b/>
          <w:sz w:val="22"/>
        </w:rPr>
        <w:t>CHƯƠNG 1. TỔNG QUAN VỀ KIỂM THỬ VÀ HỆ THỐNG</w:t>
      </w:r>
      <w:r>
        <w:rPr>
          <w:rFonts w:cs="Times New Roman"/>
          <w:b/>
          <w:sz w:val="22"/>
        </w:rPr>
        <w:tab/>
        <w:t>7</w:t>
      </w:r>
    </w:p>
    <w:p w14:paraId="25F84FFF" w14:textId="77777777" w:rsidR="003F459D" w:rsidRDefault="00000000">
      <w:pPr>
        <w:tabs>
          <w:tab w:val="right" w:leader="dot" w:pos="8617"/>
        </w:tabs>
        <w:spacing w:after="40"/>
      </w:pPr>
      <w:r>
        <w:t>CHƯƠNG 2. KẾ HOẠCH KIỂM THỬ THEO QUY TRÌNH 8 BƯỚC</w:t>
      </w:r>
      <w:r>
        <w:tab/>
        <w:t>15</w:t>
      </w:r>
    </w:p>
    <w:p w14:paraId="4221A4E8" w14:textId="77777777" w:rsidR="003F459D" w:rsidRDefault="00000000">
      <w:pPr>
        <w:tabs>
          <w:tab w:val="right" w:leader="dot" w:pos="8617"/>
        </w:tabs>
        <w:spacing w:after="40"/>
      </w:pPr>
      <w:r>
        <w:t>CHƯƠNG 3. THIẾT KẾ VÀ THỰC HIỆN CA KIỂM THỬ</w:t>
      </w:r>
      <w:r>
        <w:tab/>
        <w:t>36</w:t>
      </w:r>
    </w:p>
    <w:p w14:paraId="1FC025C2" w14:textId="77777777" w:rsidR="003F459D" w:rsidRDefault="00000000">
      <w:pPr>
        <w:tabs>
          <w:tab w:val="right" w:leader="dot" w:pos="8617"/>
        </w:tabs>
        <w:spacing w:after="40"/>
      </w:pPr>
      <w:r>
        <w:t>CHƯƠNG 4. KẾT QUẢ KIỂM THỬ VÀ ĐÁNH GIÁ CHẤT LƯỢNG</w:t>
      </w:r>
      <w:r>
        <w:tab/>
        <w:t>68</w:t>
      </w:r>
    </w:p>
    <w:p w14:paraId="29755646" w14:textId="77777777" w:rsidR="003F459D" w:rsidRDefault="00000000">
      <w:pPr>
        <w:tabs>
          <w:tab w:val="right" w:leader="dot" w:pos="8617"/>
        </w:tabs>
        <w:spacing w:after="40"/>
      </w:pPr>
      <w:r>
        <w:t>KẾT LUẬN</w:t>
      </w:r>
      <w:r>
        <w:tab/>
        <w:t>72</w:t>
      </w:r>
    </w:p>
    <w:p w14:paraId="157B8A42" w14:textId="77777777" w:rsidR="003F459D" w:rsidRDefault="00000000">
      <w:pPr>
        <w:tabs>
          <w:tab w:val="right" w:leader="dot" w:pos="8617"/>
        </w:tabs>
        <w:spacing w:after="40"/>
      </w:pPr>
      <w:r>
        <w:t>TÀI LIỆU THAM KHẢO</w:t>
      </w:r>
      <w:r>
        <w:tab/>
        <w:t>73</w:t>
      </w:r>
    </w:p>
    <w:p w14:paraId="3F73BCC0" w14:textId="77777777" w:rsidR="003F459D" w:rsidRDefault="00000000">
      <w:pPr>
        <w:tabs>
          <w:tab w:val="right" w:leader="dot" w:pos="8617"/>
        </w:tabs>
        <w:spacing w:after="40"/>
      </w:pPr>
      <w:r>
        <w:t>PHỤ LỤC A. MA TRẬN TRUY VẾT YÊU CẦU - CA KIỂM THỬ</w:t>
      </w:r>
      <w:r>
        <w:tab/>
        <w:t>74</w:t>
      </w:r>
    </w:p>
    <w:p w14:paraId="561CE31F" w14:textId="77777777" w:rsidR="003F459D" w:rsidRDefault="00000000">
      <w:pPr>
        <w:tabs>
          <w:tab w:val="right" w:leader="dot" w:pos="8617"/>
        </w:tabs>
        <w:spacing w:after="40"/>
      </w:pPr>
      <w:r>
        <w:t>PHỤ LỤC B. MẪU BÁO CÁO LỖI</w:t>
      </w:r>
      <w:r>
        <w:tab/>
        <w:t>75</w:t>
      </w:r>
    </w:p>
    <w:p w14:paraId="2D420025" w14:textId="77777777" w:rsidR="003F459D" w:rsidRDefault="00000000">
      <w:r>
        <w:rPr>
          <w:rFonts w:cs="Times New Roman"/>
        </w:rPr>
        <w:br w:type="page"/>
      </w:r>
    </w:p>
    <w:p w14:paraId="580C43C9" w14:textId="77777777" w:rsidR="003F459D" w:rsidRDefault="00000000">
      <w:pPr>
        <w:pStyle w:val="Heading1"/>
        <w:spacing w:before="240"/>
      </w:pPr>
      <w:r>
        <w:rPr>
          <w:rFonts w:ascii="Times New Roman" w:eastAsia="Times New Roman" w:hAnsi="Times New Roman" w:cs="Times New Roman"/>
        </w:rPr>
        <w:lastRenderedPageBreak/>
        <w:t>DANH MỤC TỪ VIẾT TẮT</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520"/>
      </w:tblGrid>
      <w:tr w:rsidR="003F459D" w14:paraId="55A36B5E" w14:textId="77777777">
        <w:trPr>
          <w:cantSplit/>
          <w:tblHeader/>
          <w:jc w:val="center"/>
        </w:trPr>
        <w:tc>
          <w:tcPr>
            <w:tcW w:w="2268" w:type="dxa"/>
            <w:shd w:val="clear" w:color="auto" w:fill="D9EAF7"/>
            <w:tcMar>
              <w:top w:w="70" w:type="dxa"/>
              <w:left w:w="75" w:type="dxa"/>
              <w:bottom w:w="70" w:type="dxa"/>
              <w:right w:w="75" w:type="dxa"/>
            </w:tcMar>
            <w:vAlign w:val="center"/>
          </w:tcPr>
          <w:p w14:paraId="699166A2" w14:textId="77777777" w:rsidR="003F459D" w:rsidRDefault="00000000">
            <w:pPr>
              <w:spacing w:after="0" w:line="252" w:lineRule="auto"/>
              <w:jc w:val="center"/>
            </w:pPr>
            <w:r>
              <w:rPr>
                <w:rFonts w:cs="Times New Roman"/>
                <w:b/>
                <w:sz w:val="18"/>
              </w:rPr>
              <w:t>Từ viết tắt</w:t>
            </w:r>
          </w:p>
        </w:tc>
        <w:tc>
          <w:tcPr>
            <w:tcW w:w="6520" w:type="dxa"/>
            <w:shd w:val="clear" w:color="auto" w:fill="D9EAF7"/>
            <w:tcMar>
              <w:top w:w="70" w:type="dxa"/>
              <w:left w:w="75" w:type="dxa"/>
              <w:bottom w:w="70" w:type="dxa"/>
              <w:right w:w="75" w:type="dxa"/>
            </w:tcMar>
            <w:vAlign w:val="center"/>
          </w:tcPr>
          <w:p w14:paraId="0A1B5548" w14:textId="77777777" w:rsidR="003F459D" w:rsidRDefault="00000000">
            <w:pPr>
              <w:spacing w:after="0" w:line="252" w:lineRule="auto"/>
              <w:jc w:val="center"/>
            </w:pPr>
            <w:r>
              <w:rPr>
                <w:rFonts w:cs="Times New Roman"/>
                <w:b/>
                <w:sz w:val="18"/>
              </w:rPr>
              <w:t>Nội dung</w:t>
            </w:r>
          </w:p>
        </w:tc>
      </w:tr>
      <w:tr w:rsidR="003F459D" w14:paraId="6C7FE74F" w14:textId="77777777">
        <w:trPr>
          <w:cantSplit/>
          <w:jc w:val="center"/>
        </w:trPr>
        <w:tc>
          <w:tcPr>
            <w:tcW w:w="2268" w:type="dxa"/>
            <w:tcMar>
              <w:top w:w="70" w:type="dxa"/>
              <w:left w:w="75" w:type="dxa"/>
              <w:bottom w:w="70" w:type="dxa"/>
              <w:right w:w="75" w:type="dxa"/>
            </w:tcMar>
            <w:vAlign w:val="center"/>
          </w:tcPr>
          <w:p w14:paraId="795AE889" w14:textId="77777777" w:rsidR="003F459D" w:rsidRDefault="00000000">
            <w:pPr>
              <w:spacing w:after="0" w:line="252" w:lineRule="auto"/>
              <w:jc w:val="left"/>
            </w:pPr>
            <w:r>
              <w:rPr>
                <w:rFonts w:cs="Times New Roman"/>
                <w:sz w:val="18"/>
              </w:rPr>
              <w:t>SQA</w:t>
            </w:r>
          </w:p>
        </w:tc>
        <w:tc>
          <w:tcPr>
            <w:tcW w:w="6520" w:type="dxa"/>
            <w:tcMar>
              <w:top w:w="70" w:type="dxa"/>
              <w:left w:w="75" w:type="dxa"/>
              <w:bottom w:w="70" w:type="dxa"/>
              <w:right w:w="75" w:type="dxa"/>
            </w:tcMar>
            <w:vAlign w:val="center"/>
          </w:tcPr>
          <w:p w14:paraId="2F97C57C" w14:textId="77777777" w:rsidR="003F459D" w:rsidRDefault="00000000">
            <w:pPr>
              <w:spacing w:after="0" w:line="252" w:lineRule="auto"/>
              <w:jc w:val="left"/>
            </w:pPr>
            <w:r>
              <w:rPr>
                <w:rFonts w:cs="Times New Roman"/>
                <w:sz w:val="18"/>
              </w:rPr>
              <w:t>Software Quality Assurance - Đảm bảo chất lượng phần mềm</w:t>
            </w:r>
          </w:p>
        </w:tc>
      </w:tr>
      <w:tr w:rsidR="003F459D" w14:paraId="46EE9045" w14:textId="77777777">
        <w:trPr>
          <w:cantSplit/>
          <w:jc w:val="center"/>
        </w:trPr>
        <w:tc>
          <w:tcPr>
            <w:tcW w:w="2268" w:type="dxa"/>
            <w:tcMar>
              <w:top w:w="70" w:type="dxa"/>
              <w:left w:w="75" w:type="dxa"/>
              <w:bottom w:w="70" w:type="dxa"/>
              <w:right w:w="75" w:type="dxa"/>
            </w:tcMar>
            <w:vAlign w:val="center"/>
          </w:tcPr>
          <w:p w14:paraId="01D9A38F" w14:textId="77777777" w:rsidR="003F459D" w:rsidRDefault="00000000">
            <w:pPr>
              <w:spacing w:after="0" w:line="252" w:lineRule="auto"/>
              <w:jc w:val="left"/>
            </w:pPr>
            <w:r>
              <w:rPr>
                <w:rFonts w:cs="Times New Roman"/>
                <w:sz w:val="18"/>
              </w:rPr>
              <w:t>STLC</w:t>
            </w:r>
          </w:p>
        </w:tc>
        <w:tc>
          <w:tcPr>
            <w:tcW w:w="6520" w:type="dxa"/>
            <w:tcMar>
              <w:top w:w="70" w:type="dxa"/>
              <w:left w:w="75" w:type="dxa"/>
              <w:bottom w:w="70" w:type="dxa"/>
              <w:right w:w="75" w:type="dxa"/>
            </w:tcMar>
            <w:vAlign w:val="center"/>
          </w:tcPr>
          <w:p w14:paraId="1564611F" w14:textId="77777777" w:rsidR="003F459D" w:rsidRDefault="00000000">
            <w:pPr>
              <w:spacing w:after="0" w:line="252" w:lineRule="auto"/>
              <w:jc w:val="left"/>
            </w:pPr>
            <w:r>
              <w:rPr>
                <w:rFonts w:cs="Times New Roman"/>
                <w:sz w:val="18"/>
              </w:rPr>
              <w:t>Software Testing Life Cycle - Vòng đời kiểm thử phần mềm</w:t>
            </w:r>
          </w:p>
        </w:tc>
      </w:tr>
      <w:tr w:rsidR="003F459D" w14:paraId="3246EDED" w14:textId="77777777">
        <w:trPr>
          <w:cantSplit/>
          <w:jc w:val="center"/>
        </w:trPr>
        <w:tc>
          <w:tcPr>
            <w:tcW w:w="2268" w:type="dxa"/>
            <w:tcMar>
              <w:top w:w="70" w:type="dxa"/>
              <w:left w:w="75" w:type="dxa"/>
              <w:bottom w:w="70" w:type="dxa"/>
              <w:right w:w="75" w:type="dxa"/>
            </w:tcMar>
            <w:vAlign w:val="center"/>
          </w:tcPr>
          <w:p w14:paraId="492185C7" w14:textId="77777777" w:rsidR="003F459D" w:rsidRDefault="00000000">
            <w:pPr>
              <w:spacing w:after="0" w:line="252" w:lineRule="auto"/>
              <w:jc w:val="left"/>
            </w:pPr>
            <w:r>
              <w:rPr>
                <w:rFonts w:cs="Times New Roman"/>
                <w:sz w:val="18"/>
              </w:rPr>
              <w:t>TC</w:t>
            </w:r>
          </w:p>
        </w:tc>
        <w:tc>
          <w:tcPr>
            <w:tcW w:w="6520" w:type="dxa"/>
            <w:tcMar>
              <w:top w:w="70" w:type="dxa"/>
              <w:left w:w="75" w:type="dxa"/>
              <w:bottom w:w="70" w:type="dxa"/>
              <w:right w:w="75" w:type="dxa"/>
            </w:tcMar>
            <w:vAlign w:val="center"/>
          </w:tcPr>
          <w:p w14:paraId="2615ED8C" w14:textId="77777777" w:rsidR="003F459D" w:rsidRDefault="00000000">
            <w:pPr>
              <w:spacing w:after="0" w:line="252" w:lineRule="auto"/>
              <w:jc w:val="left"/>
            </w:pPr>
            <w:r>
              <w:rPr>
                <w:rFonts w:cs="Times New Roman"/>
                <w:sz w:val="18"/>
              </w:rPr>
              <w:t>Test Case - Ca kiểm thử</w:t>
            </w:r>
          </w:p>
        </w:tc>
      </w:tr>
      <w:tr w:rsidR="003F459D" w14:paraId="13B1A8B5" w14:textId="77777777">
        <w:trPr>
          <w:cantSplit/>
          <w:jc w:val="center"/>
        </w:trPr>
        <w:tc>
          <w:tcPr>
            <w:tcW w:w="2268" w:type="dxa"/>
            <w:tcMar>
              <w:top w:w="70" w:type="dxa"/>
              <w:left w:w="75" w:type="dxa"/>
              <w:bottom w:w="70" w:type="dxa"/>
              <w:right w:w="75" w:type="dxa"/>
            </w:tcMar>
            <w:vAlign w:val="center"/>
          </w:tcPr>
          <w:p w14:paraId="66225D4F" w14:textId="77777777" w:rsidR="003F459D" w:rsidRDefault="00000000">
            <w:pPr>
              <w:spacing w:after="0" w:line="252" w:lineRule="auto"/>
              <w:jc w:val="left"/>
            </w:pPr>
            <w:r>
              <w:rPr>
                <w:rFonts w:cs="Times New Roman"/>
                <w:sz w:val="18"/>
              </w:rPr>
              <w:t>UI</w:t>
            </w:r>
          </w:p>
        </w:tc>
        <w:tc>
          <w:tcPr>
            <w:tcW w:w="6520" w:type="dxa"/>
            <w:tcMar>
              <w:top w:w="70" w:type="dxa"/>
              <w:left w:w="75" w:type="dxa"/>
              <w:bottom w:w="70" w:type="dxa"/>
              <w:right w:w="75" w:type="dxa"/>
            </w:tcMar>
            <w:vAlign w:val="center"/>
          </w:tcPr>
          <w:p w14:paraId="4F629317" w14:textId="77777777" w:rsidR="003F459D" w:rsidRDefault="00000000">
            <w:pPr>
              <w:spacing w:after="0" w:line="252" w:lineRule="auto"/>
              <w:jc w:val="left"/>
            </w:pPr>
            <w:r>
              <w:rPr>
                <w:rFonts w:cs="Times New Roman"/>
                <w:sz w:val="18"/>
              </w:rPr>
              <w:t>User Interface - Giao diện người dùng</w:t>
            </w:r>
          </w:p>
        </w:tc>
      </w:tr>
      <w:tr w:rsidR="003F459D" w14:paraId="491EEF30" w14:textId="77777777">
        <w:trPr>
          <w:cantSplit/>
          <w:jc w:val="center"/>
        </w:trPr>
        <w:tc>
          <w:tcPr>
            <w:tcW w:w="2268" w:type="dxa"/>
            <w:tcMar>
              <w:top w:w="70" w:type="dxa"/>
              <w:left w:w="75" w:type="dxa"/>
              <w:bottom w:w="70" w:type="dxa"/>
              <w:right w:w="75" w:type="dxa"/>
            </w:tcMar>
            <w:vAlign w:val="center"/>
          </w:tcPr>
          <w:p w14:paraId="21A1E8F2" w14:textId="77777777" w:rsidR="003F459D" w:rsidRDefault="00000000">
            <w:pPr>
              <w:spacing w:after="0" w:line="252" w:lineRule="auto"/>
              <w:jc w:val="left"/>
            </w:pPr>
            <w:r>
              <w:rPr>
                <w:rFonts w:cs="Times New Roman"/>
                <w:sz w:val="18"/>
              </w:rPr>
              <w:t>DB</w:t>
            </w:r>
          </w:p>
        </w:tc>
        <w:tc>
          <w:tcPr>
            <w:tcW w:w="6520" w:type="dxa"/>
            <w:tcMar>
              <w:top w:w="70" w:type="dxa"/>
              <w:left w:w="75" w:type="dxa"/>
              <w:bottom w:w="70" w:type="dxa"/>
              <w:right w:w="75" w:type="dxa"/>
            </w:tcMar>
            <w:vAlign w:val="center"/>
          </w:tcPr>
          <w:p w14:paraId="5B724070" w14:textId="77777777" w:rsidR="003F459D" w:rsidRDefault="00000000">
            <w:pPr>
              <w:spacing w:after="0" w:line="252" w:lineRule="auto"/>
              <w:jc w:val="left"/>
            </w:pPr>
            <w:r>
              <w:rPr>
                <w:rFonts w:cs="Times New Roman"/>
                <w:sz w:val="18"/>
              </w:rPr>
              <w:t>Database - Cơ sở dữ liệu</w:t>
            </w:r>
          </w:p>
        </w:tc>
      </w:tr>
      <w:tr w:rsidR="003F459D" w14:paraId="1B671282" w14:textId="77777777">
        <w:trPr>
          <w:cantSplit/>
          <w:jc w:val="center"/>
        </w:trPr>
        <w:tc>
          <w:tcPr>
            <w:tcW w:w="2268" w:type="dxa"/>
            <w:tcMar>
              <w:top w:w="70" w:type="dxa"/>
              <w:left w:w="75" w:type="dxa"/>
              <w:bottom w:w="70" w:type="dxa"/>
              <w:right w:w="75" w:type="dxa"/>
            </w:tcMar>
            <w:vAlign w:val="center"/>
          </w:tcPr>
          <w:p w14:paraId="42CAF0DC" w14:textId="77777777" w:rsidR="003F459D" w:rsidRDefault="00000000">
            <w:pPr>
              <w:spacing w:after="0" w:line="252" w:lineRule="auto"/>
              <w:jc w:val="left"/>
            </w:pPr>
            <w:r>
              <w:rPr>
                <w:rFonts w:cs="Times New Roman"/>
                <w:sz w:val="18"/>
              </w:rPr>
              <w:t>CRUD</w:t>
            </w:r>
          </w:p>
        </w:tc>
        <w:tc>
          <w:tcPr>
            <w:tcW w:w="6520" w:type="dxa"/>
            <w:tcMar>
              <w:top w:w="70" w:type="dxa"/>
              <w:left w:w="75" w:type="dxa"/>
              <w:bottom w:w="70" w:type="dxa"/>
              <w:right w:w="75" w:type="dxa"/>
            </w:tcMar>
            <w:vAlign w:val="center"/>
          </w:tcPr>
          <w:p w14:paraId="7E86FB63" w14:textId="77777777" w:rsidR="003F459D" w:rsidRDefault="00000000">
            <w:pPr>
              <w:spacing w:after="0" w:line="252" w:lineRule="auto"/>
              <w:jc w:val="left"/>
            </w:pPr>
            <w:r>
              <w:rPr>
                <w:rFonts w:cs="Times New Roman"/>
                <w:sz w:val="18"/>
              </w:rPr>
              <w:t>Create, Read, Update, Delete - Thêm, đọc, sửa, xóa</w:t>
            </w:r>
          </w:p>
        </w:tc>
      </w:tr>
      <w:tr w:rsidR="003F459D" w14:paraId="5B011B6C" w14:textId="77777777">
        <w:trPr>
          <w:cantSplit/>
          <w:jc w:val="center"/>
        </w:trPr>
        <w:tc>
          <w:tcPr>
            <w:tcW w:w="2268" w:type="dxa"/>
            <w:tcMar>
              <w:top w:w="70" w:type="dxa"/>
              <w:left w:w="75" w:type="dxa"/>
              <w:bottom w:w="70" w:type="dxa"/>
              <w:right w:w="75" w:type="dxa"/>
            </w:tcMar>
            <w:vAlign w:val="center"/>
          </w:tcPr>
          <w:p w14:paraId="5C3DBD59" w14:textId="77777777" w:rsidR="003F459D" w:rsidRDefault="00000000">
            <w:pPr>
              <w:spacing w:after="0" w:line="252" w:lineRule="auto"/>
              <w:jc w:val="left"/>
            </w:pPr>
            <w:r>
              <w:rPr>
                <w:rFonts w:cs="Times New Roman"/>
                <w:sz w:val="18"/>
              </w:rPr>
              <w:t>UAT</w:t>
            </w:r>
          </w:p>
        </w:tc>
        <w:tc>
          <w:tcPr>
            <w:tcW w:w="6520" w:type="dxa"/>
            <w:tcMar>
              <w:top w:w="70" w:type="dxa"/>
              <w:left w:w="75" w:type="dxa"/>
              <w:bottom w:w="70" w:type="dxa"/>
              <w:right w:w="75" w:type="dxa"/>
            </w:tcMar>
            <w:vAlign w:val="center"/>
          </w:tcPr>
          <w:p w14:paraId="4795DB0B" w14:textId="77777777" w:rsidR="003F459D" w:rsidRDefault="00000000">
            <w:pPr>
              <w:spacing w:after="0" w:line="252" w:lineRule="auto"/>
              <w:jc w:val="left"/>
            </w:pPr>
            <w:r>
              <w:rPr>
                <w:rFonts w:cs="Times New Roman"/>
                <w:sz w:val="18"/>
              </w:rPr>
              <w:t>User Acceptance Testing - Kiểm thử chấp nhận người dùng</w:t>
            </w:r>
          </w:p>
        </w:tc>
      </w:tr>
      <w:tr w:rsidR="003F459D" w14:paraId="5D4057D8" w14:textId="77777777">
        <w:trPr>
          <w:cantSplit/>
          <w:jc w:val="center"/>
        </w:trPr>
        <w:tc>
          <w:tcPr>
            <w:tcW w:w="2268" w:type="dxa"/>
            <w:tcMar>
              <w:top w:w="70" w:type="dxa"/>
              <w:left w:w="75" w:type="dxa"/>
              <w:bottom w:w="70" w:type="dxa"/>
              <w:right w:w="75" w:type="dxa"/>
            </w:tcMar>
            <w:vAlign w:val="center"/>
          </w:tcPr>
          <w:p w14:paraId="5485E3B0" w14:textId="77777777" w:rsidR="003F459D" w:rsidRDefault="00000000">
            <w:pPr>
              <w:spacing w:after="0" w:line="252" w:lineRule="auto"/>
              <w:jc w:val="left"/>
            </w:pPr>
            <w:r>
              <w:rPr>
                <w:rFonts w:cs="Times New Roman"/>
                <w:sz w:val="18"/>
              </w:rPr>
              <w:t>SSMS</w:t>
            </w:r>
          </w:p>
        </w:tc>
        <w:tc>
          <w:tcPr>
            <w:tcW w:w="6520" w:type="dxa"/>
            <w:tcMar>
              <w:top w:w="70" w:type="dxa"/>
              <w:left w:w="75" w:type="dxa"/>
              <w:bottom w:w="70" w:type="dxa"/>
              <w:right w:w="75" w:type="dxa"/>
            </w:tcMar>
            <w:vAlign w:val="center"/>
          </w:tcPr>
          <w:p w14:paraId="2F7CAE88" w14:textId="77777777" w:rsidR="003F459D" w:rsidRDefault="00000000">
            <w:pPr>
              <w:spacing w:after="0" w:line="252" w:lineRule="auto"/>
              <w:jc w:val="left"/>
            </w:pPr>
            <w:r>
              <w:rPr>
                <w:rFonts w:cs="Times New Roman"/>
                <w:sz w:val="18"/>
              </w:rPr>
              <w:t>SQL Server Management Studio</w:t>
            </w:r>
          </w:p>
        </w:tc>
      </w:tr>
      <w:tr w:rsidR="003F459D" w14:paraId="6DC77517" w14:textId="77777777">
        <w:trPr>
          <w:cantSplit/>
          <w:jc w:val="center"/>
        </w:trPr>
        <w:tc>
          <w:tcPr>
            <w:tcW w:w="2268" w:type="dxa"/>
            <w:tcMar>
              <w:top w:w="70" w:type="dxa"/>
              <w:left w:w="75" w:type="dxa"/>
              <w:bottom w:w="70" w:type="dxa"/>
              <w:right w:w="75" w:type="dxa"/>
            </w:tcMar>
            <w:vAlign w:val="center"/>
          </w:tcPr>
          <w:p w14:paraId="0876DB67" w14:textId="77777777" w:rsidR="003F459D" w:rsidRDefault="00000000">
            <w:pPr>
              <w:spacing w:after="0" w:line="252" w:lineRule="auto"/>
              <w:jc w:val="left"/>
            </w:pPr>
            <w:r>
              <w:rPr>
                <w:rFonts w:cs="Times New Roman"/>
                <w:sz w:val="18"/>
              </w:rPr>
              <w:t>Dapper</w:t>
            </w:r>
          </w:p>
        </w:tc>
        <w:tc>
          <w:tcPr>
            <w:tcW w:w="6520" w:type="dxa"/>
            <w:tcMar>
              <w:top w:w="70" w:type="dxa"/>
              <w:left w:w="75" w:type="dxa"/>
              <w:bottom w:w="70" w:type="dxa"/>
              <w:right w:w="75" w:type="dxa"/>
            </w:tcMar>
            <w:vAlign w:val="center"/>
          </w:tcPr>
          <w:p w14:paraId="52CBC167" w14:textId="77777777" w:rsidR="003F459D" w:rsidRDefault="00000000">
            <w:pPr>
              <w:spacing w:after="0" w:line="252" w:lineRule="auto"/>
              <w:jc w:val="left"/>
            </w:pPr>
            <w:r>
              <w:rPr>
                <w:rFonts w:cs="Times New Roman"/>
                <w:sz w:val="18"/>
              </w:rPr>
              <w:t>Micro ORM hỗ trợ ánh xạ kết quả truy vấn SQL sang đối tượng C#</w:t>
            </w:r>
          </w:p>
        </w:tc>
      </w:tr>
    </w:tbl>
    <w:p w14:paraId="17E3EA0B" w14:textId="77777777" w:rsidR="003F459D" w:rsidRDefault="003F459D"/>
    <w:p w14:paraId="1D96770C" w14:textId="77777777" w:rsidR="003F459D" w:rsidRDefault="00000000">
      <w:pPr>
        <w:pStyle w:val="Heading1"/>
        <w:spacing w:before="240"/>
      </w:pPr>
      <w:r>
        <w:rPr>
          <w:rFonts w:ascii="Times New Roman" w:eastAsia="Times New Roman" w:hAnsi="Times New Roman" w:cs="Times New Roman"/>
        </w:rPr>
        <w:lastRenderedPageBreak/>
        <w:t>LỜI MỞ ĐẦU</w:t>
      </w:r>
    </w:p>
    <w:p w14:paraId="3061D30A" w14:textId="77777777" w:rsidR="003F459D" w:rsidRDefault="00000000">
      <w:pPr>
        <w:ind w:firstLine="567"/>
      </w:pPr>
      <w:r>
        <w:rPr>
          <w:rFonts w:cs="Times New Roman"/>
        </w:rPr>
        <w:t>Trong quá trình phát triển phần mềm, việc chương trình có thể khởi động và thực hiện được một số chức năng chưa đủ để khẳng định sản phẩm có chất lượng. Một hệ thống chỉ được xem là đáp ứng yêu cầu khi các chức năng hoạt động đúng, dữ liệu được xử lý nhất quán, quyền truy cập được kiểm soát và các tình huống nhập sai được xử lý an toàn. Vì vậy, kiểm thử và đảm bảo chất lượng là hoạt động cần thiết xuyên suốt quá trình xây dựng phần mềm.</w:t>
      </w:r>
    </w:p>
    <w:p w14:paraId="33E9EBA5" w14:textId="51BFDFB8" w:rsidR="003F459D" w:rsidRDefault="00000000">
      <w:pPr>
        <w:ind w:firstLine="567"/>
      </w:pPr>
      <w:r>
        <w:rPr>
          <w:rFonts w:cs="Times New Roman"/>
        </w:rPr>
        <w:t xml:space="preserve">Đề tài “Kiểm thử chương trình quản lý </w:t>
      </w:r>
      <w:r w:rsidR="00601202">
        <w:rPr>
          <w:rFonts w:cs="Times New Roman"/>
        </w:rPr>
        <w:t>chuỗi cửa hàng bán</w:t>
      </w:r>
      <w:r>
        <w:rPr>
          <w:rFonts w:cs="Times New Roman"/>
        </w:rPr>
        <w:t xml:space="preserve"> sách Kim Đồng” được thực hiện nhằm vận dụng kiến thức của học phần vào một sản phẩm cụ thể. Đối tượng kiểm thử là phần mềm BookStoreManagement được xây dựng bằng C# trên nền Windows Forms, sử dụng SQL Server để quản lý dữ liệu. Báo cáo tập trung vào việc phân tích yêu cầu, lập kế hoạch kiểm thử, lựa chọn phương pháp, thiết kế ca kiểm thử, ghi nhận lỗi, tổng hợp kết quả và đánh giá chất lượng của hệ thống.</w:t>
      </w:r>
    </w:p>
    <w:p w14:paraId="3001D795" w14:textId="77777777" w:rsidR="003F459D" w:rsidRDefault="00000000">
      <w:pPr>
        <w:ind w:firstLine="567"/>
      </w:pPr>
      <w:r>
        <w:rPr>
          <w:rFonts w:cs="Times New Roman"/>
        </w:rPr>
        <w:t>Do giới hạn về thời gian và nguồn lực, báo cáo chỉ sử dụng kiểm thử hộp đen thủ công. Người kiểm thử nhập dữ liệu trực tiếp trên giao diện, thực hiện thao tác giống người dùng cuối, quan sát kết quả hiển thị và chụp ảnh minh chứng. SQL Server chỉ là môi trường để ứng dụng hoạt động; nhóm không dùng truy vấn cơ sở dữ liệu, xUnit, Selenium, Postman hoặc công cụ tự động làm căn cứ xác định Pass/Fail.</w:t>
      </w:r>
    </w:p>
    <w:p w14:paraId="51B84346" w14:textId="77777777" w:rsidR="003F459D" w:rsidRDefault="00000000">
      <w:pPr>
        <w:pStyle w:val="Heading1"/>
        <w:spacing w:before="240"/>
      </w:pPr>
      <w:r>
        <w:rPr>
          <w:rFonts w:ascii="Times New Roman" w:eastAsia="Times New Roman" w:hAnsi="Times New Roman" w:cs="Times New Roman"/>
        </w:rPr>
        <w:lastRenderedPageBreak/>
        <w:t>CHƯƠNG 1. TỔNG QUAN VỀ KIỂM THỬ VÀ HỆ THỐNG</w:t>
      </w:r>
    </w:p>
    <w:p w14:paraId="24F9AD99" w14:textId="77777777" w:rsidR="003F459D" w:rsidRDefault="00000000">
      <w:pPr>
        <w:pStyle w:val="Heading2"/>
      </w:pPr>
      <w:r>
        <w:rPr>
          <w:rFonts w:ascii="Times New Roman" w:eastAsia="Times New Roman" w:hAnsi="Times New Roman" w:cs="Times New Roman"/>
        </w:rPr>
        <w:t>1.1. Khái quát về kiểm thử phần mềm</w:t>
      </w:r>
    </w:p>
    <w:p w14:paraId="19857FE8" w14:textId="77777777" w:rsidR="003F459D" w:rsidRDefault="00000000">
      <w:pPr>
        <w:ind w:firstLine="567"/>
      </w:pPr>
      <w:r>
        <w:rPr>
          <w:rFonts w:cs="Times New Roman"/>
        </w:rPr>
        <w:t>Kiểm thử phần mềm là quá trình xem xét và thực thi sản phẩm nhằm phát hiện sai lệch giữa kết quả thực tế với yêu cầu hoặc kết quả mong đợi. Hoạt động kiểm thử không chỉ tìm lỗi trong mã nguồn mà còn giúp kiểm tra mức độ đầy đủ của yêu cầu, sự phù hợp của thiết kế, khả năng tích hợp giữa các thành phần và mức độ đáp ứng nhu cầu của người dùng cuối.</w:t>
      </w:r>
    </w:p>
    <w:p w14:paraId="31889909" w14:textId="77777777" w:rsidR="003F459D" w:rsidRDefault="00000000">
      <w:pPr>
        <w:ind w:firstLine="567"/>
      </w:pPr>
      <w:r>
        <w:rPr>
          <w:rFonts w:cs="Times New Roman"/>
        </w:rPr>
        <w:t>Trong báo cáo này, kiểm thử được tiếp cận theo hai mục tiêu: kiểm chứng và thẩm định. Kiểm chứng trả lời câu hỏi hệ thống có được xây dựng đúng theo đặc tả hay không; thẩm định xem sản phẩm được xây dựng có đúng với nhu cầu sử dụng thực tế hay không. Hai hoạt động này bổ sung cho nhau và giúp nhóm tránh trường hợp chương trình đúng về kỹ thuật nhưng chưa phù hợp với nghiệp vụ của tiệm sách.</w:t>
      </w:r>
    </w:p>
    <w:p w14:paraId="6063B91F" w14:textId="77777777" w:rsidR="003F459D" w:rsidRDefault="00000000">
      <w:pPr>
        <w:pStyle w:val="Heading3"/>
      </w:pPr>
      <w:r>
        <w:rPr>
          <w:rFonts w:ascii="Times New Roman" w:eastAsia="Times New Roman" w:hAnsi="Times New Roman" w:cs="Times New Roman"/>
        </w:rPr>
        <w:t>1.1.1. Một số thuật ngữ cơ bản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948"/>
        <w:gridCol w:w="5840"/>
      </w:tblGrid>
      <w:tr w:rsidR="003F459D" w14:paraId="57EB5BAB" w14:textId="77777777">
        <w:trPr>
          <w:cantSplit/>
          <w:tblHeader/>
          <w:jc w:val="center"/>
        </w:trPr>
        <w:tc>
          <w:tcPr>
            <w:tcW w:w="2948" w:type="dxa"/>
            <w:shd w:val="clear" w:color="auto" w:fill="D9EAF7"/>
            <w:tcMar>
              <w:top w:w="70" w:type="dxa"/>
              <w:left w:w="75" w:type="dxa"/>
              <w:bottom w:w="70" w:type="dxa"/>
              <w:right w:w="75" w:type="dxa"/>
            </w:tcMar>
            <w:vAlign w:val="center"/>
          </w:tcPr>
          <w:p w14:paraId="6CC1C5B5" w14:textId="77777777" w:rsidR="003F459D" w:rsidRDefault="00000000">
            <w:pPr>
              <w:spacing w:after="0" w:line="252" w:lineRule="auto"/>
              <w:jc w:val="center"/>
            </w:pPr>
            <w:r>
              <w:rPr>
                <w:rFonts w:cs="Times New Roman"/>
                <w:b/>
                <w:sz w:val="18"/>
              </w:rPr>
              <w:t>Thuật ngữ</w:t>
            </w:r>
          </w:p>
        </w:tc>
        <w:tc>
          <w:tcPr>
            <w:tcW w:w="5840" w:type="dxa"/>
            <w:shd w:val="clear" w:color="auto" w:fill="D9EAF7"/>
            <w:tcMar>
              <w:top w:w="70" w:type="dxa"/>
              <w:left w:w="75" w:type="dxa"/>
              <w:bottom w:w="70" w:type="dxa"/>
              <w:right w:w="75" w:type="dxa"/>
            </w:tcMar>
            <w:vAlign w:val="center"/>
          </w:tcPr>
          <w:p w14:paraId="60CA9CB9" w14:textId="77777777" w:rsidR="003F459D" w:rsidRDefault="00000000">
            <w:pPr>
              <w:spacing w:after="0" w:line="252" w:lineRule="auto"/>
              <w:jc w:val="center"/>
            </w:pPr>
            <w:r>
              <w:rPr>
                <w:rFonts w:cs="Times New Roman"/>
                <w:b/>
                <w:sz w:val="18"/>
              </w:rPr>
              <w:t>Diễn giải áp dụng trong đề tài</w:t>
            </w:r>
          </w:p>
        </w:tc>
      </w:tr>
      <w:tr w:rsidR="003F459D" w14:paraId="49CA845E" w14:textId="77777777">
        <w:trPr>
          <w:cantSplit/>
          <w:jc w:val="center"/>
        </w:trPr>
        <w:tc>
          <w:tcPr>
            <w:tcW w:w="2948" w:type="dxa"/>
            <w:tcMar>
              <w:top w:w="70" w:type="dxa"/>
              <w:left w:w="75" w:type="dxa"/>
              <w:bottom w:w="70" w:type="dxa"/>
              <w:right w:w="75" w:type="dxa"/>
            </w:tcMar>
            <w:vAlign w:val="center"/>
          </w:tcPr>
          <w:p w14:paraId="7B288FA0" w14:textId="77777777" w:rsidR="003F459D" w:rsidRDefault="00000000">
            <w:pPr>
              <w:spacing w:after="0" w:line="252" w:lineRule="auto"/>
              <w:jc w:val="left"/>
            </w:pPr>
            <w:r>
              <w:rPr>
                <w:rFonts w:cs="Times New Roman"/>
                <w:sz w:val="18"/>
              </w:rPr>
              <w:t>Lỗi của con người (Error)</w:t>
            </w:r>
          </w:p>
        </w:tc>
        <w:tc>
          <w:tcPr>
            <w:tcW w:w="5840" w:type="dxa"/>
            <w:tcMar>
              <w:top w:w="70" w:type="dxa"/>
              <w:left w:w="75" w:type="dxa"/>
              <w:bottom w:w="70" w:type="dxa"/>
              <w:right w:w="75" w:type="dxa"/>
            </w:tcMar>
            <w:vAlign w:val="center"/>
          </w:tcPr>
          <w:p w14:paraId="5E1AEB87" w14:textId="77777777" w:rsidR="003F459D" w:rsidRDefault="00000000">
            <w:pPr>
              <w:spacing w:after="0" w:line="252" w:lineRule="auto"/>
              <w:jc w:val="left"/>
            </w:pPr>
            <w:r>
              <w:rPr>
                <w:rFonts w:cs="Times New Roman"/>
                <w:sz w:val="18"/>
              </w:rPr>
              <w:t>Sai sót phát sinh khi phân tích yêu cầu, thiết kế, lập trình hoặc thao tác kiểm thử.</w:t>
            </w:r>
          </w:p>
        </w:tc>
      </w:tr>
      <w:tr w:rsidR="003F459D" w14:paraId="6284FBB2" w14:textId="77777777">
        <w:trPr>
          <w:cantSplit/>
          <w:jc w:val="center"/>
        </w:trPr>
        <w:tc>
          <w:tcPr>
            <w:tcW w:w="2948" w:type="dxa"/>
            <w:tcMar>
              <w:top w:w="70" w:type="dxa"/>
              <w:left w:w="75" w:type="dxa"/>
              <w:bottom w:w="70" w:type="dxa"/>
              <w:right w:w="75" w:type="dxa"/>
            </w:tcMar>
            <w:vAlign w:val="center"/>
          </w:tcPr>
          <w:p w14:paraId="7944DA52" w14:textId="77777777" w:rsidR="003F459D" w:rsidRDefault="00000000">
            <w:pPr>
              <w:spacing w:after="0" w:line="252" w:lineRule="auto"/>
              <w:jc w:val="left"/>
            </w:pPr>
            <w:r>
              <w:rPr>
                <w:rFonts w:cs="Times New Roman"/>
                <w:sz w:val="18"/>
              </w:rPr>
              <w:t>Khuyết tật/Sai trong sản phẩm (Fault/Defect)</w:t>
            </w:r>
          </w:p>
        </w:tc>
        <w:tc>
          <w:tcPr>
            <w:tcW w:w="5840" w:type="dxa"/>
            <w:tcMar>
              <w:top w:w="70" w:type="dxa"/>
              <w:left w:w="75" w:type="dxa"/>
              <w:bottom w:w="70" w:type="dxa"/>
              <w:right w:w="75" w:type="dxa"/>
            </w:tcMar>
            <w:vAlign w:val="center"/>
          </w:tcPr>
          <w:p w14:paraId="61786343" w14:textId="77777777" w:rsidR="003F459D" w:rsidRDefault="00000000">
            <w:pPr>
              <w:spacing w:after="0" w:line="252" w:lineRule="auto"/>
              <w:jc w:val="left"/>
            </w:pPr>
            <w:r>
              <w:rPr>
                <w:rFonts w:cs="Times New Roman"/>
                <w:sz w:val="18"/>
              </w:rPr>
              <w:t>Biểu hiện của lỗi trong tài liệu, thiết kế, mã nguồn hoặc cấu hình hệ thống.</w:t>
            </w:r>
          </w:p>
        </w:tc>
      </w:tr>
      <w:tr w:rsidR="003F459D" w14:paraId="744B6B7F" w14:textId="77777777">
        <w:trPr>
          <w:cantSplit/>
          <w:jc w:val="center"/>
        </w:trPr>
        <w:tc>
          <w:tcPr>
            <w:tcW w:w="2948" w:type="dxa"/>
            <w:tcMar>
              <w:top w:w="70" w:type="dxa"/>
              <w:left w:w="75" w:type="dxa"/>
              <w:bottom w:w="70" w:type="dxa"/>
              <w:right w:w="75" w:type="dxa"/>
            </w:tcMar>
            <w:vAlign w:val="center"/>
          </w:tcPr>
          <w:p w14:paraId="22B8CD42" w14:textId="77777777" w:rsidR="003F459D" w:rsidRDefault="00000000">
            <w:pPr>
              <w:spacing w:after="0" w:line="252" w:lineRule="auto"/>
              <w:jc w:val="left"/>
            </w:pPr>
            <w:r>
              <w:rPr>
                <w:rFonts w:cs="Times New Roman"/>
                <w:sz w:val="18"/>
              </w:rPr>
              <w:t>Thất bại (Failure)</w:t>
            </w:r>
          </w:p>
        </w:tc>
        <w:tc>
          <w:tcPr>
            <w:tcW w:w="5840" w:type="dxa"/>
            <w:tcMar>
              <w:top w:w="70" w:type="dxa"/>
              <w:left w:w="75" w:type="dxa"/>
              <w:bottom w:w="70" w:type="dxa"/>
              <w:right w:w="75" w:type="dxa"/>
            </w:tcMar>
            <w:vAlign w:val="center"/>
          </w:tcPr>
          <w:p w14:paraId="26A71E8A" w14:textId="77777777" w:rsidR="003F459D" w:rsidRDefault="00000000">
            <w:pPr>
              <w:spacing w:after="0" w:line="252" w:lineRule="auto"/>
              <w:jc w:val="left"/>
            </w:pPr>
            <w:r>
              <w:rPr>
                <w:rFonts w:cs="Times New Roman"/>
                <w:sz w:val="18"/>
              </w:rPr>
              <w:t>Hành vi không đúng xuất hiện khi khuyết tật được thực thi, chẳng hạn bấm nút đăng nhập nhưng form không phản hồi.</w:t>
            </w:r>
          </w:p>
        </w:tc>
      </w:tr>
      <w:tr w:rsidR="003F459D" w14:paraId="6CF872A4" w14:textId="77777777">
        <w:trPr>
          <w:cantSplit/>
          <w:jc w:val="center"/>
        </w:trPr>
        <w:tc>
          <w:tcPr>
            <w:tcW w:w="2948" w:type="dxa"/>
            <w:tcMar>
              <w:top w:w="70" w:type="dxa"/>
              <w:left w:w="75" w:type="dxa"/>
              <w:bottom w:w="70" w:type="dxa"/>
              <w:right w:w="75" w:type="dxa"/>
            </w:tcMar>
            <w:vAlign w:val="center"/>
          </w:tcPr>
          <w:p w14:paraId="0C67DF66" w14:textId="77777777" w:rsidR="003F459D" w:rsidRDefault="00000000">
            <w:pPr>
              <w:spacing w:after="0" w:line="252" w:lineRule="auto"/>
              <w:jc w:val="left"/>
            </w:pPr>
            <w:r>
              <w:rPr>
                <w:rFonts w:cs="Times New Roman"/>
                <w:sz w:val="18"/>
              </w:rPr>
              <w:t>Sự cố (Incident)</w:t>
            </w:r>
          </w:p>
        </w:tc>
        <w:tc>
          <w:tcPr>
            <w:tcW w:w="5840" w:type="dxa"/>
            <w:tcMar>
              <w:top w:w="70" w:type="dxa"/>
              <w:left w:w="75" w:type="dxa"/>
              <w:bottom w:w="70" w:type="dxa"/>
              <w:right w:w="75" w:type="dxa"/>
            </w:tcMar>
            <w:vAlign w:val="center"/>
          </w:tcPr>
          <w:p w14:paraId="07F21411" w14:textId="77777777" w:rsidR="003F459D" w:rsidRDefault="00000000">
            <w:pPr>
              <w:spacing w:after="0" w:line="252" w:lineRule="auto"/>
              <w:jc w:val="left"/>
            </w:pPr>
            <w:r>
              <w:rPr>
                <w:rFonts w:cs="Times New Roman"/>
                <w:sz w:val="18"/>
              </w:rPr>
              <w:t>Dấu hiệu giúp người dùng hoặc người kiểm thử nhận biết một thất bại đã xảy ra.</w:t>
            </w:r>
          </w:p>
        </w:tc>
      </w:tr>
      <w:tr w:rsidR="003F459D" w14:paraId="07DF07B5" w14:textId="77777777">
        <w:trPr>
          <w:cantSplit/>
          <w:jc w:val="center"/>
        </w:trPr>
        <w:tc>
          <w:tcPr>
            <w:tcW w:w="2948" w:type="dxa"/>
            <w:tcMar>
              <w:top w:w="70" w:type="dxa"/>
              <w:left w:w="75" w:type="dxa"/>
              <w:bottom w:w="70" w:type="dxa"/>
              <w:right w:w="75" w:type="dxa"/>
            </w:tcMar>
            <w:vAlign w:val="center"/>
          </w:tcPr>
          <w:p w14:paraId="1252ECB3" w14:textId="77777777" w:rsidR="003F459D" w:rsidRDefault="00000000">
            <w:pPr>
              <w:spacing w:after="0" w:line="252" w:lineRule="auto"/>
              <w:jc w:val="left"/>
            </w:pPr>
            <w:r>
              <w:rPr>
                <w:rFonts w:cs="Times New Roman"/>
                <w:sz w:val="18"/>
              </w:rPr>
              <w:t>Kết quả mong đợi</w:t>
            </w:r>
          </w:p>
        </w:tc>
        <w:tc>
          <w:tcPr>
            <w:tcW w:w="5840" w:type="dxa"/>
            <w:tcMar>
              <w:top w:w="70" w:type="dxa"/>
              <w:left w:w="75" w:type="dxa"/>
              <w:bottom w:w="70" w:type="dxa"/>
              <w:right w:w="75" w:type="dxa"/>
            </w:tcMar>
            <w:vAlign w:val="center"/>
          </w:tcPr>
          <w:p w14:paraId="124F50E4" w14:textId="77777777" w:rsidR="003F459D" w:rsidRDefault="00000000">
            <w:pPr>
              <w:spacing w:after="0" w:line="252" w:lineRule="auto"/>
              <w:jc w:val="left"/>
            </w:pPr>
            <w:r>
              <w:rPr>
                <w:rFonts w:cs="Times New Roman"/>
                <w:sz w:val="18"/>
              </w:rPr>
              <w:t>Kết quả hệ thống phải tạo ra khi điều kiện và dữ liệu đầu vào được xác định.</w:t>
            </w:r>
          </w:p>
        </w:tc>
      </w:tr>
      <w:tr w:rsidR="003F459D" w14:paraId="180D07DD" w14:textId="77777777">
        <w:trPr>
          <w:cantSplit/>
          <w:jc w:val="center"/>
        </w:trPr>
        <w:tc>
          <w:tcPr>
            <w:tcW w:w="2948" w:type="dxa"/>
            <w:tcMar>
              <w:top w:w="70" w:type="dxa"/>
              <w:left w:w="75" w:type="dxa"/>
              <w:bottom w:w="70" w:type="dxa"/>
              <w:right w:w="75" w:type="dxa"/>
            </w:tcMar>
            <w:vAlign w:val="center"/>
          </w:tcPr>
          <w:p w14:paraId="12376C2B" w14:textId="77777777" w:rsidR="003F459D" w:rsidRDefault="00000000">
            <w:pPr>
              <w:spacing w:after="0" w:line="252" w:lineRule="auto"/>
              <w:jc w:val="left"/>
            </w:pPr>
            <w:r>
              <w:rPr>
                <w:rFonts w:cs="Times New Roman"/>
                <w:sz w:val="18"/>
              </w:rPr>
              <w:t>Kết quả thực tế</w:t>
            </w:r>
          </w:p>
        </w:tc>
        <w:tc>
          <w:tcPr>
            <w:tcW w:w="5840" w:type="dxa"/>
            <w:tcMar>
              <w:top w:w="70" w:type="dxa"/>
              <w:left w:w="75" w:type="dxa"/>
              <w:bottom w:w="70" w:type="dxa"/>
              <w:right w:w="75" w:type="dxa"/>
            </w:tcMar>
            <w:vAlign w:val="center"/>
          </w:tcPr>
          <w:p w14:paraId="733D770C" w14:textId="77777777" w:rsidR="003F459D" w:rsidRDefault="00000000">
            <w:pPr>
              <w:spacing w:after="0" w:line="252" w:lineRule="auto"/>
              <w:jc w:val="left"/>
            </w:pPr>
            <w:r>
              <w:rPr>
                <w:rFonts w:cs="Times New Roman"/>
                <w:sz w:val="18"/>
              </w:rPr>
              <w:t>Kết quả quan sát được sau khi thực hiện ca kiểm thử.</w:t>
            </w:r>
          </w:p>
        </w:tc>
      </w:tr>
    </w:tbl>
    <w:p w14:paraId="46F3708B" w14:textId="77777777" w:rsidR="003F459D" w:rsidRDefault="003F459D"/>
    <w:p w14:paraId="04315460" w14:textId="77777777" w:rsidR="003F459D" w:rsidRDefault="00000000">
      <w:pPr>
        <w:pStyle w:val="Heading3"/>
      </w:pPr>
      <w:r>
        <w:rPr>
          <w:rFonts w:ascii="Times New Roman" w:eastAsia="Times New Roman" w:hAnsi="Times New Roman" w:cs="Times New Roman"/>
        </w:rPr>
        <w:t>1.1.2. Các mức kiểm thử áp dụng</w:t>
      </w:r>
    </w:p>
    <w:p w14:paraId="737E8C1D" w14:textId="77777777" w:rsidR="003F459D" w:rsidRDefault="00000000">
      <w:pPr>
        <w:ind w:firstLine="720"/>
      </w:pPr>
      <w:r>
        <w:rPr>
          <w:rFonts w:cs="Times New Roman"/>
        </w:rPr>
        <w:t>Trong phạm vi báo cáo này, nhóm chỉ sử dụng phương pháp kiểm thử hộp đen ở mức kiểm thử hệ thống và kiểm thử chấp nhận. Người kiểm thử thao tác trên giao diện giống người dùng cuối, cung cấp dữ liệu đầu vào và đánh giá kết quả hiển thị hoặc hành vi quan sát được; không phân tích nhánh mã nguồn và không dùng dữ liệu nội bộ của cơ sở dữ liệu làm tiêu chí xác định Pass/Fail.</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438"/>
        <w:gridCol w:w="6350"/>
      </w:tblGrid>
      <w:tr w:rsidR="003F459D" w14:paraId="7DC708D4" w14:textId="77777777">
        <w:trPr>
          <w:cantSplit/>
          <w:tblHeader/>
          <w:jc w:val="center"/>
        </w:trPr>
        <w:tc>
          <w:tcPr>
            <w:tcW w:w="2438" w:type="dxa"/>
            <w:shd w:val="clear" w:color="auto" w:fill="D9EAF7"/>
            <w:tcMar>
              <w:top w:w="70" w:type="dxa"/>
              <w:left w:w="75" w:type="dxa"/>
              <w:bottom w:w="70" w:type="dxa"/>
              <w:right w:w="75" w:type="dxa"/>
            </w:tcMar>
            <w:vAlign w:val="center"/>
          </w:tcPr>
          <w:p w14:paraId="58D218F0" w14:textId="77777777" w:rsidR="003F459D" w:rsidRDefault="00000000">
            <w:pPr>
              <w:spacing w:after="0" w:line="252" w:lineRule="auto"/>
              <w:jc w:val="center"/>
            </w:pPr>
            <w:r>
              <w:rPr>
                <w:rFonts w:cs="Times New Roman"/>
                <w:b/>
                <w:sz w:val="18"/>
              </w:rPr>
              <w:t>Mức kiểm thử</w:t>
            </w:r>
          </w:p>
        </w:tc>
        <w:tc>
          <w:tcPr>
            <w:tcW w:w="6350" w:type="dxa"/>
            <w:shd w:val="clear" w:color="auto" w:fill="D9EAF7"/>
            <w:tcMar>
              <w:top w:w="70" w:type="dxa"/>
              <w:left w:w="75" w:type="dxa"/>
              <w:bottom w:w="70" w:type="dxa"/>
              <w:right w:w="75" w:type="dxa"/>
            </w:tcMar>
            <w:vAlign w:val="center"/>
          </w:tcPr>
          <w:p w14:paraId="0F139851" w14:textId="77777777" w:rsidR="003F459D" w:rsidRDefault="00000000">
            <w:pPr>
              <w:spacing w:after="0" w:line="252" w:lineRule="auto"/>
              <w:jc w:val="center"/>
            </w:pPr>
            <w:r>
              <w:rPr>
                <w:rFonts w:cs="Times New Roman"/>
                <w:b/>
                <w:sz w:val="18"/>
              </w:rPr>
              <w:t>Cách áp dụng</w:t>
            </w:r>
          </w:p>
        </w:tc>
      </w:tr>
      <w:tr w:rsidR="003F459D" w14:paraId="5FF77D8F" w14:textId="77777777">
        <w:trPr>
          <w:cantSplit/>
          <w:jc w:val="center"/>
        </w:trPr>
        <w:tc>
          <w:tcPr>
            <w:tcW w:w="2438" w:type="dxa"/>
            <w:tcMar>
              <w:top w:w="70" w:type="dxa"/>
              <w:left w:w="75" w:type="dxa"/>
              <w:bottom w:w="70" w:type="dxa"/>
              <w:right w:w="75" w:type="dxa"/>
            </w:tcMar>
            <w:vAlign w:val="center"/>
          </w:tcPr>
          <w:p w14:paraId="57AAB010" w14:textId="77777777" w:rsidR="003F459D" w:rsidRDefault="00000000">
            <w:pPr>
              <w:spacing w:after="0" w:line="252" w:lineRule="auto"/>
              <w:jc w:val="left"/>
            </w:pPr>
            <w:r>
              <w:rPr>
                <w:rFonts w:cs="Times New Roman"/>
                <w:sz w:val="18"/>
              </w:rPr>
              <w:t>Kiểm thử hệ thống</w:t>
            </w:r>
          </w:p>
        </w:tc>
        <w:tc>
          <w:tcPr>
            <w:tcW w:w="6350" w:type="dxa"/>
            <w:tcMar>
              <w:top w:w="70" w:type="dxa"/>
              <w:left w:w="75" w:type="dxa"/>
              <w:bottom w:w="70" w:type="dxa"/>
              <w:right w:w="75" w:type="dxa"/>
            </w:tcMar>
            <w:vAlign w:val="center"/>
          </w:tcPr>
          <w:p w14:paraId="4A314A2D" w14:textId="77777777" w:rsidR="003F459D" w:rsidRDefault="00000000">
            <w:pPr>
              <w:spacing w:after="0" w:line="252" w:lineRule="auto"/>
              <w:jc w:val="left"/>
            </w:pPr>
            <w:r>
              <w:rPr>
                <w:rFonts w:cs="Times New Roman"/>
                <w:sz w:val="18"/>
              </w:rPr>
              <w:t>Thực hiện các quy trình đầy đủ như đăng nhập, nhập sách, bán sách, cập nhật tồn kho và xem báo cáo.</w:t>
            </w:r>
          </w:p>
        </w:tc>
      </w:tr>
      <w:tr w:rsidR="003F459D" w14:paraId="177237AA" w14:textId="77777777">
        <w:trPr>
          <w:cantSplit/>
          <w:jc w:val="center"/>
        </w:trPr>
        <w:tc>
          <w:tcPr>
            <w:tcW w:w="2438" w:type="dxa"/>
            <w:tcMar>
              <w:top w:w="70" w:type="dxa"/>
              <w:left w:w="75" w:type="dxa"/>
              <w:bottom w:w="70" w:type="dxa"/>
              <w:right w:w="75" w:type="dxa"/>
            </w:tcMar>
            <w:vAlign w:val="center"/>
          </w:tcPr>
          <w:p w14:paraId="3498AF4A" w14:textId="77777777" w:rsidR="003F459D" w:rsidRDefault="00000000">
            <w:pPr>
              <w:spacing w:after="0" w:line="252" w:lineRule="auto"/>
              <w:jc w:val="left"/>
            </w:pPr>
            <w:r>
              <w:rPr>
                <w:rFonts w:cs="Times New Roman"/>
                <w:sz w:val="18"/>
              </w:rPr>
              <w:t>Kiểm thử chấp nhận</w:t>
            </w:r>
          </w:p>
        </w:tc>
        <w:tc>
          <w:tcPr>
            <w:tcW w:w="6350" w:type="dxa"/>
            <w:tcMar>
              <w:top w:w="70" w:type="dxa"/>
              <w:left w:w="75" w:type="dxa"/>
              <w:bottom w:w="70" w:type="dxa"/>
              <w:right w:w="75" w:type="dxa"/>
            </w:tcMar>
            <w:vAlign w:val="center"/>
          </w:tcPr>
          <w:p w14:paraId="608989A4" w14:textId="77777777" w:rsidR="003F459D" w:rsidRDefault="00000000">
            <w:pPr>
              <w:spacing w:after="0" w:line="252" w:lineRule="auto"/>
              <w:jc w:val="left"/>
            </w:pPr>
            <w:r>
              <w:rPr>
                <w:rFonts w:cs="Times New Roman"/>
                <w:sz w:val="18"/>
              </w:rPr>
              <w:t>Đánh giá hệ thống theo góc nhìn Admin và Staff để xác định phần mềm có đáp ứng nghiệp vụ quản lý tiệm sách hay không.</w:t>
            </w:r>
          </w:p>
        </w:tc>
      </w:tr>
    </w:tbl>
    <w:p w14:paraId="13CE3B7E" w14:textId="77777777" w:rsidR="003F459D" w:rsidRDefault="003F459D"/>
    <w:p w14:paraId="69CD163B" w14:textId="77777777" w:rsidR="003F459D" w:rsidRDefault="00000000">
      <w:pPr>
        <w:pStyle w:val="Heading2"/>
      </w:pPr>
      <w:r>
        <w:rPr>
          <w:rFonts w:ascii="Times New Roman" w:eastAsia="Times New Roman" w:hAnsi="Times New Roman" w:cs="Times New Roman"/>
        </w:rPr>
        <w:lastRenderedPageBreak/>
        <w:t>1.2. Giới thiệu phần mềm BookStoreManagement</w:t>
      </w:r>
    </w:p>
    <w:p w14:paraId="7BDABDE1" w14:textId="60025165" w:rsidR="003F459D" w:rsidRDefault="00000000">
      <w:pPr>
        <w:ind w:firstLine="567"/>
      </w:pPr>
      <w:r>
        <w:rPr>
          <w:rFonts w:cs="Times New Roman"/>
        </w:rPr>
        <w:t xml:space="preserve">BookStoreManagement là chương trình quản lý </w:t>
      </w:r>
      <w:r w:rsidR="00601202">
        <w:rPr>
          <w:rFonts w:cs="Times New Roman"/>
        </w:rPr>
        <w:t>chuỗi cửa hàng bán</w:t>
      </w:r>
      <w:r>
        <w:rPr>
          <w:rFonts w:cs="Times New Roman"/>
        </w:rPr>
        <w:t xml:space="preserve"> sách Kim Đồng, được xây dựng bằng ngôn ngữ C#, sử dụng giao diện Windows Forms và hệ quản trị cơ sở dữ liệu SQL Server. Mục tiêu của hệ thống là hỗ trợ các công việc quản lý thường xuyên tại cửa hàng, giảm thao tác thủ công, hạn chế sai sót trong quản lý tồn kho và cung cấp thông tin phục vụ hoạt động bán hàng.</w:t>
      </w:r>
    </w:p>
    <w:p w14:paraId="11B368E3" w14:textId="77777777" w:rsidR="003F459D" w:rsidRDefault="00000000">
      <w:pPr>
        <w:ind w:firstLine="567"/>
      </w:pPr>
      <w:r>
        <w:rPr>
          <w:rFonts w:cs="Times New Roman"/>
        </w:rPr>
        <w:t>Hệ thống có hai nhóm người dùng chính. Admin được phép quản lý toàn bộ dữ liệu nền, tài khoản, nhập sách, tồn kho và báo cáo. Staff tập trung vào các nghiệp vụ bán hàng như tra cứu sách, quản lý khách hàng, tạo hóa đơn và xem các hóa đơn liên quan. Việc phân quyền giúp giới hạn chức năng theo trách nhiệm của từng nhóm người dùng.</w:t>
      </w:r>
    </w:p>
    <w:p w14:paraId="2ACB8197" w14:textId="77777777" w:rsidR="003F459D" w:rsidRDefault="00000000">
      <w:pPr>
        <w:pStyle w:val="Heading3"/>
      </w:pPr>
      <w:r>
        <w:rPr>
          <w:rFonts w:ascii="Times New Roman" w:eastAsia="Times New Roman" w:hAnsi="Times New Roman" w:cs="Times New Roman"/>
        </w:rPr>
        <w:t>1.2.1. Kiến trúc chương trình</w:t>
      </w:r>
    </w:p>
    <w:p w14:paraId="5C374F60" w14:textId="77777777" w:rsidR="003F459D" w:rsidRDefault="00000000">
      <w:pPr>
        <w:ind w:firstLine="720"/>
      </w:pPr>
      <w:r>
        <w:rPr>
          <w:rFonts w:cs="Times New Roman"/>
        </w:rPr>
        <w:t>Mã nguồn được tổ chức theo mô hình nhiều tầng với luồng xử lý chính Form/UserControl → Service → Repository → SQL Server. Cấu trúc dự án gồm Forms, UserControls, Models, ViewModels, Services, Repositories, Helpers và Database. Tầng truy cập dữ liệu sử dụng Dapper kết hợp ADO.NET/Microsoft.Data.SqlClient. Thông tin kiến trúc được mô tả để giới thiệu sản phẩm; trong phạm vi thực nghiệm, người kiểm thử chỉ thao tác từ giao diện và đánh giá các kết quả quan sát được theo phương pháp hộp đen.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407"/>
      </w:tblGrid>
      <w:tr w:rsidR="003F459D" w14:paraId="11643B93" w14:textId="77777777">
        <w:trPr>
          <w:cantSplit/>
          <w:tblHeader/>
          <w:jc w:val="center"/>
        </w:trPr>
        <w:tc>
          <w:tcPr>
            <w:tcW w:w="2381" w:type="dxa"/>
            <w:shd w:val="clear" w:color="auto" w:fill="D9EAF7"/>
            <w:tcMar>
              <w:top w:w="70" w:type="dxa"/>
              <w:left w:w="75" w:type="dxa"/>
              <w:bottom w:w="70" w:type="dxa"/>
              <w:right w:w="75" w:type="dxa"/>
            </w:tcMar>
            <w:vAlign w:val="center"/>
          </w:tcPr>
          <w:p w14:paraId="50ED07B1" w14:textId="77777777" w:rsidR="003F459D" w:rsidRDefault="00000000">
            <w:pPr>
              <w:spacing w:after="0" w:line="252" w:lineRule="auto"/>
              <w:jc w:val="center"/>
            </w:pPr>
            <w:r>
              <w:rPr>
                <w:rFonts w:cs="Times New Roman"/>
                <w:b/>
                <w:sz w:val="18"/>
              </w:rPr>
              <w:t>Thành phần</w:t>
            </w:r>
          </w:p>
        </w:tc>
        <w:tc>
          <w:tcPr>
            <w:tcW w:w="6407" w:type="dxa"/>
            <w:shd w:val="clear" w:color="auto" w:fill="D9EAF7"/>
            <w:tcMar>
              <w:top w:w="70" w:type="dxa"/>
              <w:left w:w="75" w:type="dxa"/>
              <w:bottom w:w="70" w:type="dxa"/>
              <w:right w:w="75" w:type="dxa"/>
            </w:tcMar>
            <w:vAlign w:val="center"/>
          </w:tcPr>
          <w:p w14:paraId="304CE7C5" w14:textId="77777777" w:rsidR="003F459D" w:rsidRDefault="00000000">
            <w:pPr>
              <w:spacing w:after="0" w:line="252" w:lineRule="auto"/>
              <w:jc w:val="center"/>
            </w:pPr>
            <w:r>
              <w:rPr>
                <w:rFonts w:cs="Times New Roman"/>
                <w:b/>
                <w:sz w:val="18"/>
              </w:rPr>
              <w:t>Trách nhiệm</w:t>
            </w:r>
          </w:p>
        </w:tc>
      </w:tr>
      <w:tr w:rsidR="003F459D" w14:paraId="2DF5E77C" w14:textId="77777777">
        <w:trPr>
          <w:cantSplit/>
          <w:jc w:val="center"/>
        </w:trPr>
        <w:tc>
          <w:tcPr>
            <w:tcW w:w="2381" w:type="dxa"/>
            <w:tcMar>
              <w:top w:w="70" w:type="dxa"/>
              <w:left w:w="75" w:type="dxa"/>
              <w:bottom w:w="70" w:type="dxa"/>
              <w:right w:w="75" w:type="dxa"/>
            </w:tcMar>
            <w:vAlign w:val="center"/>
          </w:tcPr>
          <w:p w14:paraId="4D4E230F" w14:textId="77777777" w:rsidR="003F459D" w:rsidRDefault="00000000">
            <w:pPr>
              <w:spacing w:after="0" w:line="252" w:lineRule="auto"/>
              <w:jc w:val="left"/>
            </w:pPr>
            <w:r>
              <w:rPr>
                <w:rFonts w:cs="Times New Roman"/>
                <w:sz w:val="18"/>
              </w:rPr>
              <w:t>Forms</w:t>
            </w:r>
          </w:p>
        </w:tc>
        <w:tc>
          <w:tcPr>
            <w:tcW w:w="6407" w:type="dxa"/>
            <w:tcMar>
              <w:top w:w="70" w:type="dxa"/>
              <w:left w:w="75" w:type="dxa"/>
              <w:bottom w:w="70" w:type="dxa"/>
              <w:right w:w="75" w:type="dxa"/>
            </w:tcMar>
            <w:vAlign w:val="center"/>
          </w:tcPr>
          <w:p w14:paraId="49A3DA2E" w14:textId="77777777" w:rsidR="003F459D" w:rsidRDefault="00000000">
            <w:pPr>
              <w:spacing w:after="0" w:line="252" w:lineRule="auto"/>
              <w:jc w:val="left"/>
            </w:pPr>
            <w:r>
              <w:rPr>
                <w:rFonts w:cs="Times New Roman"/>
                <w:sz w:val="18"/>
              </w:rPr>
              <w:t>Hiển thị giao diện và tiếp nhận thao tác của người dùng.</w:t>
            </w:r>
          </w:p>
        </w:tc>
      </w:tr>
      <w:tr w:rsidR="003F459D" w14:paraId="310E2DD2" w14:textId="77777777">
        <w:trPr>
          <w:cantSplit/>
          <w:jc w:val="center"/>
        </w:trPr>
        <w:tc>
          <w:tcPr>
            <w:tcW w:w="2381" w:type="dxa"/>
            <w:tcMar>
              <w:top w:w="70" w:type="dxa"/>
              <w:left w:w="75" w:type="dxa"/>
              <w:bottom w:w="70" w:type="dxa"/>
              <w:right w:w="75" w:type="dxa"/>
            </w:tcMar>
            <w:vAlign w:val="center"/>
          </w:tcPr>
          <w:p w14:paraId="4DBE528B" w14:textId="77777777" w:rsidR="003F459D" w:rsidRDefault="00000000">
            <w:pPr>
              <w:spacing w:after="0" w:line="252" w:lineRule="auto"/>
              <w:jc w:val="left"/>
            </w:pPr>
            <w:r>
              <w:rPr>
                <w:rFonts w:cs="Times New Roman"/>
                <w:sz w:val="18"/>
              </w:rPr>
              <w:t>Models</w:t>
            </w:r>
          </w:p>
        </w:tc>
        <w:tc>
          <w:tcPr>
            <w:tcW w:w="6407" w:type="dxa"/>
            <w:tcMar>
              <w:top w:w="70" w:type="dxa"/>
              <w:left w:w="75" w:type="dxa"/>
              <w:bottom w:w="70" w:type="dxa"/>
              <w:right w:w="75" w:type="dxa"/>
            </w:tcMar>
            <w:vAlign w:val="center"/>
          </w:tcPr>
          <w:p w14:paraId="197177D0" w14:textId="77777777" w:rsidR="003F459D" w:rsidRDefault="00000000">
            <w:pPr>
              <w:spacing w:after="0" w:line="252" w:lineRule="auto"/>
              <w:jc w:val="left"/>
            </w:pPr>
            <w:r>
              <w:rPr>
                <w:rFonts w:cs="Times New Roman"/>
                <w:sz w:val="18"/>
              </w:rPr>
              <w:t>Biểu diễn các thực thể dữ liệu như User, Book, Category, Customer, Order và Inventory.</w:t>
            </w:r>
          </w:p>
        </w:tc>
      </w:tr>
      <w:tr w:rsidR="003F459D" w14:paraId="24BC4354" w14:textId="77777777">
        <w:trPr>
          <w:cantSplit/>
          <w:jc w:val="center"/>
        </w:trPr>
        <w:tc>
          <w:tcPr>
            <w:tcW w:w="2381" w:type="dxa"/>
            <w:tcMar>
              <w:top w:w="70" w:type="dxa"/>
              <w:left w:w="75" w:type="dxa"/>
              <w:bottom w:w="70" w:type="dxa"/>
              <w:right w:w="75" w:type="dxa"/>
            </w:tcMar>
            <w:vAlign w:val="center"/>
          </w:tcPr>
          <w:p w14:paraId="0800A12B" w14:textId="77777777" w:rsidR="003F459D" w:rsidRDefault="00000000">
            <w:pPr>
              <w:spacing w:after="0" w:line="252" w:lineRule="auto"/>
              <w:jc w:val="left"/>
            </w:pPr>
            <w:r>
              <w:rPr>
                <w:rFonts w:cs="Times New Roman"/>
                <w:sz w:val="18"/>
              </w:rPr>
              <w:t>ViewModels</w:t>
            </w:r>
          </w:p>
        </w:tc>
        <w:tc>
          <w:tcPr>
            <w:tcW w:w="6407" w:type="dxa"/>
            <w:tcMar>
              <w:top w:w="70" w:type="dxa"/>
              <w:left w:w="75" w:type="dxa"/>
              <w:bottom w:w="70" w:type="dxa"/>
              <w:right w:w="75" w:type="dxa"/>
            </w:tcMar>
            <w:vAlign w:val="center"/>
          </w:tcPr>
          <w:p w14:paraId="1B3393DD" w14:textId="77777777" w:rsidR="003F459D" w:rsidRDefault="00000000">
            <w:pPr>
              <w:spacing w:after="0" w:line="252" w:lineRule="auto"/>
              <w:jc w:val="left"/>
            </w:pPr>
            <w:r>
              <w:rPr>
                <w:rFonts w:cs="Times New Roman"/>
                <w:sz w:val="18"/>
              </w:rPr>
              <w:t>Tổ chức dữ liệu phục vụ hiển thị trên giao diện.</w:t>
            </w:r>
          </w:p>
        </w:tc>
      </w:tr>
      <w:tr w:rsidR="003F459D" w14:paraId="57F3DBFF" w14:textId="77777777">
        <w:trPr>
          <w:cantSplit/>
          <w:jc w:val="center"/>
        </w:trPr>
        <w:tc>
          <w:tcPr>
            <w:tcW w:w="2381" w:type="dxa"/>
            <w:tcMar>
              <w:top w:w="70" w:type="dxa"/>
              <w:left w:w="75" w:type="dxa"/>
              <w:bottom w:w="70" w:type="dxa"/>
              <w:right w:w="75" w:type="dxa"/>
            </w:tcMar>
            <w:vAlign w:val="center"/>
          </w:tcPr>
          <w:p w14:paraId="656FB046" w14:textId="77777777" w:rsidR="003F459D" w:rsidRDefault="00000000">
            <w:pPr>
              <w:spacing w:after="0" w:line="252" w:lineRule="auto"/>
              <w:jc w:val="left"/>
            </w:pPr>
            <w:r>
              <w:rPr>
                <w:rFonts w:cs="Times New Roman"/>
                <w:sz w:val="18"/>
              </w:rPr>
              <w:t>Services</w:t>
            </w:r>
          </w:p>
        </w:tc>
        <w:tc>
          <w:tcPr>
            <w:tcW w:w="6407" w:type="dxa"/>
            <w:tcMar>
              <w:top w:w="70" w:type="dxa"/>
              <w:left w:w="75" w:type="dxa"/>
              <w:bottom w:w="70" w:type="dxa"/>
              <w:right w:w="75" w:type="dxa"/>
            </w:tcMar>
            <w:vAlign w:val="center"/>
          </w:tcPr>
          <w:p w14:paraId="08CA6791" w14:textId="77777777" w:rsidR="003F459D" w:rsidRDefault="00000000">
            <w:pPr>
              <w:spacing w:after="0" w:line="252" w:lineRule="auto"/>
              <w:jc w:val="left"/>
            </w:pPr>
            <w:r>
              <w:rPr>
                <w:rFonts w:cs="Times New Roman"/>
                <w:sz w:val="18"/>
              </w:rPr>
              <w:t>Xử lý quy tắc nghiệp vụ, kiểm tra dữ liệu và điều phối thao tác.</w:t>
            </w:r>
          </w:p>
        </w:tc>
      </w:tr>
      <w:tr w:rsidR="003F459D" w14:paraId="5C0FD911" w14:textId="77777777">
        <w:trPr>
          <w:cantSplit/>
          <w:jc w:val="center"/>
        </w:trPr>
        <w:tc>
          <w:tcPr>
            <w:tcW w:w="2381" w:type="dxa"/>
            <w:tcMar>
              <w:top w:w="70" w:type="dxa"/>
              <w:left w:w="75" w:type="dxa"/>
              <w:bottom w:w="70" w:type="dxa"/>
              <w:right w:w="75" w:type="dxa"/>
            </w:tcMar>
            <w:vAlign w:val="center"/>
          </w:tcPr>
          <w:p w14:paraId="414BB9ED" w14:textId="77777777" w:rsidR="003F459D" w:rsidRDefault="00000000">
            <w:pPr>
              <w:spacing w:after="0" w:line="252" w:lineRule="auto"/>
              <w:jc w:val="left"/>
            </w:pPr>
            <w:r>
              <w:rPr>
                <w:rFonts w:cs="Times New Roman"/>
                <w:sz w:val="18"/>
              </w:rPr>
              <w:t>Repositories</w:t>
            </w:r>
          </w:p>
        </w:tc>
        <w:tc>
          <w:tcPr>
            <w:tcW w:w="6407" w:type="dxa"/>
            <w:tcMar>
              <w:top w:w="70" w:type="dxa"/>
              <w:left w:w="75" w:type="dxa"/>
              <w:bottom w:w="70" w:type="dxa"/>
              <w:right w:w="75" w:type="dxa"/>
            </w:tcMar>
            <w:vAlign w:val="center"/>
          </w:tcPr>
          <w:p w14:paraId="11288F58" w14:textId="77777777" w:rsidR="003F459D" w:rsidRDefault="00000000">
            <w:pPr>
              <w:spacing w:after="0" w:line="252" w:lineRule="auto"/>
              <w:jc w:val="left"/>
            </w:pPr>
            <w:r>
              <w:rPr>
                <w:rFonts w:cs="Times New Roman"/>
                <w:sz w:val="18"/>
              </w:rPr>
              <w:t>Thực hiện truy vấn, thêm, sửa, khóa và đọc dữ liệu từ SQL Server.</w:t>
            </w:r>
          </w:p>
        </w:tc>
      </w:tr>
      <w:tr w:rsidR="003F459D" w14:paraId="0D6A72ED" w14:textId="77777777">
        <w:trPr>
          <w:cantSplit/>
          <w:jc w:val="center"/>
        </w:trPr>
        <w:tc>
          <w:tcPr>
            <w:tcW w:w="2381" w:type="dxa"/>
            <w:tcMar>
              <w:top w:w="70" w:type="dxa"/>
              <w:left w:w="75" w:type="dxa"/>
              <w:bottom w:w="70" w:type="dxa"/>
              <w:right w:w="75" w:type="dxa"/>
            </w:tcMar>
            <w:vAlign w:val="center"/>
          </w:tcPr>
          <w:p w14:paraId="6707408F" w14:textId="77777777" w:rsidR="003F459D" w:rsidRDefault="00000000">
            <w:pPr>
              <w:spacing w:after="0" w:line="252" w:lineRule="auto"/>
              <w:jc w:val="left"/>
            </w:pPr>
            <w:r>
              <w:rPr>
                <w:rFonts w:cs="Times New Roman"/>
                <w:sz w:val="18"/>
              </w:rPr>
              <w:t>Helpers</w:t>
            </w:r>
          </w:p>
        </w:tc>
        <w:tc>
          <w:tcPr>
            <w:tcW w:w="6407" w:type="dxa"/>
            <w:tcMar>
              <w:top w:w="70" w:type="dxa"/>
              <w:left w:w="75" w:type="dxa"/>
              <w:bottom w:w="70" w:type="dxa"/>
              <w:right w:w="75" w:type="dxa"/>
            </w:tcMar>
            <w:vAlign w:val="center"/>
          </w:tcPr>
          <w:p w14:paraId="1C44908F" w14:textId="77777777" w:rsidR="003F459D" w:rsidRDefault="00000000">
            <w:pPr>
              <w:spacing w:after="0" w:line="252" w:lineRule="auto"/>
              <w:jc w:val="left"/>
            </w:pPr>
            <w:r>
              <w:rPr>
                <w:rFonts w:cs="Times New Roman"/>
                <w:sz w:val="18"/>
              </w:rPr>
              <w:t>Hỗ trợ mã hóa mật khẩu, quản lý phiên đăng nhập và các tiện ích dùng chung.</w:t>
            </w:r>
          </w:p>
        </w:tc>
      </w:tr>
      <w:tr w:rsidR="003F459D" w14:paraId="1CABDEC9" w14:textId="77777777">
        <w:trPr>
          <w:cantSplit/>
          <w:jc w:val="center"/>
        </w:trPr>
        <w:tc>
          <w:tcPr>
            <w:tcW w:w="2381" w:type="dxa"/>
            <w:tcMar>
              <w:top w:w="70" w:type="dxa"/>
              <w:left w:w="75" w:type="dxa"/>
              <w:bottom w:w="70" w:type="dxa"/>
              <w:right w:w="75" w:type="dxa"/>
            </w:tcMar>
            <w:vAlign w:val="center"/>
          </w:tcPr>
          <w:p w14:paraId="47C7B1AF" w14:textId="77777777" w:rsidR="003F459D" w:rsidRDefault="00000000">
            <w:pPr>
              <w:spacing w:after="0" w:line="252" w:lineRule="auto"/>
              <w:jc w:val="left"/>
            </w:pPr>
            <w:r>
              <w:rPr>
                <w:rFonts w:cs="Times New Roman"/>
                <w:sz w:val="18"/>
              </w:rPr>
              <w:t>Database</w:t>
            </w:r>
          </w:p>
        </w:tc>
        <w:tc>
          <w:tcPr>
            <w:tcW w:w="6407" w:type="dxa"/>
            <w:tcMar>
              <w:top w:w="70" w:type="dxa"/>
              <w:left w:w="75" w:type="dxa"/>
              <w:bottom w:w="70" w:type="dxa"/>
              <w:right w:w="75" w:type="dxa"/>
            </w:tcMar>
            <w:vAlign w:val="center"/>
          </w:tcPr>
          <w:p w14:paraId="52F85A45" w14:textId="77777777" w:rsidR="003F459D" w:rsidRDefault="00000000">
            <w:pPr>
              <w:spacing w:after="0" w:line="252" w:lineRule="auto"/>
              <w:jc w:val="left"/>
            </w:pPr>
            <w:r>
              <w:rPr>
                <w:rFonts w:cs="Times New Roman"/>
                <w:sz w:val="18"/>
              </w:rPr>
              <w:t>Quản lý chuỗi kết nối và việc tạo kết nối tới SQL Server.</w:t>
            </w:r>
          </w:p>
        </w:tc>
      </w:tr>
    </w:tbl>
    <w:p w14:paraId="088E9712" w14:textId="77777777" w:rsidR="003F459D" w:rsidRDefault="003F459D"/>
    <w:p w14:paraId="61463D0B" w14:textId="77777777" w:rsidR="003F459D" w:rsidRDefault="00000000">
      <w:pPr>
        <w:pStyle w:val="Heading3"/>
      </w:pPr>
      <w:r>
        <w:rPr>
          <w:rFonts w:ascii="Times New Roman" w:eastAsia="Times New Roman" w:hAnsi="Times New Roman" w:cs="Times New Roman"/>
        </w:rPr>
        <w:t>1.2.2. Các chức năng chính</w:t>
      </w:r>
    </w:p>
    <w:p w14:paraId="5EA0AEFA" w14:textId="77777777" w:rsidR="003F459D" w:rsidRDefault="00000000">
      <w:pPr>
        <w:pStyle w:val="ListBullet"/>
        <w:spacing w:after="40" w:line="360" w:lineRule="auto"/>
      </w:pPr>
      <w:r>
        <w:rPr>
          <w:rFonts w:cs="Times New Roman"/>
        </w:rPr>
        <w:t>Đăng nhập, đăng xuất và phân quyền Admin/Staff.</w:t>
      </w:r>
    </w:p>
    <w:p w14:paraId="5565A0CF" w14:textId="77777777" w:rsidR="003F459D" w:rsidRDefault="00000000">
      <w:pPr>
        <w:pStyle w:val="ListBullet"/>
        <w:spacing w:after="40" w:line="360" w:lineRule="auto"/>
      </w:pPr>
      <w:r>
        <w:rPr>
          <w:rFonts w:cs="Times New Roman"/>
        </w:rPr>
        <w:t>Quản lý tài khoản người dùng.</w:t>
      </w:r>
    </w:p>
    <w:p w14:paraId="36D705EF" w14:textId="77777777" w:rsidR="003F459D" w:rsidRDefault="00000000">
      <w:pPr>
        <w:pStyle w:val="ListBullet"/>
        <w:spacing w:after="40" w:line="360" w:lineRule="auto"/>
      </w:pPr>
      <w:r>
        <w:rPr>
          <w:rFonts w:cs="Times New Roman"/>
        </w:rPr>
        <w:t>Quản lý sách, danh mục, tác giả, nhà xuất bản và nhà cung cấp.</w:t>
      </w:r>
    </w:p>
    <w:p w14:paraId="720B6867" w14:textId="77777777" w:rsidR="003F459D" w:rsidRDefault="00000000">
      <w:pPr>
        <w:pStyle w:val="ListBullet"/>
        <w:spacing w:after="40" w:line="360" w:lineRule="auto"/>
      </w:pPr>
      <w:r>
        <w:rPr>
          <w:rFonts w:cs="Times New Roman"/>
        </w:rPr>
        <w:t>Quản lý khách hàng.</w:t>
      </w:r>
    </w:p>
    <w:p w14:paraId="3AB13BAB" w14:textId="77777777" w:rsidR="003F459D" w:rsidRDefault="00000000">
      <w:pPr>
        <w:pStyle w:val="ListBullet"/>
        <w:spacing w:after="40" w:line="360" w:lineRule="auto"/>
      </w:pPr>
      <w:r>
        <w:rPr>
          <w:rFonts w:cs="Times New Roman"/>
        </w:rPr>
        <w:t>Lập phiếu nhập sách và tăng số lượng tồn kho.</w:t>
      </w:r>
    </w:p>
    <w:p w14:paraId="3C4AD987" w14:textId="77777777" w:rsidR="003F459D" w:rsidRDefault="00000000">
      <w:pPr>
        <w:pStyle w:val="ListBullet"/>
        <w:spacing w:after="40" w:line="360" w:lineRule="auto"/>
      </w:pPr>
      <w:r>
        <w:rPr>
          <w:rFonts w:cs="Times New Roman"/>
        </w:rPr>
        <w:lastRenderedPageBreak/>
        <w:t>Tạo hóa đơn bán hàng, tính tổng tiền và giảm tồn kho.</w:t>
      </w:r>
    </w:p>
    <w:p w14:paraId="1E87D1AF" w14:textId="77777777" w:rsidR="003F459D" w:rsidRDefault="00000000">
      <w:pPr>
        <w:pStyle w:val="ListBullet"/>
        <w:spacing w:after="40" w:line="360" w:lineRule="auto"/>
      </w:pPr>
      <w:r>
        <w:rPr>
          <w:rFonts w:cs="Times New Roman"/>
        </w:rPr>
        <w:t>Theo dõi tồn kho, sách sắp hết và lịch sử điều chỉnh kho.</w:t>
      </w:r>
    </w:p>
    <w:p w14:paraId="5B83DE8B" w14:textId="77777777" w:rsidR="003F459D" w:rsidRDefault="00000000">
      <w:pPr>
        <w:pStyle w:val="ListBullet"/>
        <w:spacing w:after="40" w:line="360" w:lineRule="auto"/>
      </w:pPr>
      <w:r>
        <w:rPr>
          <w:rFonts w:cs="Times New Roman"/>
        </w:rPr>
        <w:t>Thống kê doanh thu, sách bán chạy và xuất dữ liệu Excel.</w:t>
      </w:r>
    </w:p>
    <w:p w14:paraId="6CFD6EA2" w14:textId="77777777" w:rsidR="003F459D" w:rsidRDefault="00000000">
      <w:pPr>
        <w:pStyle w:val="Heading3"/>
        <w:spacing w:line="360" w:lineRule="auto"/>
      </w:pPr>
      <w:r>
        <w:rPr>
          <w:rFonts w:ascii="Times New Roman" w:eastAsia="Times New Roman" w:hAnsi="Times New Roman" w:cs="Times New Roman"/>
        </w:rPr>
        <w:t>1.2.3. Hình ảnh tổng quan giao diện ứng dụng</w:t>
      </w:r>
    </w:p>
    <w:p w14:paraId="518A2B85" w14:textId="77777777" w:rsidR="003F459D" w:rsidRDefault="00000000">
      <w:pPr>
        <w:ind w:firstLine="720"/>
      </w:pPr>
      <w:r>
        <w:rPr>
          <w:rFonts w:cs="Times New Roman"/>
        </w:rPr>
        <w:t>Nhóm sử dụng ảnh chụp trực tiếp từ bản build được kiểm thử để chứng minh phần mềm đã khởi động, các phân hệ chính có thể truy cập và môi trường thực thi phù hợp với phạm vi báo cáo. Ảnh phải được chụp trên cùng một máy, cùng độ phân giải, không để lộ mật khẩu hoặc dữ liệu cá nhân thật.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7189E852"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CB47218" w14:textId="77777777" w:rsidR="003F459D" w:rsidRDefault="00000000">
            <w:pPr>
              <w:spacing w:before="240" w:after="0" w:line="252" w:lineRule="auto"/>
              <w:jc w:val="center"/>
            </w:pPr>
            <w:r>
              <w:rPr>
                <w:noProof/>
              </w:rPr>
              <w:drawing>
                <wp:inline distT="0" distB="0" distL="114300" distR="114300" wp14:anchorId="6204FD71" wp14:editId="747BC358">
                  <wp:extent cx="4432935" cy="5250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r="979" b="1395"/>
                          <a:stretch>
                            <a:fillRect/>
                          </a:stretch>
                        </pic:blipFill>
                        <pic:spPr>
                          <a:xfrm>
                            <a:off x="0" y="0"/>
                            <a:ext cx="4432935" cy="5250180"/>
                          </a:xfrm>
                          <a:prstGeom prst="rect">
                            <a:avLst/>
                          </a:prstGeom>
                          <a:noFill/>
                          <a:ln>
                            <a:noFill/>
                          </a:ln>
                        </pic:spPr>
                      </pic:pic>
                    </a:graphicData>
                  </a:graphic>
                </wp:inline>
              </w:drawing>
            </w:r>
          </w:p>
        </w:tc>
      </w:tr>
    </w:tbl>
    <w:p w14:paraId="52A27751" w14:textId="77777777" w:rsidR="003F459D" w:rsidRDefault="00000000">
      <w:pPr>
        <w:pStyle w:val="Caption"/>
        <w:spacing w:after="80" w:line="312" w:lineRule="auto"/>
      </w:pPr>
      <w:r>
        <w:rPr>
          <w:rFonts w:cs="Times New Roman"/>
        </w:rPr>
        <w:t>Hình 1.1. Giao diện đăng nhập của phần mềm BookStoreManagement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5DB521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DC83D10" w14:textId="77777777" w:rsidR="003F459D" w:rsidRDefault="00000000">
            <w:pPr>
              <w:spacing w:before="240" w:after="0" w:line="252" w:lineRule="auto"/>
            </w:pPr>
            <w:r>
              <w:rPr>
                <w:rFonts w:cs="Times New Roman"/>
                <w:sz w:val="18"/>
              </w:rPr>
              <w:lastRenderedPageBreak/>
              <w:br/>
            </w:r>
            <w:r>
              <w:rPr>
                <w:noProof/>
              </w:rPr>
              <w:drawing>
                <wp:inline distT="0" distB="0" distL="114300" distR="114300" wp14:anchorId="4B020B5E" wp14:editId="287AED7E">
                  <wp:extent cx="6261735" cy="3560445"/>
                  <wp:effectExtent l="0" t="0" r="571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61735" cy="3560445"/>
                          </a:xfrm>
                          <a:prstGeom prst="rect">
                            <a:avLst/>
                          </a:prstGeom>
                          <a:noFill/>
                          <a:ln>
                            <a:noFill/>
                          </a:ln>
                        </pic:spPr>
                      </pic:pic>
                    </a:graphicData>
                  </a:graphic>
                </wp:inline>
              </w:drawing>
            </w:r>
            <w:r>
              <w:rPr>
                <w:rFonts w:cs="Times New Roman"/>
                <w:sz w:val="18"/>
              </w:rPr>
              <w:br/>
            </w:r>
          </w:p>
        </w:tc>
      </w:tr>
    </w:tbl>
    <w:p w14:paraId="09E96745" w14:textId="77777777" w:rsidR="003F459D" w:rsidRDefault="00000000">
      <w:pPr>
        <w:pStyle w:val="Caption"/>
        <w:spacing w:after="80" w:line="312" w:lineRule="auto"/>
        <w:rPr>
          <w:rFonts w:cs="Times New Roman"/>
        </w:rPr>
      </w:pPr>
      <w:r>
        <w:rPr>
          <w:rFonts w:cs="Times New Roman"/>
        </w:rPr>
        <w:t>Hình 1.2. Giao diện Dashboard sau khi đăng nhập bằng tài khoản Admin</w:t>
      </w:r>
    </w:p>
    <w:p w14:paraId="5A2B81E7" w14:textId="77777777" w:rsidR="003F459D" w:rsidRDefault="00000000">
      <w:pPr>
        <w:rPr>
          <w:lang w:val="vi-VN"/>
        </w:rPr>
      </w:pPr>
      <w:r>
        <w:rPr>
          <w:rFonts w:cs="Times New Roman"/>
          <w:i/>
          <w:sz w:val="22"/>
          <w:lang w:val="vi-VN"/>
        </w:rPr>
        <w:t>Z`</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34D2B5F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22371D4" w14:textId="77777777" w:rsidR="003F459D" w:rsidRDefault="00000000">
            <w:pPr>
              <w:spacing w:before="240" w:after="0" w:line="252" w:lineRule="auto"/>
              <w:jc w:val="center"/>
            </w:pPr>
            <w:r>
              <w:rPr>
                <w:noProof/>
              </w:rPr>
              <w:drawing>
                <wp:inline distT="0" distB="0" distL="114300" distR="114300" wp14:anchorId="0EF5B42C" wp14:editId="030DB4B6">
                  <wp:extent cx="6257290" cy="3562350"/>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257290" cy="3562350"/>
                          </a:xfrm>
                          <a:prstGeom prst="rect">
                            <a:avLst/>
                          </a:prstGeom>
                          <a:noFill/>
                          <a:ln>
                            <a:noFill/>
                          </a:ln>
                        </pic:spPr>
                      </pic:pic>
                    </a:graphicData>
                  </a:graphic>
                </wp:inline>
              </w:drawing>
            </w:r>
            <w:r>
              <w:rPr>
                <w:rFonts w:cs="Times New Roman"/>
                <w:sz w:val="18"/>
              </w:rPr>
              <w:br/>
            </w:r>
          </w:p>
        </w:tc>
      </w:tr>
    </w:tbl>
    <w:p w14:paraId="129BD0C6" w14:textId="77777777" w:rsidR="003F459D" w:rsidRDefault="00000000">
      <w:pPr>
        <w:pStyle w:val="Caption"/>
        <w:spacing w:after="80" w:line="312" w:lineRule="auto"/>
      </w:pPr>
      <w:r>
        <w:rPr>
          <w:rFonts w:cs="Times New Roman"/>
        </w:rPr>
        <w:t>Hình 1.3. Giao diện quản lý sách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1B4CFA41"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7EA5020F" w14:textId="77777777" w:rsidR="003F459D" w:rsidRDefault="00000000">
            <w:pPr>
              <w:spacing w:before="240" w:after="0" w:line="252" w:lineRule="auto"/>
              <w:jc w:val="center"/>
            </w:pPr>
            <w:r>
              <w:rPr>
                <w:noProof/>
              </w:rPr>
              <w:lastRenderedPageBreak/>
              <w:drawing>
                <wp:inline distT="0" distB="0" distL="114300" distR="114300" wp14:anchorId="3FDA4A7D" wp14:editId="346862DF">
                  <wp:extent cx="6252845" cy="3548380"/>
                  <wp:effectExtent l="0" t="0" r="1460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252845" cy="3548380"/>
                          </a:xfrm>
                          <a:prstGeom prst="rect">
                            <a:avLst/>
                          </a:prstGeom>
                          <a:noFill/>
                          <a:ln>
                            <a:noFill/>
                          </a:ln>
                        </pic:spPr>
                      </pic:pic>
                    </a:graphicData>
                  </a:graphic>
                </wp:inline>
              </w:drawing>
            </w:r>
            <w:r>
              <w:rPr>
                <w:rFonts w:cs="Times New Roman"/>
                <w:sz w:val="18"/>
              </w:rPr>
              <w:br/>
            </w:r>
          </w:p>
        </w:tc>
      </w:tr>
    </w:tbl>
    <w:p w14:paraId="73294C61" w14:textId="77777777" w:rsidR="003F459D" w:rsidRDefault="00000000">
      <w:pPr>
        <w:pStyle w:val="Caption"/>
        <w:spacing w:after="80" w:line="312" w:lineRule="auto"/>
      </w:pPr>
      <w:r>
        <w:rPr>
          <w:rFonts w:cs="Times New Roman"/>
        </w:rPr>
        <w:t>Hình 1.4. Giao diện bán hàng và lập hóa đơn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23067F8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2640AFE" w14:textId="77777777" w:rsidR="003F459D" w:rsidRDefault="00000000">
            <w:pPr>
              <w:spacing w:before="240" w:after="0" w:line="252" w:lineRule="auto"/>
              <w:jc w:val="center"/>
            </w:pPr>
            <w:r>
              <w:rPr>
                <w:noProof/>
              </w:rPr>
              <w:drawing>
                <wp:inline distT="0" distB="0" distL="114300" distR="114300" wp14:anchorId="23A5DE1A" wp14:editId="2D466429">
                  <wp:extent cx="6262370" cy="3553460"/>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262370" cy="3553460"/>
                          </a:xfrm>
                          <a:prstGeom prst="rect">
                            <a:avLst/>
                          </a:prstGeom>
                          <a:noFill/>
                          <a:ln>
                            <a:noFill/>
                          </a:ln>
                        </pic:spPr>
                      </pic:pic>
                    </a:graphicData>
                  </a:graphic>
                </wp:inline>
              </w:drawing>
            </w:r>
            <w:r>
              <w:rPr>
                <w:rFonts w:cs="Times New Roman"/>
                <w:sz w:val="18"/>
              </w:rPr>
              <w:br/>
            </w:r>
          </w:p>
        </w:tc>
      </w:tr>
    </w:tbl>
    <w:p w14:paraId="4B571BEF" w14:textId="77777777" w:rsidR="003F459D" w:rsidRDefault="00000000">
      <w:pPr>
        <w:pStyle w:val="Caption"/>
        <w:spacing w:after="80" w:line="312" w:lineRule="auto"/>
      </w:pPr>
      <w:r>
        <w:rPr>
          <w:rFonts w:cs="Times New Roman"/>
        </w:rPr>
        <w:t>Hình 1.5. Giao diện quản lý tồn kho</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5096FE1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7D77B03" w14:textId="77777777" w:rsidR="003F459D" w:rsidRDefault="00000000">
            <w:pPr>
              <w:spacing w:before="240" w:after="0" w:line="252" w:lineRule="auto"/>
              <w:jc w:val="center"/>
            </w:pPr>
            <w:r>
              <w:rPr>
                <w:noProof/>
              </w:rPr>
              <w:lastRenderedPageBreak/>
              <w:drawing>
                <wp:inline distT="0" distB="0" distL="114300" distR="114300" wp14:anchorId="007D5523" wp14:editId="6337C3D4">
                  <wp:extent cx="6254750" cy="337185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254750" cy="3371850"/>
                          </a:xfrm>
                          <a:prstGeom prst="rect">
                            <a:avLst/>
                          </a:prstGeom>
                          <a:noFill/>
                          <a:ln>
                            <a:noFill/>
                          </a:ln>
                        </pic:spPr>
                      </pic:pic>
                    </a:graphicData>
                  </a:graphic>
                </wp:inline>
              </w:drawing>
            </w:r>
            <w:r>
              <w:rPr>
                <w:rFonts w:cs="Times New Roman"/>
                <w:sz w:val="18"/>
              </w:rPr>
              <w:br/>
            </w:r>
          </w:p>
        </w:tc>
      </w:tr>
    </w:tbl>
    <w:p w14:paraId="4B9F0762" w14:textId="77777777" w:rsidR="003F459D" w:rsidRDefault="00000000">
      <w:pPr>
        <w:pStyle w:val="Caption"/>
        <w:spacing w:after="80" w:line="312" w:lineRule="auto"/>
      </w:pPr>
      <w:r>
        <w:rPr>
          <w:rFonts w:cs="Times New Roman"/>
        </w:rPr>
        <w:t>Hình 1.6. Giao diện báo cáo doanh thu</w:t>
      </w:r>
    </w:p>
    <w:p w14:paraId="2EEB0F92" w14:textId="77777777" w:rsidR="003F459D" w:rsidRDefault="00000000">
      <w:pPr>
        <w:pStyle w:val="Heading2"/>
      </w:pPr>
      <w:r>
        <w:rPr>
          <w:rFonts w:ascii="Times New Roman" w:eastAsia="Times New Roman" w:hAnsi="Times New Roman" w:cs="Times New Roman"/>
        </w:rPr>
        <w:t>1.3. Lý do cần kiểm thử hệ thống</w:t>
      </w:r>
    </w:p>
    <w:p w14:paraId="0AC12D22" w14:textId="2BA31FEA" w:rsidR="003F459D" w:rsidRDefault="00000000">
      <w:pPr>
        <w:ind w:firstLine="567"/>
      </w:pPr>
      <w:r>
        <w:rPr>
          <w:rFonts w:cs="Times New Roman"/>
        </w:rPr>
        <w:t xml:space="preserve">Phần mềm quản lý </w:t>
      </w:r>
      <w:r w:rsidR="00601202">
        <w:rPr>
          <w:rFonts w:cs="Times New Roman"/>
        </w:rPr>
        <w:t>chuỗi cửa hàng bán</w:t>
      </w:r>
      <w:r>
        <w:rPr>
          <w:rFonts w:cs="Times New Roman"/>
        </w:rPr>
        <w:t xml:space="preserve"> sách xử lý các dữ liệu có liên quan trực tiếp đến hoạt động kinh doanh như tài khoản, giá bán, số lượng tồn, phiếu nhập, hóa đơn và doanh thu. Một lỗi nhỏ trong xử lý nghiệp vụ có thể tạo ra hậu quả lớn, ví dụ bán vượt số lượng tồn kho, tính sai tổng tiền, ghi nhận doanh thu thiếu hoặc để Staff truy cập chức năng dành cho Admin.</w:t>
      </w:r>
    </w:p>
    <w:p w14:paraId="2FED23B4" w14:textId="77777777" w:rsidR="003F459D" w:rsidRDefault="00000000">
      <w:pPr>
        <w:ind w:firstLine="567"/>
      </w:pPr>
      <w:r>
        <w:t>Bên cạnh đó, chương trình có nhiều phân hệ liên kết với nhau. Một thao tác trên giao diện có thể ảnh hưởng đồng thời tới hóa đơn, tồn kho và báo cáo. Vì vậy, báo cáo tập trung kiểm thử các luồng nghiệp vụ đầu cuối và đối chiếu kết quả mà người dùng quan sát được giữa các màn hình, phù hợp với phương pháp hộp đen thủ công.</w:t>
      </w:r>
    </w:p>
    <w:p w14:paraId="377F8CA1" w14:textId="77777777" w:rsidR="003F459D" w:rsidRDefault="00000000">
      <w:pPr>
        <w:pStyle w:val="Heading2"/>
      </w:pPr>
      <w:r>
        <w:rPr>
          <w:rFonts w:ascii="Times New Roman" w:eastAsia="Times New Roman" w:hAnsi="Times New Roman" w:cs="Times New Roman"/>
        </w:rPr>
        <w:t>1.4. Mục tiêu kiểm thử</w:t>
      </w:r>
    </w:p>
    <w:p w14:paraId="3342C6F8" w14:textId="77777777" w:rsidR="003F459D" w:rsidRDefault="00000000">
      <w:pPr>
        <w:pStyle w:val="ListBullet"/>
        <w:spacing w:after="40" w:line="360" w:lineRule="auto"/>
      </w:pPr>
      <w:r>
        <w:rPr>
          <w:rFonts w:cs="Times New Roman"/>
        </w:rPr>
        <w:t>Xác minh chức năng đăng nhập và phân quyền hoạt động đúng theo vai trò người dùng.</w:t>
      </w:r>
    </w:p>
    <w:p w14:paraId="23D7E0B4" w14:textId="77777777" w:rsidR="003F459D" w:rsidRDefault="00000000">
      <w:pPr>
        <w:pStyle w:val="ListBullet"/>
        <w:spacing w:after="40" w:line="360" w:lineRule="auto"/>
      </w:pPr>
      <w:r>
        <w:rPr>
          <w:rFonts w:cs="Times New Roman"/>
        </w:rPr>
        <w:t>Đảm bảo các thao tác thêm, sửa, khóa, tìm kiếm và hiển thị dữ liệu chính xác.</w:t>
      </w:r>
    </w:p>
    <w:p w14:paraId="2BD40D3E" w14:textId="77777777" w:rsidR="003F459D" w:rsidRDefault="00000000">
      <w:pPr>
        <w:pStyle w:val="ListBullet"/>
        <w:spacing w:after="40" w:line="360" w:lineRule="auto"/>
      </w:pPr>
      <w:r>
        <w:rPr>
          <w:rFonts w:cs="Times New Roman"/>
        </w:rPr>
        <w:t>Xác minh nghiệp vụ nhập sách làm tăng tồn kho đúng số lượng.</w:t>
      </w:r>
    </w:p>
    <w:p w14:paraId="010CD1AE" w14:textId="77777777" w:rsidR="003F459D" w:rsidRDefault="00000000">
      <w:pPr>
        <w:pStyle w:val="ListBullet"/>
        <w:spacing w:after="40" w:line="360" w:lineRule="auto"/>
      </w:pPr>
      <w:r>
        <w:rPr>
          <w:rFonts w:cs="Times New Roman"/>
        </w:rPr>
        <w:t>Xác minh nghiệp vụ bán sách tính đúng tổng tiền và không cho phép bán vượt tồn kho.</w:t>
      </w:r>
    </w:p>
    <w:p w14:paraId="63D49EA1" w14:textId="77777777" w:rsidR="003F459D" w:rsidRDefault="00000000">
      <w:pPr>
        <w:pStyle w:val="ListBullet"/>
        <w:spacing w:after="40" w:line="360" w:lineRule="auto"/>
      </w:pPr>
      <w:r>
        <w:rPr>
          <w:rFonts w:cs="Times New Roman"/>
        </w:rPr>
        <w:lastRenderedPageBreak/>
        <w:t>Đảm bảo dữ liệu đầu vào không hợp lệ được từ chối kèm thông báo dễ hiểu.</w:t>
      </w:r>
    </w:p>
    <w:p w14:paraId="6ED67CF3" w14:textId="77777777" w:rsidR="003F459D" w:rsidRDefault="00000000">
      <w:pPr>
        <w:pStyle w:val="ListBullet"/>
        <w:spacing w:after="40" w:line="360" w:lineRule="auto"/>
        <w:ind w:firstLine="720"/>
      </w:pPr>
      <w:r>
        <w:rPr>
          <w:rFonts w:cs="Times New Roman"/>
        </w:rPr>
        <w:t>Kiểm tra tính nhất quán giữa các màn hình và kết quả người dùng quan sát được sau cùng một giao dịch.</w:t>
      </w:r>
    </w:p>
    <w:p w14:paraId="35846240" w14:textId="77777777" w:rsidR="003F459D" w:rsidRDefault="00000000">
      <w:pPr>
        <w:pStyle w:val="ListBullet"/>
        <w:spacing w:after="40" w:line="360" w:lineRule="auto"/>
      </w:pPr>
      <w:r>
        <w:rPr>
          <w:rFonts w:cs="Times New Roman"/>
        </w:rPr>
        <w:t>Ghi nhận, phân loại, theo dõi và kiểm tra lại các lỗi phát hiện.</w:t>
      </w:r>
    </w:p>
    <w:p w14:paraId="32BA0159" w14:textId="77777777" w:rsidR="003F459D" w:rsidRDefault="00000000">
      <w:pPr>
        <w:pStyle w:val="ListBullet"/>
        <w:spacing w:after="40" w:line="360" w:lineRule="auto"/>
      </w:pPr>
      <w:r>
        <w:rPr>
          <w:rFonts w:cs="Times New Roman"/>
        </w:rPr>
        <w:t>Đánh giá mức độ đáp ứng yêu cầu và đề xuất hướng nâng cao chất lượng sản phẩm.</w:t>
      </w:r>
    </w:p>
    <w:p w14:paraId="24D293D7" w14:textId="77777777" w:rsidR="003F459D" w:rsidRDefault="00000000">
      <w:pPr>
        <w:pStyle w:val="Heading2"/>
      </w:pPr>
      <w:r>
        <w:rPr>
          <w:rFonts w:ascii="Times New Roman" w:eastAsia="Times New Roman" w:hAnsi="Times New Roman" w:cs="Times New Roman"/>
        </w:rPr>
        <w:t>1.5. Phạm vi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520"/>
      </w:tblGrid>
      <w:tr w:rsidR="003F459D" w14:paraId="1D603F82" w14:textId="77777777">
        <w:trPr>
          <w:cantSplit/>
          <w:tblHeader/>
          <w:jc w:val="center"/>
        </w:trPr>
        <w:tc>
          <w:tcPr>
            <w:tcW w:w="2268" w:type="dxa"/>
            <w:shd w:val="clear" w:color="auto" w:fill="D9EAF7"/>
            <w:tcMar>
              <w:top w:w="70" w:type="dxa"/>
              <w:left w:w="75" w:type="dxa"/>
              <w:bottom w:w="70" w:type="dxa"/>
              <w:right w:w="75" w:type="dxa"/>
            </w:tcMar>
            <w:vAlign w:val="center"/>
          </w:tcPr>
          <w:p w14:paraId="3D7E7726" w14:textId="77777777" w:rsidR="003F459D" w:rsidRDefault="00000000">
            <w:pPr>
              <w:spacing w:after="0" w:line="252" w:lineRule="auto"/>
              <w:jc w:val="center"/>
            </w:pPr>
            <w:r>
              <w:rPr>
                <w:rFonts w:cs="Times New Roman"/>
                <w:b/>
                <w:sz w:val="18"/>
              </w:rPr>
              <w:t>Phân loại</w:t>
            </w:r>
          </w:p>
        </w:tc>
        <w:tc>
          <w:tcPr>
            <w:tcW w:w="6520" w:type="dxa"/>
            <w:shd w:val="clear" w:color="auto" w:fill="D9EAF7"/>
            <w:tcMar>
              <w:top w:w="70" w:type="dxa"/>
              <w:left w:w="75" w:type="dxa"/>
              <w:bottom w:w="70" w:type="dxa"/>
              <w:right w:w="75" w:type="dxa"/>
            </w:tcMar>
            <w:vAlign w:val="center"/>
          </w:tcPr>
          <w:p w14:paraId="37ADB0B1" w14:textId="77777777" w:rsidR="003F459D" w:rsidRDefault="00000000">
            <w:pPr>
              <w:spacing w:after="0" w:line="252" w:lineRule="auto"/>
              <w:jc w:val="center"/>
            </w:pPr>
            <w:r>
              <w:rPr>
                <w:rFonts w:cs="Times New Roman"/>
                <w:b/>
                <w:sz w:val="18"/>
              </w:rPr>
              <w:t>Nội dung</w:t>
            </w:r>
          </w:p>
        </w:tc>
      </w:tr>
      <w:tr w:rsidR="003F459D" w14:paraId="09295F4B" w14:textId="77777777">
        <w:trPr>
          <w:cantSplit/>
          <w:jc w:val="center"/>
        </w:trPr>
        <w:tc>
          <w:tcPr>
            <w:tcW w:w="2268" w:type="dxa"/>
            <w:tcMar>
              <w:top w:w="70" w:type="dxa"/>
              <w:left w:w="75" w:type="dxa"/>
              <w:bottom w:w="70" w:type="dxa"/>
              <w:right w:w="75" w:type="dxa"/>
            </w:tcMar>
            <w:vAlign w:val="center"/>
          </w:tcPr>
          <w:p w14:paraId="10712377" w14:textId="77777777" w:rsidR="003F459D" w:rsidRDefault="00000000">
            <w:pPr>
              <w:spacing w:after="0" w:line="252" w:lineRule="auto"/>
              <w:jc w:val="left"/>
            </w:pPr>
            <w:r>
              <w:rPr>
                <w:rFonts w:cs="Times New Roman"/>
                <w:sz w:val="18"/>
              </w:rPr>
              <w:t>Trong phạm vi</w:t>
            </w:r>
          </w:p>
        </w:tc>
        <w:tc>
          <w:tcPr>
            <w:tcW w:w="6520" w:type="dxa"/>
            <w:tcMar>
              <w:top w:w="70" w:type="dxa"/>
              <w:left w:w="75" w:type="dxa"/>
              <w:bottom w:w="70" w:type="dxa"/>
              <w:right w:w="75" w:type="dxa"/>
            </w:tcMar>
            <w:vAlign w:val="center"/>
          </w:tcPr>
          <w:p w14:paraId="5F6A3969" w14:textId="77777777" w:rsidR="003F459D" w:rsidRDefault="00000000">
            <w:pPr>
              <w:spacing w:after="0" w:line="252" w:lineRule="auto"/>
              <w:jc w:val="left"/>
            </w:pPr>
            <w:r>
              <w:rPr>
                <w:rFonts w:cs="Times New Roman"/>
                <w:sz w:val="18"/>
              </w:rPr>
              <w:t>Đăng nhập và phân quyền; quản lý tài khoản; sách; danh mục; tác giả; nhà xuất bản; nhà cung cấp; khách hàng; nhập sách; bán sách; hóa đơn; tồn kho; báo cáo doanh thu; xuất Excel.</w:t>
            </w:r>
          </w:p>
        </w:tc>
      </w:tr>
      <w:tr w:rsidR="003F459D" w14:paraId="620D7978" w14:textId="77777777">
        <w:trPr>
          <w:cantSplit/>
          <w:jc w:val="center"/>
        </w:trPr>
        <w:tc>
          <w:tcPr>
            <w:tcW w:w="2268" w:type="dxa"/>
            <w:tcMar>
              <w:top w:w="70" w:type="dxa"/>
              <w:left w:w="75" w:type="dxa"/>
              <w:bottom w:w="70" w:type="dxa"/>
              <w:right w:w="75" w:type="dxa"/>
            </w:tcMar>
            <w:vAlign w:val="center"/>
          </w:tcPr>
          <w:p w14:paraId="1339742D" w14:textId="77777777" w:rsidR="003F459D" w:rsidRDefault="00000000">
            <w:pPr>
              <w:spacing w:after="0" w:line="252" w:lineRule="auto"/>
              <w:jc w:val="left"/>
            </w:pPr>
            <w:r>
              <w:rPr>
                <w:rFonts w:cs="Times New Roman"/>
                <w:sz w:val="18"/>
              </w:rPr>
              <w:t>Ngoài phạm vi</w:t>
            </w:r>
          </w:p>
        </w:tc>
        <w:tc>
          <w:tcPr>
            <w:tcW w:w="6520" w:type="dxa"/>
            <w:tcMar>
              <w:top w:w="70" w:type="dxa"/>
              <w:left w:w="75" w:type="dxa"/>
              <w:bottom w:w="70" w:type="dxa"/>
              <w:right w:w="75" w:type="dxa"/>
            </w:tcMar>
            <w:vAlign w:val="center"/>
          </w:tcPr>
          <w:p w14:paraId="1E2A911B" w14:textId="77777777" w:rsidR="003F459D" w:rsidRDefault="00000000">
            <w:pPr>
              <w:spacing w:after="0" w:line="252" w:lineRule="auto"/>
              <w:jc w:val="left"/>
            </w:pPr>
            <w:r>
              <w:rPr>
                <w:rFonts w:cs="Times New Roman"/>
                <w:sz w:val="18"/>
              </w:rPr>
              <w:t>Thanh toán trực tuyến; bán hàng qua website; ứng dụng di động; đồng bộ dữ liệu qua Internet; kiểm thử chịu tải quy mô lớn; kiểm thử xâm nhập chuyên sâu.</w:t>
            </w:r>
          </w:p>
        </w:tc>
      </w:tr>
    </w:tbl>
    <w:p w14:paraId="39F9E76E" w14:textId="77777777" w:rsidR="003F459D" w:rsidRDefault="003F459D"/>
    <w:p w14:paraId="433043F2" w14:textId="77777777" w:rsidR="003F459D" w:rsidRDefault="00000000">
      <w:pPr>
        <w:pStyle w:val="Heading1"/>
        <w:spacing w:before="240"/>
      </w:pPr>
      <w:r>
        <w:rPr>
          <w:rFonts w:ascii="Times New Roman" w:eastAsia="Times New Roman" w:hAnsi="Times New Roman" w:cs="Times New Roman"/>
          <w:sz w:val="30"/>
        </w:rPr>
        <w:lastRenderedPageBreak/>
        <w:t>CHƯƠNG 2. KẾ HOẠCH KIỂM THỬ THEO QUY TRÌNH 8 BƯỚC</w:t>
      </w:r>
    </w:p>
    <w:p w14:paraId="2DAB84B7" w14:textId="47F9C186" w:rsidR="003F459D" w:rsidRDefault="00000000">
      <w:pPr>
        <w:ind w:firstLine="720"/>
      </w:pPr>
      <w:r>
        <w:rPr>
          <w:rFonts w:cs="Times New Roman"/>
        </w:rPr>
        <w:t>Chương này xây dựng kế hoạch kiểm thử chính thức cho phần mềm BookStoreManagement theo quy trình tám bước được trình bày trong tài liệu học phần. Kế hoạch không chỉ liệt kê các hạng mục cần kiểm tra mà xác định rõ sản phẩm, phạm vi, chiến lược, mục tiêu đo lường, tiêu chí bắt đầu và kết thúc, nguồn lực, môi trường, lịch trình, dự toán và các tài liệu phải bàn giao. Kế hoạch được áp dụng cho bản chương trình C# Windows Forms sử dụng SQL Server do nhóm xây dựng cho đề tài quản lý</w:t>
      </w:r>
      <w:r w:rsidR="00601202">
        <w:rPr>
          <w:rFonts w:cs="Times New Roman"/>
        </w:rPr>
        <w:t xml:space="preserve"> chuỗi cửa hàng bán</w:t>
      </w:r>
      <w:r>
        <w:rPr>
          <w:rFonts w:cs="Times New Roman"/>
        </w:rPr>
        <w:t xml:space="preserve"> sách Kim Đồng.</w:t>
      </w:r>
    </w:p>
    <w:p w14:paraId="280F263E" w14:textId="77777777" w:rsidR="003F459D" w:rsidRDefault="00000000">
      <w:pPr>
        <w:ind w:firstLine="720"/>
      </w:pPr>
      <w:r>
        <w:rPr>
          <w:rFonts w:cs="Times New Roman"/>
        </w:rPr>
        <w:t>Mã kế hoạch sử dụng trong báo cáo là TP-BSM-01. Phạm vi thực thi là kiểm thử hệ thống và kiểm thử chấp nhận theo phương pháp hộp đen thủ công. Người kiểm thử nhập dữ liệu trực tiếp trên giao diện, thực hiện thao tác như người dùng cuối, quan sát kết quả hiển thị và lưu ảnh minh chứng. Các ngưỡng như tỷ lệ Pass tối thiểu 95%, không còn lỗi Critical/High và thời gian phản hồi không quá 3 giây đối với thao tác thông thường được lựa chọn theo hướng dẫn của học phần và điều chỉnh cho phù hợp với quy mô đề tài.</w:t>
      </w:r>
    </w:p>
    <w:p w14:paraId="683AD01E" w14:textId="77777777" w:rsidR="003F459D" w:rsidRDefault="00000000">
      <w:pPr>
        <w:keepNext/>
        <w:spacing w:before="60"/>
        <w:jc w:val="center"/>
      </w:pPr>
      <w:r>
        <w:rPr>
          <w:rFonts w:cs="Times New Roman"/>
          <w:b/>
          <w:i/>
          <w:sz w:val="22"/>
        </w:rPr>
        <w:t>Bảng 2.1. Thông tin chung của kế hoạch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520"/>
      </w:tblGrid>
      <w:tr w:rsidR="003F459D" w14:paraId="281872C1" w14:textId="77777777">
        <w:trPr>
          <w:cantSplit/>
          <w:tblHeader/>
          <w:jc w:val="center"/>
        </w:trPr>
        <w:tc>
          <w:tcPr>
            <w:tcW w:w="2381" w:type="dxa"/>
            <w:shd w:val="clear" w:color="auto" w:fill="D9EAF7"/>
            <w:tcMar>
              <w:top w:w="70" w:type="dxa"/>
              <w:left w:w="75" w:type="dxa"/>
              <w:bottom w:w="70" w:type="dxa"/>
              <w:right w:w="75" w:type="dxa"/>
            </w:tcMar>
            <w:vAlign w:val="center"/>
          </w:tcPr>
          <w:p w14:paraId="334F068F" w14:textId="77777777" w:rsidR="003F459D" w:rsidRDefault="00000000">
            <w:pPr>
              <w:spacing w:after="0" w:line="252" w:lineRule="auto"/>
              <w:jc w:val="center"/>
            </w:pPr>
            <w:r>
              <w:rPr>
                <w:rFonts w:cs="Times New Roman"/>
                <w:b/>
                <w:sz w:val="18"/>
              </w:rPr>
              <w:t>Thuộc tính</w:t>
            </w:r>
          </w:p>
        </w:tc>
        <w:tc>
          <w:tcPr>
            <w:tcW w:w="6520" w:type="dxa"/>
            <w:shd w:val="clear" w:color="auto" w:fill="D9EAF7"/>
            <w:tcMar>
              <w:top w:w="70" w:type="dxa"/>
              <w:left w:w="75" w:type="dxa"/>
              <w:bottom w:w="70" w:type="dxa"/>
              <w:right w:w="75" w:type="dxa"/>
            </w:tcMar>
            <w:vAlign w:val="center"/>
          </w:tcPr>
          <w:p w14:paraId="79BB78DB" w14:textId="77777777" w:rsidR="003F459D" w:rsidRDefault="00000000">
            <w:pPr>
              <w:spacing w:after="0" w:line="252" w:lineRule="auto"/>
              <w:jc w:val="center"/>
            </w:pPr>
            <w:r>
              <w:rPr>
                <w:rFonts w:cs="Times New Roman"/>
                <w:b/>
                <w:sz w:val="18"/>
              </w:rPr>
              <w:t>Nội dung</w:t>
            </w:r>
          </w:p>
        </w:tc>
      </w:tr>
      <w:tr w:rsidR="003F459D" w14:paraId="7B0CA6A1" w14:textId="77777777">
        <w:trPr>
          <w:cantSplit/>
          <w:jc w:val="center"/>
        </w:trPr>
        <w:tc>
          <w:tcPr>
            <w:tcW w:w="2381" w:type="dxa"/>
            <w:tcMar>
              <w:top w:w="70" w:type="dxa"/>
              <w:left w:w="75" w:type="dxa"/>
              <w:bottom w:w="70" w:type="dxa"/>
              <w:right w:w="75" w:type="dxa"/>
            </w:tcMar>
            <w:vAlign w:val="center"/>
          </w:tcPr>
          <w:p w14:paraId="4CF72011" w14:textId="77777777" w:rsidR="003F459D" w:rsidRDefault="00000000">
            <w:pPr>
              <w:spacing w:after="0" w:line="252" w:lineRule="auto"/>
              <w:jc w:val="left"/>
            </w:pPr>
            <w:r>
              <w:rPr>
                <w:rFonts w:cs="Times New Roman"/>
                <w:sz w:val="18"/>
              </w:rPr>
              <w:t>Tên dự án</w:t>
            </w:r>
          </w:p>
        </w:tc>
        <w:tc>
          <w:tcPr>
            <w:tcW w:w="6520" w:type="dxa"/>
            <w:tcMar>
              <w:top w:w="70" w:type="dxa"/>
              <w:left w:w="75" w:type="dxa"/>
              <w:bottom w:w="70" w:type="dxa"/>
              <w:right w:w="75" w:type="dxa"/>
            </w:tcMar>
            <w:vAlign w:val="center"/>
          </w:tcPr>
          <w:p w14:paraId="3F9610BB" w14:textId="4EF175DB" w:rsidR="003F459D" w:rsidRDefault="00000000">
            <w:pPr>
              <w:spacing w:after="0" w:line="252" w:lineRule="auto"/>
              <w:jc w:val="left"/>
            </w:pPr>
            <w:r>
              <w:rPr>
                <w:rFonts w:cs="Times New Roman"/>
                <w:sz w:val="18"/>
              </w:rPr>
              <w:t xml:space="preserve">Xây dựng chương trình quản lý </w:t>
            </w:r>
            <w:r w:rsidR="00601202" w:rsidRPr="00601202">
              <w:rPr>
                <w:rFonts w:cs="Times New Roman"/>
                <w:sz w:val="18"/>
                <w:szCs w:val="14"/>
              </w:rPr>
              <w:t>chuỗi cửa hàng bán</w:t>
            </w:r>
            <w:r w:rsidRPr="00601202">
              <w:rPr>
                <w:rFonts w:cs="Times New Roman"/>
                <w:sz w:val="10"/>
                <w:szCs w:val="14"/>
              </w:rPr>
              <w:t xml:space="preserve"> </w:t>
            </w:r>
            <w:r>
              <w:rPr>
                <w:rFonts w:cs="Times New Roman"/>
                <w:sz w:val="18"/>
              </w:rPr>
              <w:t>sách Kim Đồng - BookStoreManagement</w:t>
            </w:r>
          </w:p>
        </w:tc>
      </w:tr>
      <w:tr w:rsidR="003F459D" w14:paraId="3C9321BB" w14:textId="77777777">
        <w:trPr>
          <w:cantSplit/>
          <w:jc w:val="center"/>
        </w:trPr>
        <w:tc>
          <w:tcPr>
            <w:tcW w:w="2381" w:type="dxa"/>
            <w:tcMar>
              <w:top w:w="70" w:type="dxa"/>
              <w:left w:w="75" w:type="dxa"/>
              <w:bottom w:w="70" w:type="dxa"/>
              <w:right w:w="75" w:type="dxa"/>
            </w:tcMar>
            <w:vAlign w:val="center"/>
          </w:tcPr>
          <w:p w14:paraId="2F616061" w14:textId="77777777" w:rsidR="003F459D" w:rsidRDefault="00000000">
            <w:pPr>
              <w:spacing w:after="0" w:line="252" w:lineRule="auto"/>
              <w:jc w:val="left"/>
            </w:pPr>
            <w:r>
              <w:rPr>
                <w:rFonts w:cs="Times New Roman"/>
                <w:sz w:val="18"/>
              </w:rPr>
              <w:t>Mã kế hoạch</w:t>
            </w:r>
          </w:p>
        </w:tc>
        <w:tc>
          <w:tcPr>
            <w:tcW w:w="6520" w:type="dxa"/>
            <w:tcMar>
              <w:top w:w="70" w:type="dxa"/>
              <w:left w:w="75" w:type="dxa"/>
              <w:bottom w:w="70" w:type="dxa"/>
              <w:right w:w="75" w:type="dxa"/>
            </w:tcMar>
            <w:vAlign w:val="center"/>
          </w:tcPr>
          <w:p w14:paraId="45BB46AD" w14:textId="77777777" w:rsidR="003F459D" w:rsidRDefault="00000000">
            <w:pPr>
              <w:spacing w:after="0" w:line="252" w:lineRule="auto"/>
              <w:jc w:val="left"/>
            </w:pPr>
            <w:r>
              <w:rPr>
                <w:rFonts w:cs="Times New Roman"/>
                <w:sz w:val="18"/>
              </w:rPr>
              <w:t>TP-BSM-01</w:t>
            </w:r>
          </w:p>
        </w:tc>
      </w:tr>
      <w:tr w:rsidR="003F459D" w14:paraId="70DB7FBC" w14:textId="77777777">
        <w:trPr>
          <w:cantSplit/>
          <w:jc w:val="center"/>
        </w:trPr>
        <w:tc>
          <w:tcPr>
            <w:tcW w:w="2381" w:type="dxa"/>
            <w:tcMar>
              <w:top w:w="70" w:type="dxa"/>
              <w:left w:w="75" w:type="dxa"/>
              <w:bottom w:w="70" w:type="dxa"/>
              <w:right w:w="75" w:type="dxa"/>
            </w:tcMar>
            <w:vAlign w:val="center"/>
          </w:tcPr>
          <w:p w14:paraId="7381D653" w14:textId="77777777" w:rsidR="003F459D" w:rsidRDefault="00000000">
            <w:pPr>
              <w:spacing w:after="0" w:line="252" w:lineRule="auto"/>
              <w:jc w:val="left"/>
            </w:pPr>
            <w:r>
              <w:rPr>
                <w:rFonts w:cs="Times New Roman"/>
                <w:sz w:val="18"/>
              </w:rPr>
              <w:t>Phiên bản tài liệu</w:t>
            </w:r>
          </w:p>
        </w:tc>
        <w:tc>
          <w:tcPr>
            <w:tcW w:w="6520" w:type="dxa"/>
            <w:tcMar>
              <w:top w:w="70" w:type="dxa"/>
              <w:left w:w="75" w:type="dxa"/>
              <w:bottom w:w="70" w:type="dxa"/>
              <w:right w:w="75" w:type="dxa"/>
            </w:tcMar>
            <w:vAlign w:val="center"/>
          </w:tcPr>
          <w:p w14:paraId="570834B9" w14:textId="77777777" w:rsidR="003F459D" w:rsidRDefault="00000000">
            <w:pPr>
              <w:spacing w:after="0" w:line="252" w:lineRule="auto"/>
              <w:jc w:val="left"/>
            </w:pPr>
            <w:r>
              <w:rPr>
                <w:rFonts w:cs="Times New Roman"/>
                <w:sz w:val="18"/>
              </w:rPr>
              <w:t>1.0</w:t>
            </w:r>
          </w:p>
        </w:tc>
      </w:tr>
      <w:tr w:rsidR="003F459D" w14:paraId="2CF60619" w14:textId="77777777">
        <w:trPr>
          <w:cantSplit/>
          <w:jc w:val="center"/>
        </w:trPr>
        <w:tc>
          <w:tcPr>
            <w:tcW w:w="2381" w:type="dxa"/>
            <w:tcMar>
              <w:top w:w="70" w:type="dxa"/>
              <w:left w:w="75" w:type="dxa"/>
              <w:bottom w:w="70" w:type="dxa"/>
              <w:right w:w="75" w:type="dxa"/>
            </w:tcMar>
            <w:vAlign w:val="center"/>
          </w:tcPr>
          <w:p w14:paraId="2FC04A08" w14:textId="77777777" w:rsidR="003F459D" w:rsidRDefault="00000000">
            <w:pPr>
              <w:spacing w:after="0" w:line="252" w:lineRule="auto"/>
              <w:jc w:val="left"/>
            </w:pPr>
            <w:r>
              <w:rPr>
                <w:rFonts w:cs="Times New Roman"/>
                <w:sz w:val="18"/>
              </w:rPr>
              <w:t>Đối tượng kiểm thử</w:t>
            </w:r>
          </w:p>
        </w:tc>
        <w:tc>
          <w:tcPr>
            <w:tcW w:w="6520" w:type="dxa"/>
            <w:tcMar>
              <w:top w:w="70" w:type="dxa"/>
              <w:left w:w="75" w:type="dxa"/>
              <w:bottom w:w="70" w:type="dxa"/>
              <w:right w:w="75" w:type="dxa"/>
            </w:tcMar>
            <w:vAlign w:val="center"/>
          </w:tcPr>
          <w:p w14:paraId="7EE4DCC2" w14:textId="77777777" w:rsidR="003F459D" w:rsidRDefault="00000000">
            <w:pPr>
              <w:spacing w:after="0" w:line="252" w:lineRule="auto"/>
            </w:pPr>
            <w:r>
              <w:rPr>
                <w:rFonts w:cs="Times New Roman"/>
                <w:sz w:val="18"/>
              </w:rPr>
              <w:t>Ứng dụng desktop C# Windows Forms được chạy như một sản phẩm hoàn chỉnh trên máy kiểm thử.</w:t>
            </w:r>
          </w:p>
        </w:tc>
      </w:tr>
      <w:tr w:rsidR="003F459D" w14:paraId="1A6CFD02" w14:textId="77777777">
        <w:trPr>
          <w:cantSplit/>
          <w:jc w:val="center"/>
        </w:trPr>
        <w:tc>
          <w:tcPr>
            <w:tcW w:w="2381" w:type="dxa"/>
            <w:tcMar>
              <w:top w:w="70" w:type="dxa"/>
              <w:left w:w="75" w:type="dxa"/>
              <w:bottom w:w="70" w:type="dxa"/>
              <w:right w:w="75" w:type="dxa"/>
            </w:tcMar>
            <w:vAlign w:val="center"/>
          </w:tcPr>
          <w:p w14:paraId="7554BE3A" w14:textId="77777777" w:rsidR="003F459D" w:rsidRDefault="00000000">
            <w:pPr>
              <w:spacing w:after="0" w:line="252" w:lineRule="auto"/>
              <w:jc w:val="left"/>
            </w:pPr>
            <w:r>
              <w:rPr>
                <w:rFonts w:cs="Times New Roman"/>
                <w:sz w:val="18"/>
              </w:rPr>
              <w:t>Nhóm thực hiện</w:t>
            </w:r>
          </w:p>
        </w:tc>
        <w:tc>
          <w:tcPr>
            <w:tcW w:w="6520" w:type="dxa"/>
            <w:tcMar>
              <w:top w:w="70" w:type="dxa"/>
              <w:left w:w="75" w:type="dxa"/>
              <w:bottom w:w="70" w:type="dxa"/>
              <w:right w:w="75" w:type="dxa"/>
            </w:tcMar>
            <w:vAlign w:val="center"/>
          </w:tcPr>
          <w:p w14:paraId="4F12AC68" w14:textId="77777777" w:rsidR="003F459D" w:rsidRDefault="00000000">
            <w:pPr>
              <w:spacing w:after="0" w:line="252" w:lineRule="auto"/>
              <w:jc w:val="left"/>
            </w:pPr>
            <w:r>
              <w:rPr>
                <w:rFonts w:cs="Times New Roman"/>
                <w:sz w:val="18"/>
              </w:rPr>
              <w:t>Bùi Tùng Dương, Trương Huy Đồng, Nguyễn Tùng Dương</w:t>
            </w:r>
          </w:p>
        </w:tc>
      </w:tr>
      <w:tr w:rsidR="003F459D" w14:paraId="1797BCC0" w14:textId="77777777">
        <w:trPr>
          <w:cantSplit/>
          <w:jc w:val="center"/>
        </w:trPr>
        <w:tc>
          <w:tcPr>
            <w:tcW w:w="2381" w:type="dxa"/>
            <w:tcMar>
              <w:top w:w="70" w:type="dxa"/>
              <w:left w:w="75" w:type="dxa"/>
              <w:bottom w:w="70" w:type="dxa"/>
              <w:right w:w="75" w:type="dxa"/>
            </w:tcMar>
            <w:vAlign w:val="center"/>
          </w:tcPr>
          <w:p w14:paraId="6232E66E" w14:textId="77777777" w:rsidR="003F459D" w:rsidRDefault="00000000">
            <w:pPr>
              <w:spacing w:after="0" w:line="252" w:lineRule="auto"/>
              <w:jc w:val="left"/>
            </w:pPr>
            <w:r>
              <w:rPr>
                <w:rFonts w:cs="Times New Roman"/>
                <w:sz w:val="18"/>
              </w:rPr>
              <w:t>Giảng viên hướng dẫn</w:t>
            </w:r>
          </w:p>
        </w:tc>
        <w:tc>
          <w:tcPr>
            <w:tcW w:w="6520" w:type="dxa"/>
            <w:tcMar>
              <w:top w:w="70" w:type="dxa"/>
              <w:left w:w="75" w:type="dxa"/>
              <w:bottom w:w="70" w:type="dxa"/>
              <w:right w:w="75" w:type="dxa"/>
            </w:tcMar>
            <w:vAlign w:val="center"/>
          </w:tcPr>
          <w:p w14:paraId="55BEE659" w14:textId="77777777" w:rsidR="003F459D" w:rsidRDefault="00000000">
            <w:pPr>
              <w:spacing w:after="0" w:line="252" w:lineRule="auto"/>
              <w:jc w:val="left"/>
            </w:pPr>
            <w:r>
              <w:rPr>
                <w:rFonts w:cs="Times New Roman"/>
                <w:sz w:val="18"/>
              </w:rPr>
              <w:t>Trần Minh Đức</w:t>
            </w:r>
          </w:p>
        </w:tc>
      </w:tr>
      <w:tr w:rsidR="003F459D" w14:paraId="68505E9B" w14:textId="77777777">
        <w:trPr>
          <w:cantSplit/>
          <w:jc w:val="center"/>
        </w:trPr>
        <w:tc>
          <w:tcPr>
            <w:tcW w:w="2381" w:type="dxa"/>
            <w:tcMar>
              <w:top w:w="70" w:type="dxa"/>
              <w:left w:w="75" w:type="dxa"/>
              <w:bottom w:w="70" w:type="dxa"/>
              <w:right w:w="75" w:type="dxa"/>
            </w:tcMar>
            <w:vAlign w:val="center"/>
          </w:tcPr>
          <w:p w14:paraId="3330D21D" w14:textId="77777777" w:rsidR="003F459D" w:rsidRDefault="00000000">
            <w:pPr>
              <w:spacing w:after="0" w:line="252" w:lineRule="auto"/>
              <w:jc w:val="left"/>
            </w:pPr>
            <w:r>
              <w:rPr>
                <w:rFonts w:cs="Times New Roman"/>
                <w:sz w:val="18"/>
              </w:rPr>
              <w:t>Loại kiểm thử chính</w:t>
            </w:r>
          </w:p>
        </w:tc>
        <w:tc>
          <w:tcPr>
            <w:tcW w:w="6520" w:type="dxa"/>
            <w:tcMar>
              <w:top w:w="70" w:type="dxa"/>
              <w:left w:w="75" w:type="dxa"/>
              <w:bottom w:w="70" w:type="dxa"/>
              <w:right w:w="75" w:type="dxa"/>
            </w:tcMar>
            <w:vAlign w:val="center"/>
          </w:tcPr>
          <w:p w14:paraId="72F97D7F" w14:textId="77777777" w:rsidR="003F459D" w:rsidRDefault="00000000">
            <w:pPr>
              <w:spacing w:after="0" w:line="252" w:lineRule="auto"/>
            </w:pPr>
            <w:r>
              <w:rPr>
                <w:rFonts w:cs="Times New Roman"/>
                <w:sz w:val="18"/>
              </w:rPr>
              <w:t>Kiểm thử hộp đen chức năng, giao diện, phân quyền, dữ liệu đầu vào, hồi quy, tương thích và hiệu năng cơ bản.</w:t>
            </w:r>
          </w:p>
        </w:tc>
      </w:tr>
      <w:tr w:rsidR="003F459D" w14:paraId="6CC0817F" w14:textId="77777777">
        <w:trPr>
          <w:cantSplit/>
          <w:jc w:val="center"/>
        </w:trPr>
        <w:tc>
          <w:tcPr>
            <w:tcW w:w="2381" w:type="dxa"/>
            <w:tcMar>
              <w:top w:w="70" w:type="dxa"/>
              <w:left w:w="75" w:type="dxa"/>
              <w:bottom w:w="70" w:type="dxa"/>
              <w:right w:w="75" w:type="dxa"/>
            </w:tcMar>
            <w:vAlign w:val="center"/>
          </w:tcPr>
          <w:p w14:paraId="6E4A48AE" w14:textId="77777777" w:rsidR="003F459D" w:rsidRDefault="00000000">
            <w:pPr>
              <w:spacing w:after="0" w:line="252" w:lineRule="auto"/>
              <w:jc w:val="left"/>
            </w:pPr>
            <w:r>
              <w:rPr>
                <w:rFonts w:cs="Times New Roman"/>
                <w:sz w:val="18"/>
              </w:rPr>
              <w:t>Mục tiêu phát hành</w:t>
            </w:r>
          </w:p>
        </w:tc>
        <w:tc>
          <w:tcPr>
            <w:tcW w:w="6520" w:type="dxa"/>
            <w:tcMar>
              <w:top w:w="70" w:type="dxa"/>
              <w:left w:w="75" w:type="dxa"/>
              <w:bottom w:w="70" w:type="dxa"/>
              <w:right w:w="75" w:type="dxa"/>
            </w:tcMar>
            <w:vAlign w:val="center"/>
          </w:tcPr>
          <w:p w14:paraId="32D33C63" w14:textId="77777777" w:rsidR="003F459D" w:rsidRDefault="00000000">
            <w:pPr>
              <w:spacing w:after="0" w:line="252" w:lineRule="auto"/>
              <w:jc w:val="left"/>
            </w:pPr>
            <w:r>
              <w:rPr>
                <w:rFonts w:cs="Times New Roman"/>
                <w:sz w:val="18"/>
              </w:rPr>
              <w:t>Đủ điều kiện nghiệm thu học phần sau khi thỏa mãn tiêu chí kết thúc kiểm thử</w:t>
            </w:r>
          </w:p>
        </w:tc>
      </w:tr>
    </w:tbl>
    <w:p w14:paraId="3034D5AE" w14:textId="77777777" w:rsidR="003F459D" w:rsidRDefault="003F459D"/>
    <w:p w14:paraId="75F64774" w14:textId="77777777" w:rsidR="003F459D" w:rsidRDefault="00000000">
      <w:pPr>
        <w:pStyle w:val="Heading2"/>
        <w:spacing w:after="80"/>
      </w:pPr>
      <w:r>
        <w:rPr>
          <w:rFonts w:ascii="Times New Roman" w:eastAsia="Times New Roman" w:hAnsi="Times New Roman" w:cs="Times New Roman"/>
        </w:rPr>
        <w:t>2.1. Bước 1 - Analyze the Product: Phân tích sản phẩm</w:t>
      </w:r>
    </w:p>
    <w:p w14:paraId="042025C7" w14:textId="77777777" w:rsidR="003F459D" w:rsidRDefault="00000000">
      <w:pPr>
        <w:ind w:firstLine="720"/>
      </w:pPr>
      <w:r>
        <w:rPr>
          <w:rFonts w:cs="Times New Roman"/>
        </w:rPr>
        <w:t>Phân tích sản phẩm là cơ sở để xác định những nội dung phải kiểm thử và mức độ ưu tiên của từng nội dung. Nhóm xem xét mục đích sử dụng, người dùng cuối, luồng nghiệp vụ, kiến trúc chương trình, dữ liệu quan trọng và những hậu quả có thể xảy ra khi phần mềm hoạt động sai. Kết quả của bước này là hồ sơ phạm vi sản phẩm và danh sách rủi ro ban đầu dùng cho các bước lập chiến lược và thiết kế ca kiểm thử.</w:t>
      </w:r>
    </w:p>
    <w:p w14:paraId="605607DA" w14:textId="77777777" w:rsidR="003F459D" w:rsidRDefault="00000000">
      <w:pPr>
        <w:pStyle w:val="Heading3"/>
        <w:spacing w:after="80"/>
      </w:pPr>
      <w:r>
        <w:rPr>
          <w:rFonts w:ascii="Times New Roman" w:eastAsia="Times New Roman" w:hAnsi="Times New Roman" w:cs="Times New Roman"/>
        </w:rPr>
        <w:lastRenderedPageBreak/>
        <w:t>2.1.1. Mục đích và đối tượng sử dụng</w:t>
      </w:r>
    </w:p>
    <w:p w14:paraId="5F7817C0" w14:textId="77777777" w:rsidR="003F459D" w:rsidRDefault="00000000">
      <w:pPr>
        <w:ind w:firstLine="720"/>
      </w:pPr>
      <w:r>
        <w:rPr>
          <w:rFonts w:cs="Times New Roman"/>
        </w:rPr>
        <w:t>BookStoreManagement là chương trình desktop hỗ trợ hoạt động nội bộ của tiệm sách. Hệ thống tập trung vào quản lý thông tin sách và dữ liệu nền, nhập sách, bán hàng, lập hóa đơn, quản lý tồn kho, xử lý trả hàng, theo dõi ca làm việc và tổng hợp báo cáo. Dữ liệu được lưu trong SQL Server và được thao tác thông qua giao diện Windows Forms.</w:t>
      </w:r>
    </w:p>
    <w:p w14:paraId="1D340DA0" w14:textId="77777777" w:rsidR="003F459D" w:rsidRDefault="00000000">
      <w:pPr>
        <w:keepNext/>
        <w:spacing w:before="60"/>
        <w:jc w:val="center"/>
      </w:pPr>
      <w:r>
        <w:rPr>
          <w:rFonts w:cs="Times New Roman"/>
          <w:b/>
          <w:i/>
          <w:sz w:val="22"/>
        </w:rPr>
        <w:t>Bảng 2.2. Nhóm người dùng và nhu cầu nghiệp vụ</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01"/>
        <w:gridCol w:w="3118"/>
        <w:gridCol w:w="4082"/>
      </w:tblGrid>
      <w:tr w:rsidR="003F459D" w14:paraId="3B8F34A5" w14:textId="77777777">
        <w:trPr>
          <w:cantSplit/>
          <w:tblHeader/>
          <w:jc w:val="center"/>
        </w:trPr>
        <w:tc>
          <w:tcPr>
            <w:tcW w:w="1701" w:type="dxa"/>
            <w:shd w:val="clear" w:color="auto" w:fill="D9EAF7"/>
            <w:tcMar>
              <w:top w:w="70" w:type="dxa"/>
              <w:left w:w="75" w:type="dxa"/>
              <w:bottom w:w="70" w:type="dxa"/>
              <w:right w:w="75" w:type="dxa"/>
            </w:tcMar>
            <w:vAlign w:val="center"/>
          </w:tcPr>
          <w:p w14:paraId="70FB63AD" w14:textId="77777777" w:rsidR="003F459D" w:rsidRDefault="00000000">
            <w:pPr>
              <w:spacing w:after="0" w:line="252" w:lineRule="auto"/>
              <w:jc w:val="center"/>
            </w:pPr>
            <w:r>
              <w:rPr>
                <w:rFonts w:cs="Times New Roman"/>
                <w:b/>
                <w:sz w:val="18"/>
              </w:rPr>
              <w:t>Nhóm người dùng</w:t>
            </w:r>
          </w:p>
        </w:tc>
        <w:tc>
          <w:tcPr>
            <w:tcW w:w="3118" w:type="dxa"/>
            <w:shd w:val="clear" w:color="auto" w:fill="D9EAF7"/>
            <w:tcMar>
              <w:top w:w="70" w:type="dxa"/>
              <w:left w:w="75" w:type="dxa"/>
              <w:bottom w:w="70" w:type="dxa"/>
              <w:right w:w="75" w:type="dxa"/>
            </w:tcMar>
            <w:vAlign w:val="center"/>
          </w:tcPr>
          <w:p w14:paraId="772BD8A8" w14:textId="77777777" w:rsidR="003F459D" w:rsidRDefault="00000000">
            <w:pPr>
              <w:spacing w:after="0" w:line="252" w:lineRule="auto"/>
              <w:jc w:val="center"/>
            </w:pPr>
            <w:r>
              <w:rPr>
                <w:rFonts w:cs="Times New Roman"/>
                <w:b/>
                <w:sz w:val="18"/>
              </w:rPr>
              <w:t>Nhu cầu sử dụng</w:t>
            </w:r>
          </w:p>
        </w:tc>
        <w:tc>
          <w:tcPr>
            <w:tcW w:w="4082" w:type="dxa"/>
            <w:shd w:val="clear" w:color="auto" w:fill="D9EAF7"/>
            <w:tcMar>
              <w:top w:w="70" w:type="dxa"/>
              <w:left w:w="75" w:type="dxa"/>
              <w:bottom w:w="70" w:type="dxa"/>
              <w:right w:w="75" w:type="dxa"/>
            </w:tcMar>
            <w:vAlign w:val="center"/>
          </w:tcPr>
          <w:p w14:paraId="6823AC20" w14:textId="77777777" w:rsidR="003F459D" w:rsidRDefault="00000000">
            <w:pPr>
              <w:spacing w:after="0" w:line="252" w:lineRule="auto"/>
              <w:jc w:val="center"/>
            </w:pPr>
            <w:r>
              <w:rPr>
                <w:rFonts w:cs="Times New Roman"/>
                <w:b/>
                <w:sz w:val="18"/>
              </w:rPr>
              <w:t>Quyền chính cần kiểm tra</w:t>
            </w:r>
          </w:p>
        </w:tc>
      </w:tr>
      <w:tr w:rsidR="003F459D" w14:paraId="09DFC030" w14:textId="77777777">
        <w:trPr>
          <w:cantSplit/>
          <w:jc w:val="center"/>
        </w:trPr>
        <w:tc>
          <w:tcPr>
            <w:tcW w:w="1701" w:type="dxa"/>
            <w:tcMar>
              <w:top w:w="70" w:type="dxa"/>
              <w:left w:w="75" w:type="dxa"/>
              <w:bottom w:w="70" w:type="dxa"/>
              <w:right w:w="75" w:type="dxa"/>
            </w:tcMar>
            <w:vAlign w:val="center"/>
          </w:tcPr>
          <w:p w14:paraId="7FE382CB" w14:textId="77777777" w:rsidR="003F459D" w:rsidRDefault="00000000">
            <w:pPr>
              <w:spacing w:after="0" w:line="252" w:lineRule="auto"/>
              <w:jc w:val="left"/>
            </w:pPr>
            <w:r>
              <w:rPr>
                <w:rFonts w:cs="Times New Roman"/>
                <w:sz w:val="18"/>
              </w:rPr>
              <w:t>Admin</w:t>
            </w:r>
          </w:p>
        </w:tc>
        <w:tc>
          <w:tcPr>
            <w:tcW w:w="3118" w:type="dxa"/>
            <w:tcMar>
              <w:top w:w="70" w:type="dxa"/>
              <w:left w:w="75" w:type="dxa"/>
              <w:bottom w:w="70" w:type="dxa"/>
              <w:right w:w="75" w:type="dxa"/>
            </w:tcMar>
            <w:vAlign w:val="center"/>
          </w:tcPr>
          <w:p w14:paraId="561D9251" w14:textId="77777777" w:rsidR="003F459D" w:rsidRDefault="00000000">
            <w:pPr>
              <w:spacing w:after="0" w:line="252" w:lineRule="auto"/>
              <w:jc w:val="left"/>
            </w:pPr>
            <w:r>
              <w:rPr>
                <w:rFonts w:cs="Times New Roman"/>
                <w:sz w:val="18"/>
              </w:rPr>
              <w:t>Quản trị toàn bộ dữ liệu và giám sát hoạt động cửa hàng.</w:t>
            </w:r>
          </w:p>
        </w:tc>
        <w:tc>
          <w:tcPr>
            <w:tcW w:w="4082" w:type="dxa"/>
            <w:tcMar>
              <w:top w:w="70" w:type="dxa"/>
              <w:left w:w="75" w:type="dxa"/>
              <w:bottom w:w="70" w:type="dxa"/>
              <w:right w:w="75" w:type="dxa"/>
            </w:tcMar>
            <w:vAlign w:val="center"/>
          </w:tcPr>
          <w:p w14:paraId="47830EE8" w14:textId="77777777" w:rsidR="003F459D" w:rsidRDefault="00000000">
            <w:pPr>
              <w:spacing w:after="0" w:line="252" w:lineRule="auto"/>
              <w:jc w:val="left"/>
            </w:pPr>
            <w:r>
              <w:rPr>
                <w:rFonts w:cs="Times New Roman"/>
                <w:sz w:val="18"/>
              </w:rPr>
              <w:t>Đăng nhập; quản lý tài khoản, sách, danh mục, tác giả, nhà xuất bản, nhà cung cấp, nhân viên, cửa hàng; nhập hàng; tồn kho; báo cáo; cấu hình.</w:t>
            </w:r>
          </w:p>
        </w:tc>
      </w:tr>
      <w:tr w:rsidR="003F459D" w14:paraId="57F6476A" w14:textId="77777777">
        <w:trPr>
          <w:cantSplit/>
          <w:jc w:val="center"/>
        </w:trPr>
        <w:tc>
          <w:tcPr>
            <w:tcW w:w="1701" w:type="dxa"/>
            <w:tcMar>
              <w:top w:w="70" w:type="dxa"/>
              <w:left w:w="75" w:type="dxa"/>
              <w:bottom w:w="70" w:type="dxa"/>
              <w:right w:w="75" w:type="dxa"/>
            </w:tcMar>
            <w:vAlign w:val="center"/>
          </w:tcPr>
          <w:p w14:paraId="67DCA61C" w14:textId="77777777" w:rsidR="003F459D" w:rsidRDefault="00000000">
            <w:pPr>
              <w:spacing w:after="0" w:line="252" w:lineRule="auto"/>
              <w:jc w:val="left"/>
            </w:pPr>
            <w:r>
              <w:rPr>
                <w:rFonts w:cs="Times New Roman"/>
                <w:sz w:val="18"/>
              </w:rPr>
              <w:t>Staff</w:t>
            </w:r>
          </w:p>
        </w:tc>
        <w:tc>
          <w:tcPr>
            <w:tcW w:w="3118" w:type="dxa"/>
            <w:tcMar>
              <w:top w:w="70" w:type="dxa"/>
              <w:left w:w="75" w:type="dxa"/>
              <w:bottom w:w="70" w:type="dxa"/>
              <w:right w:w="75" w:type="dxa"/>
            </w:tcMar>
            <w:vAlign w:val="center"/>
          </w:tcPr>
          <w:p w14:paraId="16DD749D" w14:textId="77777777" w:rsidR="003F459D" w:rsidRDefault="00000000">
            <w:pPr>
              <w:spacing w:after="0" w:line="252" w:lineRule="auto"/>
              <w:jc w:val="left"/>
            </w:pPr>
            <w:r>
              <w:rPr>
                <w:rFonts w:cs="Times New Roman"/>
                <w:sz w:val="18"/>
              </w:rPr>
              <w:t>Thực hiện bán hàng và các nghiệp vụ được giao trong ca làm việc.</w:t>
            </w:r>
          </w:p>
        </w:tc>
        <w:tc>
          <w:tcPr>
            <w:tcW w:w="4082" w:type="dxa"/>
            <w:tcMar>
              <w:top w:w="70" w:type="dxa"/>
              <w:left w:w="75" w:type="dxa"/>
              <w:bottom w:w="70" w:type="dxa"/>
              <w:right w:w="75" w:type="dxa"/>
            </w:tcMar>
            <w:vAlign w:val="center"/>
          </w:tcPr>
          <w:p w14:paraId="48CF68DA" w14:textId="77777777" w:rsidR="003F459D" w:rsidRDefault="00000000">
            <w:pPr>
              <w:spacing w:after="0" w:line="252" w:lineRule="auto"/>
              <w:jc w:val="left"/>
            </w:pPr>
            <w:r>
              <w:rPr>
                <w:rFonts w:cs="Times New Roman"/>
                <w:sz w:val="18"/>
              </w:rPr>
              <w:t>Đăng nhập; mở/đóng ca; tìm sách; tạo hóa đơn; quản lý khách hàng trong phạm vi cho phép; xem hóa đơn của mình; trả hàng; xem tồn kho được cấp quyền.</w:t>
            </w:r>
          </w:p>
        </w:tc>
      </w:tr>
      <w:tr w:rsidR="003F459D" w14:paraId="15E8B960" w14:textId="77777777">
        <w:trPr>
          <w:cantSplit/>
          <w:jc w:val="center"/>
        </w:trPr>
        <w:tc>
          <w:tcPr>
            <w:tcW w:w="1701" w:type="dxa"/>
            <w:tcMar>
              <w:top w:w="70" w:type="dxa"/>
              <w:left w:w="75" w:type="dxa"/>
              <w:bottom w:w="70" w:type="dxa"/>
              <w:right w:w="75" w:type="dxa"/>
            </w:tcMar>
            <w:vAlign w:val="center"/>
          </w:tcPr>
          <w:p w14:paraId="1E1E8DA5" w14:textId="77777777" w:rsidR="003F459D" w:rsidRDefault="00000000">
            <w:pPr>
              <w:spacing w:after="0" w:line="252" w:lineRule="auto"/>
              <w:jc w:val="left"/>
            </w:pPr>
            <w:r>
              <w:rPr>
                <w:rFonts w:cs="Times New Roman"/>
                <w:sz w:val="18"/>
              </w:rPr>
              <w:t>Nhóm phát triển/kiểm thử</w:t>
            </w:r>
          </w:p>
        </w:tc>
        <w:tc>
          <w:tcPr>
            <w:tcW w:w="3118" w:type="dxa"/>
            <w:tcMar>
              <w:top w:w="70" w:type="dxa"/>
              <w:left w:w="75" w:type="dxa"/>
              <w:bottom w:w="70" w:type="dxa"/>
              <w:right w:w="75" w:type="dxa"/>
            </w:tcMar>
            <w:vAlign w:val="center"/>
          </w:tcPr>
          <w:p w14:paraId="152CA825" w14:textId="77777777" w:rsidR="003F459D" w:rsidRDefault="00000000">
            <w:pPr>
              <w:spacing w:after="0" w:line="252" w:lineRule="auto"/>
              <w:jc w:val="left"/>
            </w:pPr>
            <w:r>
              <w:rPr>
                <w:rFonts w:cs="Times New Roman"/>
                <w:sz w:val="18"/>
              </w:rPr>
              <w:t>Cài đặt, cấu hình, kiểm tra và khắc phục lỗi.</w:t>
            </w:r>
          </w:p>
        </w:tc>
        <w:tc>
          <w:tcPr>
            <w:tcW w:w="4082" w:type="dxa"/>
            <w:tcMar>
              <w:top w:w="70" w:type="dxa"/>
              <w:left w:w="75" w:type="dxa"/>
              <w:bottom w:w="70" w:type="dxa"/>
              <w:right w:w="75" w:type="dxa"/>
            </w:tcMar>
            <w:vAlign w:val="center"/>
          </w:tcPr>
          <w:p w14:paraId="6D3B4591" w14:textId="77777777" w:rsidR="003F459D" w:rsidRDefault="00000000">
            <w:pPr>
              <w:spacing w:after="0" w:line="252" w:lineRule="auto"/>
              <w:jc w:val="left"/>
            </w:pPr>
            <w:r>
              <w:rPr>
                <w:rFonts w:cs="Times New Roman"/>
                <w:sz w:val="18"/>
              </w:rPr>
              <w:t>Truy cập bản build, nhật ký lỗi, mã nguồn, cơ sở dữ liệu kiểm thử và công cụ hỗ trợ.</w:t>
            </w:r>
          </w:p>
        </w:tc>
      </w:tr>
    </w:tbl>
    <w:p w14:paraId="1C1C485B" w14:textId="77777777" w:rsidR="003F459D" w:rsidRDefault="003F459D"/>
    <w:p w14:paraId="0410928B" w14:textId="77777777" w:rsidR="003F459D" w:rsidRDefault="00000000">
      <w:pPr>
        <w:pStyle w:val="Heading3"/>
        <w:spacing w:after="80"/>
      </w:pPr>
      <w:r>
        <w:rPr>
          <w:rFonts w:ascii="Times New Roman" w:eastAsia="Times New Roman" w:hAnsi="Times New Roman" w:cs="Times New Roman"/>
        </w:rPr>
        <w:t>2.1.2. Kiến trúc và công nghệ của sản phẩm</w:t>
      </w:r>
    </w:p>
    <w:p w14:paraId="0AD29CEA" w14:textId="77777777" w:rsidR="003F459D" w:rsidRDefault="00000000">
      <w:pPr>
        <w:ind w:firstLine="720"/>
      </w:pPr>
      <w:r>
        <w:rPr>
          <w:rFonts w:cs="Times New Roman"/>
        </w:rPr>
        <w:t>Qua cấu trúc source code, chương trình được tổ chức theo nhiều lớp: Forms và UserControls đảm nhiệm giao diện; Services xử lý nghiệp vụ; Repositories truy xuất dữ liệu; Models và ViewModels biểu diễn dữ liệu; SQL Server lưu trữ thông tin. Kiến trúc này làm phát sinh nhu cầu kiểm thử ở cả giao diện, logic nghiệp vụ, tích hợp giữa các lớp và tính toàn vẹn dữ liệu.</w:t>
      </w:r>
    </w:p>
    <w:p w14:paraId="4CDA7C3F" w14:textId="77777777" w:rsidR="003F459D" w:rsidRDefault="00000000">
      <w:pPr>
        <w:keepNext/>
        <w:spacing w:before="60"/>
        <w:jc w:val="center"/>
      </w:pPr>
      <w:r>
        <w:rPr>
          <w:rFonts w:cs="Times New Roman"/>
          <w:b/>
          <w:i/>
          <w:sz w:val="22"/>
        </w:rPr>
        <w:t>Bảng 2.3. Thành phần kỹ thuật cần xem xét khi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701"/>
        <w:gridCol w:w="2660"/>
        <w:gridCol w:w="3860"/>
      </w:tblGrid>
      <w:tr w:rsidR="003F459D" w14:paraId="4015DCAE" w14:textId="77777777">
        <w:trPr>
          <w:cantSplit/>
          <w:tblHeader/>
          <w:jc w:val="center"/>
        </w:trPr>
        <w:tc>
          <w:tcPr>
            <w:tcW w:w="1701" w:type="dxa"/>
            <w:shd w:val="clear" w:color="auto" w:fill="D9EAF7"/>
            <w:tcMar>
              <w:top w:w="70" w:type="dxa"/>
              <w:left w:w="75" w:type="dxa"/>
              <w:bottom w:w="70" w:type="dxa"/>
              <w:right w:w="75" w:type="dxa"/>
            </w:tcMar>
            <w:vAlign w:val="center"/>
          </w:tcPr>
          <w:p w14:paraId="74DD6269" w14:textId="77777777" w:rsidR="003F459D" w:rsidRDefault="00000000">
            <w:pPr>
              <w:spacing w:after="0" w:line="252" w:lineRule="auto"/>
              <w:jc w:val="center"/>
            </w:pPr>
            <w:r>
              <w:rPr>
                <w:rFonts w:cs="Times New Roman"/>
                <w:b/>
                <w:sz w:val="18"/>
              </w:rPr>
              <w:t>Thành phần</w:t>
            </w:r>
          </w:p>
        </w:tc>
        <w:tc>
          <w:tcPr>
            <w:tcW w:w="2835" w:type="dxa"/>
            <w:shd w:val="clear" w:color="auto" w:fill="D9EAF7"/>
            <w:tcMar>
              <w:top w:w="70" w:type="dxa"/>
              <w:left w:w="75" w:type="dxa"/>
              <w:bottom w:w="70" w:type="dxa"/>
              <w:right w:w="75" w:type="dxa"/>
            </w:tcMar>
            <w:vAlign w:val="center"/>
          </w:tcPr>
          <w:p w14:paraId="6C155B11" w14:textId="77777777" w:rsidR="003F459D" w:rsidRDefault="00000000">
            <w:pPr>
              <w:spacing w:after="0" w:line="252" w:lineRule="auto"/>
              <w:jc w:val="center"/>
            </w:pPr>
            <w:r>
              <w:rPr>
                <w:rFonts w:cs="Times New Roman"/>
                <w:b/>
                <w:sz w:val="18"/>
              </w:rPr>
              <w:t>Vai trò trong hệ thống</w:t>
            </w:r>
          </w:p>
        </w:tc>
        <w:tc>
          <w:tcPr>
            <w:tcW w:w="4365" w:type="dxa"/>
            <w:shd w:val="clear" w:color="auto" w:fill="D9EAF7"/>
            <w:tcMar>
              <w:top w:w="70" w:type="dxa"/>
              <w:left w:w="75" w:type="dxa"/>
              <w:bottom w:w="70" w:type="dxa"/>
              <w:right w:w="75" w:type="dxa"/>
            </w:tcMar>
            <w:vAlign w:val="center"/>
          </w:tcPr>
          <w:p w14:paraId="0A537E03" w14:textId="77777777" w:rsidR="003F459D" w:rsidRDefault="00000000">
            <w:pPr>
              <w:spacing w:after="0" w:line="252" w:lineRule="auto"/>
              <w:jc w:val="center"/>
            </w:pPr>
            <w:r>
              <w:rPr>
                <w:rFonts w:cs="Times New Roman"/>
                <w:b/>
                <w:sz w:val="18"/>
              </w:rPr>
              <w:t>Nội dung kiểm thử</w:t>
            </w:r>
          </w:p>
        </w:tc>
      </w:tr>
      <w:tr w:rsidR="003F459D" w14:paraId="39D66DDA" w14:textId="77777777">
        <w:trPr>
          <w:cantSplit/>
          <w:jc w:val="center"/>
        </w:trPr>
        <w:tc>
          <w:tcPr>
            <w:tcW w:w="3024" w:type="dxa"/>
            <w:tcMar>
              <w:top w:w="70" w:type="dxa"/>
              <w:left w:w="75" w:type="dxa"/>
              <w:bottom w:w="70" w:type="dxa"/>
              <w:right w:w="75" w:type="dxa"/>
            </w:tcMar>
            <w:vAlign w:val="center"/>
          </w:tcPr>
          <w:p w14:paraId="21BFE3C4" w14:textId="77777777" w:rsidR="003F459D" w:rsidRDefault="00000000">
            <w:pPr>
              <w:spacing w:after="0" w:line="252" w:lineRule="auto"/>
            </w:pPr>
            <w:r>
              <w:rPr>
                <w:rFonts w:cs="Times New Roman"/>
                <w:sz w:val="18"/>
              </w:rPr>
              <w:t>Giao diện đăng nhập</w:t>
            </w:r>
          </w:p>
        </w:tc>
        <w:tc>
          <w:tcPr>
            <w:tcW w:w="3024" w:type="dxa"/>
            <w:tcMar>
              <w:top w:w="70" w:type="dxa"/>
              <w:left w:w="75" w:type="dxa"/>
              <w:bottom w:w="70" w:type="dxa"/>
              <w:right w:w="75" w:type="dxa"/>
            </w:tcMar>
            <w:vAlign w:val="center"/>
          </w:tcPr>
          <w:p w14:paraId="5991A6E6" w14:textId="77777777" w:rsidR="003F459D" w:rsidRDefault="00000000">
            <w:pPr>
              <w:spacing w:after="0" w:line="252" w:lineRule="auto"/>
            </w:pPr>
            <w:r>
              <w:rPr>
                <w:rFonts w:cs="Times New Roman"/>
                <w:sz w:val="18"/>
              </w:rPr>
              <w:t>Tiếp nhận thông tin tài khoản và chuyển đến màn hình chính.</w:t>
            </w:r>
          </w:p>
        </w:tc>
        <w:tc>
          <w:tcPr>
            <w:tcW w:w="3024" w:type="dxa"/>
            <w:tcMar>
              <w:top w:w="70" w:type="dxa"/>
              <w:left w:w="75" w:type="dxa"/>
              <w:bottom w:w="70" w:type="dxa"/>
              <w:right w:w="75" w:type="dxa"/>
            </w:tcMar>
            <w:vAlign w:val="center"/>
          </w:tcPr>
          <w:p w14:paraId="43BCB772" w14:textId="77777777" w:rsidR="003F459D" w:rsidRDefault="00000000">
            <w:pPr>
              <w:spacing w:after="0" w:line="252" w:lineRule="auto"/>
            </w:pPr>
            <w:r>
              <w:rPr>
                <w:rFonts w:cs="Times New Roman"/>
                <w:sz w:val="18"/>
              </w:rPr>
              <w:t>Tài khoản đúng/sai, trường trống, tài khoản khóa và thông báo phản hồi.</w:t>
            </w:r>
          </w:p>
        </w:tc>
      </w:tr>
      <w:tr w:rsidR="003F459D" w14:paraId="5BEC7658" w14:textId="77777777">
        <w:trPr>
          <w:cantSplit/>
          <w:jc w:val="center"/>
        </w:trPr>
        <w:tc>
          <w:tcPr>
            <w:tcW w:w="3024" w:type="dxa"/>
            <w:tcMar>
              <w:top w:w="70" w:type="dxa"/>
              <w:left w:w="75" w:type="dxa"/>
              <w:bottom w:w="70" w:type="dxa"/>
              <w:right w:w="75" w:type="dxa"/>
            </w:tcMar>
            <w:vAlign w:val="center"/>
          </w:tcPr>
          <w:p w14:paraId="72410B13" w14:textId="77777777" w:rsidR="003F459D" w:rsidRDefault="00000000">
            <w:pPr>
              <w:spacing w:after="0" w:line="252" w:lineRule="auto"/>
            </w:pPr>
            <w:r>
              <w:rPr>
                <w:rFonts w:cs="Times New Roman"/>
                <w:sz w:val="18"/>
              </w:rPr>
              <w:t>Dashboard và menu</w:t>
            </w:r>
          </w:p>
        </w:tc>
        <w:tc>
          <w:tcPr>
            <w:tcW w:w="3024" w:type="dxa"/>
            <w:tcMar>
              <w:top w:w="70" w:type="dxa"/>
              <w:left w:w="75" w:type="dxa"/>
              <w:bottom w:w="70" w:type="dxa"/>
              <w:right w:w="75" w:type="dxa"/>
            </w:tcMar>
            <w:vAlign w:val="center"/>
          </w:tcPr>
          <w:p w14:paraId="4452D1A9" w14:textId="77777777" w:rsidR="003F459D" w:rsidRDefault="00000000">
            <w:pPr>
              <w:spacing w:after="0" w:line="252" w:lineRule="auto"/>
            </w:pPr>
            <w:r>
              <w:rPr>
                <w:rFonts w:cs="Times New Roman"/>
                <w:sz w:val="18"/>
              </w:rPr>
              <w:t>Cung cấp chức năng theo vai trò người dùng.</w:t>
            </w:r>
          </w:p>
        </w:tc>
        <w:tc>
          <w:tcPr>
            <w:tcW w:w="3024" w:type="dxa"/>
            <w:tcMar>
              <w:top w:w="70" w:type="dxa"/>
              <w:left w:w="75" w:type="dxa"/>
              <w:bottom w:w="70" w:type="dxa"/>
              <w:right w:w="75" w:type="dxa"/>
            </w:tcMar>
            <w:vAlign w:val="center"/>
          </w:tcPr>
          <w:p w14:paraId="384220AE" w14:textId="77777777" w:rsidR="003F459D" w:rsidRDefault="00000000">
            <w:pPr>
              <w:spacing w:after="0" w:line="252" w:lineRule="auto"/>
            </w:pPr>
            <w:r>
              <w:rPr>
                <w:rFonts w:cs="Times New Roman"/>
                <w:sz w:val="18"/>
              </w:rPr>
              <w:t>Menu Admin/Staff, điều hướng, trạng thái nút và truy cập không đúng quyền.</w:t>
            </w:r>
          </w:p>
        </w:tc>
      </w:tr>
      <w:tr w:rsidR="003F459D" w14:paraId="60F4C881" w14:textId="77777777">
        <w:trPr>
          <w:cantSplit/>
          <w:jc w:val="center"/>
        </w:trPr>
        <w:tc>
          <w:tcPr>
            <w:tcW w:w="3024" w:type="dxa"/>
            <w:tcMar>
              <w:top w:w="70" w:type="dxa"/>
              <w:left w:w="75" w:type="dxa"/>
              <w:bottom w:w="70" w:type="dxa"/>
              <w:right w:w="75" w:type="dxa"/>
            </w:tcMar>
            <w:vAlign w:val="center"/>
          </w:tcPr>
          <w:p w14:paraId="19850495" w14:textId="77777777" w:rsidR="003F459D" w:rsidRDefault="00000000">
            <w:pPr>
              <w:spacing w:after="0" w:line="252" w:lineRule="auto"/>
            </w:pPr>
            <w:r>
              <w:rPr>
                <w:rFonts w:cs="Times New Roman"/>
                <w:sz w:val="18"/>
              </w:rPr>
              <w:t>Màn hình dữ liệu nền</w:t>
            </w:r>
          </w:p>
        </w:tc>
        <w:tc>
          <w:tcPr>
            <w:tcW w:w="3024" w:type="dxa"/>
            <w:tcMar>
              <w:top w:w="70" w:type="dxa"/>
              <w:left w:w="75" w:type="dxa"/>
              <w:bottom w:w="70" w:type="dxa"/>
              <w:right w:w="75" w:type="dxa"/>
            </w:tcMar>
            <w:vAlign w:val="center"/>
          </w:tcPr>
          <w:p w14:paraId="1F0D9036" w14:textId="77777777" w:rsidR="003F459D" w:rsidRDefault="00000000">
            <w:pPr>
              <w:spacing w:after="0" w:line="252" w:lineRule="auto"/>
            </w:pPr>
            <w:r>
              <w:rPr>
                <w:rFonts w:cs="Times New Roman"/>
                <w:sz w:val="18"/>
              </w:rPr>
              <w:t>Quản lý danh mục, sách, khách hàng và nhà cung cấp.</w:t>
            </w:r>
          </w:p>
        </w:tc>
        <w:tc>
          <w:tcPr>
            <w:tcW w:w="3024" w:type="dxa"/>
            <w:tcMar>
              <w:top w:w="70" w:type="dxa"/>
              <w:left w:w="75" w:type="dxa"/>
              <w:bottom w:w="70" w:type="dxa"/>
              <w:right w:w="75" w:type="dxa"/>
            </w:tcMar>
            <w:vAlign w:val="center"/>
          </w:tcPr>
          <w:p w14:paraId="6662376A" w14:textId="77777777" w:rsidR="003F459D" w:rsidRDefault="00000000">
            <w:pPr>
              <w:spacing w:after="0" w:line="252" w:lineRule="auto"/>
            </w:pPr>
            <w:r>
              <w:rPr>
                <w:rFonts w:cs="Times New Roman"/>
                <w:sz w:val="18"/>
              </w:rPr>
              <w:t>CRUD, dữ liệu bắt buộc, tìm kiếm, khóa bản ghi và thông báo validation.</w:t>
            </w:r>
          </w:p>
        </w:tc>
      </w:tr>
      <w:tr w:rsidR="003F459D" w14:paraId="1B6374DC" w14:textId="77777777">
        <w:trPr>
          <w:cantSplit/>
          <w:jc w:val="center"/>
        </w:trPr>
        <w:tc>
          <w:tcPr>
            <w:tcW w:w="3024" w:type="dxa"/>
            <w:tcMar>
              <w:top w:w="70" w:type="dxa"/>
              <w:left w:w="75" w:type="dxa"/>
              <w:bottom w:w="70" w:type="dxa"/>
              <w:right w:w="75" w:type="dxa"/>
            </w:tcMar>
            <w:vAlign w:val="center"/>
          </w:tcPr>
          <w:p w14:paraId="29BCE564" w14:textId="77777777" w:rsidR="003F459D" w:rsidRDefault="00000000">
            <w:pPr>
              <w:spacing w:after="0" w:line="252" w:lineRule="auto"/>
            </w:pPr>
            <w:r>
              <w:rPr>
                <w:rFonts w:cs="Times New Roman"/>
                <w:sz w:val="18"/>
              </w:rPr>
              <w:t>Màn hình nhập sách</w:t>
            </w:r>
          </w:p>
        </w:tc>
        <w:tc>
          <w:tcPr>
            <w:tcW w:w="3024" w:type="dxa"/>
            <w:tcMar>
              <w:top w:w="70" w:type="dxa"/>
              <w:left w:w="75" w:type="dxa"/>
              <w:bottom w:w="70" w:type="dxa"/>
              <w:right w:w="75" w:type="dxa"/>
            </w:tcMar>
            <w:vAlign w:val="center"/>
          </w:tcPr>
          <w:p w14:paraId="4EB8EFB7" w14:textId="77777777" w:rsidR="003F459D" w:rsidRDefault="00000000">
            <w:pPr>
              <w:spacing w:after="0" w:line="252" w:lineRule="auto"/>
            </w:pPr>
            <w:r>
              <w:rPr>
                <w:rFonts w:cs="Times New Roman"/>
                <w:sz w:val="18"/>
              </w:rPr>
              <w:t>Tạo phiếu nhập và cập nhật số lượng tồn hiển thị.</w:t>
            </w:r>
          </w:p>
        </w:tc>
        <w:tc>
          <w:tcPr>
            <w:tcW w:w="3024" w:type="dxa"/>
            <w:tcMar>
              <w:top w:w="70" w:type="dxa"/>
              <w:left w:w="75" w:type="dxa"/>
              <w:bottom w:w="70" w:type="dxa"/>
              <w:right w:w="75" w:type="dxa"/>
            </w:tcMar>
            <w:vAlign w:val="center"/>
          </w:tcPr>
          <w:p w14:paraId="27D116C6" w14:textId="77777777" w:rsidR="003F459D" w:rsidRDefault="00000000">
            <w:pPr>
              <w:spacing w:after="0" w:line="252" w:lineRule="auto"/>
            </w:pPr>
            <w:r>
              <w:rPr>
                <w:rFonts w:cs="Times New Roman"/>
                <w:sz w:val="18"/>
              </w:rPr>
              <w:t>Phiếu hợp lệ, danh sách rỗng, số lượng/giá không hợp lệ và tồn trước/sau.</w:t>
            </w:r>
          </w:p>
        </w:tc>
      </w:tr>
      <w:tr w:rsidR="003F459D" w14:paraId="32AFBB1A" w14:textId="77777777">
        <w:trPr>
          <w:cantSplit/>
          <w:jc w:val="center"/>
        </w:trPr>
        <w:tc>
          <w:tcPr>
            <w:tcW w:w="3024" w:type="dxa"/>
            <w:tcMar>
              <w:top w:w="70" w:type="dxa"/>
              <w:left w:w="75" w:type="dxa"/>
              <w:bottom w:w="70" w:type="dxa"/>
              <w:right w:w="75" w:type="dxa"/>
            </w:tcMar>
            <w:vAlign w:val="center"/>
          </w:tcPr>
          <w:p w14:paraId="5186E7F9" w14:textId="77777777" w:rsidR="003F459D" w:rsidRDefault="00000000">
            <w:pPr>
              <w:spacing w:after="0" w:line="252" w:lineRule="auto"/>
            </w:pPr>
            <w:r>
              <w:rPr>
                <w:rFonts w:cs="Times New Roman"/>
                <w:sz w:val="18"/>
              </w:rPr>
              <w:t>Màn hình bán hàng</w:t>
            </w:r>
          </w:p>
        </w:tc>
        <w:tc>
          <w:tcPr>
            <w:tcW w:w="3024" w:type="dxa"/>
            <w:tcMar>
              <w:top w:w="70" w:type="dxa"/>
              <w:left w:w="75" w:type="dxa"/>
              <w:bottom w:w="70" w:type="dxa"/>
              <w:right w:w="75" w:type="dxa"/>
            </w:tcMar>
            <w:vAlign w:val="center"/>
          </w:tcPr>
          <w:p w14:paraId="3F7E234F" w14:textId="77777777" w:rsidR="003F459D" w:rsidRDefault="00000000">
            <w:pPr>
              <w:spacing w:after="0" w:line="252" w:lineRule="auto"/>
            </w:pPr>
            <w:r>
              <w:rPr>
                <w:rFonts w:cs="Times New Roman"/>
                <w:sz w:val="18"/>
              </w:rPr>
              <w:t>Tạo giỏ hàng, thanh toán và hóa đơn.</w:t>
            </w:r>
          </w:p>
        </w:tc>
        <w:tc>
          <w:tcPr>
            <w:tcW w:w="3024" w:type="dxa"/>
            <w:tcMar>
              <w:top w:w="70" w:type="dxa"/>
              <w:left w:w="75" w:type="dxa"/>
              <w:bottom w:w="70" w:type="dxa"/>
              <w:right w:w="75" w:type="dxa"/>
            </w:tcMar>
            <w:vAlign w:val="center"/>
          </w:tcPr>
          <w:p w14:paraId="651D5E18" w14:textId="77777777" w:rsidR="003F459D" w:rsidRDefault="00000000">
            <w:pPr>
              <w:spacing w:after="0" w:line="252" w:lineRule="auto"/>
            </w:pPr>
            <w:r>
              <w:rPr>
                <w:rFonts w:cs="Times New Roman"/>
                <w:sz w:val="18"/>
              </w:rPr>
              <w:t>Giỏ rỗng, số lượng biên, vượt tồn, tính tổng và trạng thái hóa đơn.</w:t>
            </w:r>
          </w:p>
        </w:tc>
      </w:tr>
      <w:tr w:rsidR="003F459D" w14:paraId="591539A0" w14:textId="77777777">
        <w:trPr>
          <w:cantSplit/>
          <w:jc w:val="center"/>
        </w:trPr>
        <w:tc>
          <w:tcPr>
            <w:tcW w:w="3024" w:type="dxa"/>
            <w:tcMar>
              <w:top w:w="70" w:type="dxa"/>
              <w:left w:w="75" w:type="dxa"/>
              <w:bottom w:w="70" w:type="dxa"/>
              <w:right w:w="75" w:type="dxa"/>
            </w:tcMar>
            <w:vAlign w:val="center"/>
          </w:tcPr>
          <w:p w14:paraId="1AA99C01" w14:textId="77777777" w:rsidR="003F459D" w:rsidRDefault="00000000">
            <w:pPr>
              <w:spacing w:after="0" w:line="252" w:lineRule="auto"/>
            </w:pPr>
            <w:r>
              <w:rPr>
                <w:rFonts w:cs="Times New Roman"/>
                <w:sz w:val="18"/>
              </w:rPr>
              <w:t>Màn hình tồn kho</w:t>
            </w:r>
          </w:p>
        </w:tc>
        <w:tc>
          <w:tcPr>
            <w:tcW w:w="3024" w:type="dxa"/>
            <w:tcMar>
              <w:top w:w="70" w:type="dxa"/>
              <w:left w:w="75" w:type="dxa"/>
              <w:bottom w:w="70" w:type="dxa"/>
              <w:right w:w="75" w:type="dxa"/>
            </w:tcMar>
            <w:vAlign w:val="center"/>
          </w:tcPr>
          <w:p w14:paraId="77D297BE" w14:textId="77777777" w:rsidR="003F459D" w:rsidRDefault="00000000">
            <w:pPr>
              <w:spacing w:after="0" w:line="252" w:lineRule="auto"/>
            </w:pPr>
            <w:r>
              <w:rPr>
                <w:rFonts w:cs="Times New Roman"/>
                <w:sz w:val="18"/>
              </w:rPr>
              <w:t>Hiển thị tồn, cảnh báo sắp hết và điều chỉnh.</w:t>
            </w:r>
          </w:p>
        </w:tc>
        <w:tc>
          <w:tcPr>
            <w:tcW w:w="3024" w:type="dxa"/>
            <w:tcMar>
              <w:top w:w="70" w:type="dxa"/>
              <w:left w:w="75" w:type="dxa"/>
              <w:bottom w:w="70" w:type="dxa"/>
              <w:right w:w="75" w:type="dxa"/>
            </w:tcMar>
            <w:vAlign w:val="center"/>
          </w:tcPr>
          <w:p w14:paraId="65145BDE" w14:textId="77777777" w:rsidR="003F459D" w:rsidRDefault="00000000">
            <w:pPr>
              <w:spacing w:after="0" w:line="252" w:lineRule="auto"/>
            </w:pPr>
            <w:r>
              <w:rPr>
                <w:rFonts w:cs="Times New Roman"/>
                <w:sz w:val="18"/>
              </w:rPr>
              <w:t>Danh sách, lọc, điều chỉnh hợp lệ và ngăn tồn âm.</w:t>
            </w:r>
          </w:p>
        </w:tc>
      </w:tr>
      <w:tr w:rsidR="003F459D" w14:paraId="37D40687" w14:textId="77777777">
        <w:trPr>
          <w:cantSplit/>
          <w:jc w:val="center"/>
        </w:trPr>
        <w:tc>
          <w:tcPr>
            <w:tcW w:w="3024" w:type="dxa"/>
            <w:tcMar>
              <w:top w:w="70" w:type="dxa"/>
              <w:left w:w="75" w:type="dxa"/>
              <w:bottom w:w="70" w:type="dxa"/>
              <w:right w:w="75" w:type="dxa"/>
            </w:tcMar>
            <w:vAlign w:val="center"/>
          </w:tcPr>
          <w:p w14:paraId="1E509122" w14:textId="77777777" w:rsidR="003F459D" w:rsidRDefault="00000000">
            <w:pPr>
              <w:spacing w:after="0" w:line="252" w:lineRule="auto"/>
            </w:pPr>
            <w:r>
              <w:rPr>
                <w:rFonts w:cs="Times New Roman"/>
                <w:sz w:val="18"/>
              </w:rPr>
              <w:t>Màn hình báo cáo</w:t>
            </w:r>
          </w:p>
        </w:tc>
        <w:tc>
          <w:tcPr>
            <w:tcW w:w="3024" w:type="dxa"/>
            <w:tcMar>
              <w:top w:w="70" w:type="dxa"/>
              <w:left w:w="75" w:type="dxa"/>
              <w:bottom w:w="70" w:type="dxa"/>
              <w:right w:w="75" w:type="dxa"/>
            </w:tcMar>
            <w:vAlign w:val="center"/>
          </w:tcPr>
          <w:p w14:paraId="13DC8F4F" w14:textId="77777777" w:rsidR="003F459D" w:rsidRDefault="00000000">
            <w:pPr>
              <w:spacing w:after="0" w:line="252" w:lineRule="auto"/>
            </w:pPr>
            <w:r>
              <w:rPr>
                <w:rFonts w:cs="Times New Roman"/>
                <w:sz w:val="18"/>
              </w:rPr>
              <w:t>Hiển thị doanh thu, sách bán chạy và xuất tệp.</w:t>
            </w:r>
          </w:p>
        </w:tc>
        <w:tc>
          <w:tcPr>
            <w:tcW w:w="3024" w:type="dxa"/>
            <w:tcMar>
              <w:top w:w="70" w:type="dxa"/>
              <w:left w:w="75" w:type="dxa"/>
              <w:bottom w:w="70" w:type="dxa"/>
              <w:right w:w="75" w:type="dxa"/>
            </w:tcMar>
            <w:vAlign w:val="center"/>
          </w:tcPr>
          <w:p w14:paraId="0F7287E5" w14:textId="77777777" w:rsidR="003F459D" w:rsidRDefault="00000000">
            <w:pPr>
              <w:spacing w:after="0" w:line="252" w:lineRule="auto"/>
            </w:pPr>
            <w:r>
              <w:rPr>
                <w:rFonts w:cs="Times New Roman"/>
                <w:sz w:val="18"/>
              </w:rPr>
              <w:t>Khoảng ngày, ngày kết thúc, không có dữ liệu và xuất Excel.</w:t>
            </w:r>
          </w:p>
        </w:tc>
      </w:tr>
      <w:tr w:rsidR="003F459D" w14:paraId="30FC4349" w14:textId="77777777">
        <w:trPr>
          <w:cantSplit/>
          <w:jc w:val="center"/>
        </w:trPr>
        <w:tc>
          <w:tcPr>
            <w:tcW w:w="3024" w:type="dxa"/>
            <w:tcMar>
              <w:top w:w="70" w:type="dxa"/>
              <w:left w:w="75" w:type="dxa"/>
              <w:bottom w:w="70" w:type="dxa"/>
              <w:right w:w="75" w:type="dxa"/>
            </w:tcMar>
            <w:vAlign w:val="center"/>
          </w:tcPr>
          <w:p w14:paraId="5C0B3492" w14:textId="77777777" w:rsidR="003F459D" w:rsidRDefault="00000000">
            <w:pPr>
              <w:spacing w:after="0" w:line="252" w:lineRule="auto"/>
            </w:pPr>
            <w:r>
              <w:rPr>
                <w:rFonts w:cs="Times New Roman"/>
                <w:sz w:val="18"/>
              </w:rPr>
              <w:t>Môi trường SQL Server</w:t>
            </w:r>
          </w:p>
        </w:tc>
        <w:tc>
          <w:tcPr>
            <w:tcW w:w="3024" w:type="dxa"/>
            <w:tcMar>
              <w:top w:w="70" w:type="dxa"/>
              <w:left w:w="75" w:type="dxa"/>
              <w:bottom w:w="70" w:type="dxa"/>
              <w:right w:w="75" w:type="dxa"/>
            </w:tcMar>
            <w:vAlign w:val="center"/>
          </w:tcPr>
          <w:p w14:paraId="34ECA27A" w14:textId="77777777" w:rsidR="003F459D" w:rsidRDefault="00000000">
            <w:pPr>
              <w:spacing w:after="0" w:line="252" w:lineRule="auto"/>
            </w:pPr>
            <w:r>
              <w:rPr>
                <w:rFonts w:cs="Times New Roman"/>
                <w:sz w:val="18"/>
              </w:rPr>
              <w:t>Cung cấp dữ liệu để ứng dụng hoạt động.</w:t>
            </w:r>
          </w:p>
        </w:tc>
        <w:tc>
          <w:tcPr>
            <w:tcW w:w="3024" w:type="dxa"/>
            <w:tcMar>
              <w:top w:w="70" w:type="dxa"/>
              <w:left w:w="75" w:type="dxa"/>
              <w:bottom w:w="70" w:type="dxa"/>
              <w:right w:w="75" w:type="dxa"/>
            </w:tcMar>
            <w:vAlign w:val="center"/>
          </w:tcPr>
          <w:p w14:paraId="7521E933" w14:textId="77777777" w:rsidR="003F459D" w:rsidRDefault="00000000">
            <w:pPr>
              <w:spacing w:after="0" w:line="252" w:lineRule="auto"/>
            </w:pPr>
            <w:r>
              <w:rPr>
                <w:rFonts w:cs="Times New Roman"/>
                <w:sz w:val="18"/>
              </w:rPr>
              <w:t>Khả năng kết nối và thông báo khi môi trường không sẵn sàng; không dùng truy vấn nội bộ để kết luận Pass/Fail.</w:t>
            </w:r>
          </w:p>
        </w:tc>
      </w:tr>
    </w:tbl>
    <w:p w14:paraId="58AE27CD" w14:textId="77777777" w:rsidR="003F459D" w:rsidRDefault="003F459D"/>
    <w:p w14:paraId="2C39CCF9" w14:textId="77777777" w:rsidR="003F459D" w:rsidRDefault="00000000">
      <w:pPr>
        <w:pStyle w:val="Heading3"/>
        <w:spacing w:after="80"/>
        <w:rPr>
          <w:rFonts w:ascii="Times New Roman" w:eastAsia="Times New Roman" w:hAnsi="Times New Roman" w:cs="Times New Roman"/>
        </w:rPr>
      </w:pPr>
      <w:r>
        <w:rPr>
          <w:rFonts w:ascii="Times New Roman" w:eastAsia="Times New Roman" w:hAnsi="Times New Roman" w:cs="Times New Roman"/>
        </w:rPr>
        <w:lastRenderedPageBreak/>
        <w:t>2.1.3. Chức năng cốt lõi và mức ưu tiên</w:t>
      </w:r>
    </w:p>
    <w:p w14:paraId="40793CB5" w14:textId="77777777" w:rsidR="003F459D" w:rsidRDefault="003F459D"/>
    <w:p w14:paraId="061AB3D7" w14:textId="77777777" w:rsidR="003F459D" w:rsidRDefault="00000000">
      <w:pPr>
        <w:keepNext/>
        <w:spacing w:before="60"/>
        <w:jc w:val="center"/>
      </w:pPr>
      <w:r>
        <w:rPr>
          <w:rFonts w:cs="Times New Roman"/>
          <w:b/>
          <w:i/>
          <w:sz w:val="22"/>
        </w:rPr>
        <w:t>Bảng 2.4. Danh sách phân hệ cần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680"/>
        <w:gridCol w:w="2041"/>
        <w:gridCol w:w="4932"/>
        <w:gridCol w:w="794"/>
      </w:tblGrid>
      <w:tr w:rsidR="003F459D" w14:paraId="0BE491E7" w14:textId="77777777">
        <w:trPr>
          <w:cantSplit/>
          <w:tblHeader/>
          <w:jc w:val="center"/>
        </w:trPr>
        <w:tc>
          <w:tcPr>
            <w:tcW w:w="680" w:type="dxa"/>
            <w:shd w:val="clear" w:color="auto" w:fill="D9EAF7"/>
            <w:tcMar>
              <w:top w:w="70" w:type="dxa"/>
              <w:left w:w="75" w:type="dxa"/>
              <w:bottom w:w="70" w:type="dxa"/>
              <w:right w:w="75" w:type="dxa"/>
            </w:tcMar>
            <w:vAlign w:val="center"/>
          </w:tcPr>
          <w:p w14:paraId="4971E88A" w14:textId="77777777" w:rsidR="003F459D" w:rsidRDefault="00000000">
            <w:pPr>
              <w:spacing w:after="0" w:line="252" w:lineRule="auto"/>
              <w:jc w:val="center"/>
            </w:pPr>
            <w:r>
              <w:rPr>
                <w:rFonts w:cs="Times New Roman"/>
                <w:b/>
                <w:sz w:val="18"/>
              </w:rPr>
              <w:t>Mã</w:t>
            </w:r>
          </w:p>
        </w:tc>
        <w:tc>
          <w:tcPr>
            <w:tcW w:w="2041" w:type="dxa"/>
            <w:shd w:val="clear" w:color="auto" w:fill="D9EAF7"/>
            <w:tcMar>
              <w:top w:w="70" w:type="dxa"/>
              <w:left w:w="75" w:type="dxa"/>
              <w:bottom w:w="70" w:type="dxa"/>
              <w:right w:w="75" w:type="dxa"/>
            </w:tcMar>
            <w:vAlign w:val="center"/>
          </w:tcPr>
          <w:p w14:paraId="31F2E122" w14:textId="77777777" w:rsidR="003F459D" w:rsidRDefault="00000000">
            <w:pPr>
              <w:spacing w:after="0" w:line="252" w:lineRule="auto"/>
              <w:jc w:val="center"/>
            </w:pPr>
            <w:r>
              <w:rPr>
                <w:rFonts w:cs="Times New Roman"/>
                <w:b/>
                <w:sz w:val="18"/>
              </w:rPr>
              <w:t>Phân hệ/chức năng</w:t>
            </w:r>
          </w:p>
        </w:tc>
        <w:tc>
          <w:tcPr>
            <w:tcW w:w="4932" w:type="dxa"/>
            <w:shd w:val="clear" w:color="auto" w:fill="D9EAF7"/>
            <w:tcMar>
              <w:top w:w="70" w:type="dxa"/>
              <w:left w:w="75" w:type="dxa"/>
              <w:bottom w:w="70" w:type="dxa"/>
              <w:right w:w="75" w:type="dxa"/>
            </w:tcMar>
            <w:vAlign w:val="center"/>
          </w:tcPr>
          <w:p w14:paraId="4DB39783" w14:textId="77777777" w:rsidR="003F459D" w:rsidRDefault="00000000">
            <w:pPr>
              <w:spacing w:after="0" w:line="252" w:lineRule="auto"/>
              <w:jc w:val="center"/>
            </w:pPr>
            <w:r>
              <w:rPr>
                <w:rFonts w:cs="Times New Roman"/>
                <w:b/>
                <w:sz w:val="18"/>
              </w:rPr>
              <w:t>Nghiệp vụ chính</w:t>
            </w:r>
          </w:p>
        </w:tc>
        <w:tc>
          <w:tcPr>
            <w:tcW w:w="794" w:type="dxa"/>
            <w:shd w:val="clear" w:color="auto" w:fill="D9EAF7"/>
            <w:tcMar>
              <w:top w:w="70" w:type="dxa"/>
              <w:left w:w="75" w:type="dxa"/>
              <w:bottom w:w="70" w:type="dxa"/>
              <w:right w:w="75" w:type="dxa"/>
            </w:tcMar>
            <w:vAlign w:val="center"/>
          </w:tcPr>
          <w:p w14:paraId="7DC86556" w14:textId="77777777" w:rsidR="003F459D" w:rsidRDefault="00000000">
            <w:pPr>
              <w:spacing w:after="0" w:line="252" w:lineRule="auto"/>
              <w:jc w:val="center"/>
            </w:pPr>
            <w:r>
              <w:rPr>
                <w:rFonts w:cs="Times New Roman"/>
                <w:b/>
                <w:sz w:val="18"/>
              </w:rPr>
              <w:t>Ưu tiên</w:t>
            </w:r>
          </w:p>
        </w:tc>
      </w:tr>
      <w:tr w:rsidR="003F459D" w14:paraId="7D850F17" w14:textId="77777777">
        <w:trPr>
          <w:cantSplit/>
          <w:jc w:val="center"/>
        </w:trPr>
        <w:tc>
          <w:tcPr>
            <w:tcW w:w="680" w:type="dxa"/>
            <w:tcMar>
              <w:top w:w="70" w:type="dxa"/>
              <w:left w:w="75" w:type="dxa"/>
              <w:bottom w:w="70" w:type="dxa"/>
              <w:right w:w="75" w:type="dxa"/>
            </w:tcMar>
            <w:vAlign w:val="center"/>
          </w:tcPr>
          <w:p w14:paraId="5ABDEF8E" w14:textId="77777777" w:rsidR="003F459D" w:rsidRDefault="00000000">
            <w:pPr>
              <w:spacing w:after="0" w:line="252" w:lineRule="auto"/>
              <w:jc w:val="left"/>
            </w:pPr>
            <w:r>
              <w:rPr>
                <w:rFonts w:cs="Times New Roman"/>
                <w:sz w:val="18"/>
              </w:rPr>
              <w:t>F01</w:t>
            </w:r>
          </w:p>
        </w:tc>
        <w:tc>
          <w:tcPr>
            <w:tcW w:w="2041" w:type="dxa"/>
            <w:tcMar>
              <w:top w:w="70" w:type="dxa"/>
              <w:left w:w="75" w:type="dxa"/>
              <w:bottom w:w="70" w:type="dxa"/>
              <w:right w:w="75" w:type="dxa"/>
            </w:tcMar>
            <w:vAlign w:val="center"/>
          </w:tcPr>
          <w:p w14:paraId="439C13F8" w14:textId="77777777" w:rsidR="003F459D" w:rsidRDefault="00000000">
            <w:pPr>
              <w:spacing w:after="0" w:line="252" w:lineRule="auto"/>
              <w:jc w:val="left"/>
            </w:pPr>
            <w:r>
              <w:rPr>
                <w:rFonts w:cs="Times New Roman"/>
                <w:sz w:val="18"/>
              </w:rPr>
              <w:t>Đăng nhập/đăng xuất</w:t>
            </w:r>
          </w:p>
        </w:tc>
        <w:tc>
          <w:tcPr>
            <w:tcW w:w="4932" w:type="dxa"/>
            <w:tcMar>
              <w:top w:w="70" w:type="dxa"/>
              <w:left w:w="75" w:type="dxa"/>
              <w:bottom w:w="70" w:type="dxa"/>
              <w:right w:w="75" w:type="dxa"/>
            </w:tcMar>
            <w:vAlign w:val="center"/>
          </w:tcPr>
          <w:p w14:paraId="55B6F4D3" w14:textId="77777777" w:rsidR="003F459D" w:rsidRDefault="00000000">
            <w:pPr>
              <w:spacing w:after="0" w:line="252" w:lineRule="auto"/>
              <w:jc w:val="left"/>
            </w:pPr>
            <w:r>
              <w:rPr>
                <w:rFonts w:cs="Times New Roman"/>
                <w:sz w:val="18"/>
              </w:rPr>
              <w:t>Xác thực tài khoản, trạng thái hoạt động, tạo và xóa phiên.</w:t>
            </w:r>
          </w:p>
        </w:tc>
        <w:tc>
          <w:tcPr>
            <w:tcW w:w="794" w:type="dxa"/>
            <w:tcMar>
              <w:top w:w="70" w:type="dxa"/>
              <w:left w:w="75" w:type="dxa"/>
              <w:bottom w:w="70" w:type="dxa"/>
              <w:right w:w="75" w:type="dxa"/>
            </w:tcMar>
            <w:vAlign w:val="center"/>
          </w:tcPr>
          <w:p w14:paraId="66DB136C" w14:textId="77777777" w:rsidR="003F459D" w:rsidRDefault="00000000">
            <w:pPr>
              <w:spacing w:after="0" w:line="252" w:lineRule="auto"/>
              <w:jc w:val="left"/>
            </w:pPr>
            <w:r>
              <w:rPr>
                <w:rFonts w:cs="Times New Roman"/>
                <w:sz w:val="18"/>
              </w:rPr>
              <w:t>P1</w:t>
            </w:r>
          </w:p>
        </w:tc>
      </w:tr>
      <w:tr w:rsidR="003F459D" w14:paraId="354CC7C1" w14:textId="77777777">
        <w:trPr>
          <w:cantSplit/>
          <w:jc w:val="center"/>
        </w:trPr>
        <w:tc>
          <w:tcPr>
            <w:tcW w:w="680" w:type="dxa"/>
            <w:tcMar>
              <w:top w:w="70" w:type="dxa"/>
              <w:left w:w="75" w:type="dxa"/>
              <w:bottom w:w="70" w:type="dxa"/>
              <w:right w:w="75" w:type="dxa"/>
            </w:tcMar>
            <w:vAlign w:val="center"/>
          </w:tcPr>
          <w:p w14:paraId="74A0E508" w14:textId="77777777" w:rsidR="003F459D" w:rsidRDefault="00000000">
            <w:pPr>
              <w:spacing w:after="0" w:line="252" w:lineRule="auto"/>
              <w:jc w:val="left"/>
            </w:pPr>
            <w:r>
              <w:rPr>
                <w:rFonts w:cs="Times New Roman"/>
                <w:sz w:val="18"/>
              </w:rPr>
              <w:t>F02</w:t>
            </w:r>
          </w:p>
        </w:tc>
        <w:tc>
          <w:tcPr>
            <w:tcW w:w="2041" w:type="dxa"/>
            <w:tcMar>
              <w:top w:w="70" w:type="dxa"/>
              <w:left w:w="75" w:type="dxa"/>
              <w:bottom w:w="70" w:type="dxa"/>
              <w:right w:w="75" w:type="dxa"/>
            </w:tcMar>
            <w:vAlign w:val="center"/>
          </w:tcPr>
          <w:p w14:paraId="5B7F5186" w14:textId="77777777" w:rsidR="003F459D" w:rsidRDefault="00000000">
            <w:pPr>
              <w:spacing w:after="0" w:line="252" w:lineRule="auto"/>
              <w:jc w:val="left"/>
            </w:pPr>
            <w:r>
              <w:rPr>
                <w:rFonts w:cs="Times New Roman"/>
                <w:sz w:val="18"/>
              </w:rPr>
              <w:t>Phân quyền</w:t>
            </w:r>
          </w:p>
        </w:tc>
        <w:tc>
          <w:tcPr>
            <w:tcW w:w="4932" w:type="dxa"/>
            <w:tcMar>
              <w:top w:w="70" w:type="dxa"/>
              <w:left w:w="75" w:type="dxa"/>
              <w:bottom w:w="70" w:type="dxa"/>
              <w:right w:w="75" w:type="dxa"/>
            </w:tcMar>
            <w:vAlign w:val="center"/>
          </w:tcPr>
          <w:p w14:paraId="3E6777FE" w14:textId="77777777" w:rsidR="003F459D" w:rsidRDefault="00000000">
            <w:pPr>
              <w:spacing w:after="0" w:line="252" w:lineRule="auto"/>
              <w:jc w:val="left"/>
            </w:pPr>
            <w:r>
              <w:rPr>
                <w:rFonts w:cs="Times New Roman"/>
                <w:sz w:val="18"/>
              </w:rPr>
              <w:t>Admin và Staff chỉ sử dụng chức năng thuộc vai trò.</w:t>
            </w:r>
          </w:p>
        </w:tc>
        <w:tc>
          <w:tcPr>
            <w:tcW w:w="794" w:type="dxa"/>
            <w:tcMar>
              <w:top w:w="70" w:type="dxa"/>
              <w:left w:w="75" w:type="dxa"/>
              <w:bottom w:w="70" w:type="dxa"/>
              <w:right w:w="75" w:type="dxa"/>
            </w:tcMar>
            <w:vAlign w:val="center"/>
          </w:tcPr>
          <w:p w14:paraId="22731DD9" w14:textId="77777777" w:rsidR="003F459D" w:rsidRDefault="00000000">
            <w:pPr>
              <w:spacing w:after="0" w:line="252" w:lineRule="auto"/>
              <w:jc w:val="left"/>
            </w:pPr>
            <w:r>
              <w:rPr>
                <w:rFonts w:cs="Times New Roman"/>
                <w:sz w:val="18"/>
              </w:rPr>
              <w:t>P1</w:t>
            </w:r>
          </w:p>
        </w:tc>
      </w:tr>
      <w:tr w:rsidR="003F459D" w14:paraId="586D692B" w14:textId="77777777">
        <w:trPr>
          <w:cantSplit/>
          <w:jc w:val="center"/>
        </w:trPr>
        <w:tc>
          <w:tcPr>
            <w:tcW w:w="680" w:type="dxa"/>
            <w:tcMar>
              <w:top w:w="70" w:type="dxa"/>
              <w:left w:w="75" w:type="dxa"/>
              <w:bottom w:w="70" w:type="dxa"/>
              <w:right w:w="75" w:type="dxa"/>
            </w:tcMar>
            <w:vAlign w:val="center"/>
          </w:tcPr>
          <w:p w14:paraId="5D97FA3F" w14:textId="77777777" w:rsidR="003F459D" w:rsidRDefault="00000000">
            <w:pPr>
              <w:spacing w:after="0" w:line="252" w:lineRule="auto"/>
              <w:jc w:val="left"/>
            </w:pPr>
            <w:r>
              <w:rPr>
                <w:rFonts w:cs="Times New Roman"/>
                <w:sz w:val="18"/>
              </w:rPr>
              <w:t>F03</w:t>
            </w:r>
          </w:p>
        </w:tc>
        <w:tc>
          <w:tcPr>
            <w:tcW w:w="2041" w:type="dxa"/>
            <w:tcMar>
              <w:top w:w="70" w:type="dxa"/>
              <w:left w:w="75" w:type="dxa"/>
              <w:bottom w:w="70" w:type="dxa"/>
              <w:right w:w="75" w:type="dxa"/>
            </w:tcMar>
            <w:vAlign w:val="center"/>
          </w:tcPr>
          <w:p w14:paraId="2A683980" w14:textId="77777777" w:rsidR="003F459D" w:rsidRDefault="00000000">
            <w:pPr>
              <w:spacing w:after="0" w:line="252" w:lineRule="auto"/>
              <w:jc w:val="left"/>
            </w:pPr>
            <w:r>
              <w:rPr>
                <w:rFonts w:cs="Times New Roman"/>
                <w:sz w:val="18"/>
              </w:rPr>
              <w:t>Quản lý tài khoản/nhân viên</w:t>
            </w:r>
          </w:p>
        </w:tc>
        <w:tc>
          <w:tcPr>
            <w:tcW w:w="4932" w:type="dxa"/>
            <w:tcMar>
              <w:top w:w="70" w:type="dxa"/>
              <w:left w:w="75" w:type="dxa"/>
              <w:bottom w:w="70" w:type="dxa"/>
              <w:right w:w="75" w:type="dxa"/>
            </w:tcMar>
            <w:vAlign w:val="center"/>
          </w:tcPr>
          <w:p w14:paraId="7B72AB94" w14:textId="77777777" w:rsidR="003F459D" w:rsidRDefault="00000000">
            <w:pPr>
              <w:spacing w:after="0" w:line="252" w:lineRule="auto"/>
              <w:jc w:val="left"/>
            </w:pPr>
            <w:r>
              <w:rPr>
                <w:rFonts w:cs="Times New Roman"/>
                <w:sz w:val="18"/>
              </w:rPr>
              <w:t>Thêm, sửa, khóa, tìm kiếm và gán vai trò.</w:t>
            </w:r>
          </w:p>
        </w:tc>
        <w:tc>
          <w:tcPr>
            <w:tcW w:w="794" w:type="dxa"/>
            <w:tcMar>
              <w:top w:w="70" w:type="dxa"/>
              <w:left w:w="75" w:type="dxa"/>
              <w:bottom w:w="70" w:type="dxa"/>
              <w:right w:w="75" w:type="dxa"/>
            </w:tcMar>
            <w:vAlign w:val="center"/>
          </w:tcPr>
          <w:p w14:paraId="792D42ED" w14:textId="77777777" w:rsidR="003F459D" w:rsidRDefault="00000000">
            <w:pPr>
              <w:spacing w:after="0" w:line="252" w:lineRule="auto"/>
              <w:jc w:val="left"/>
            </w:pPr>
            <w:r>
              <w:rPr>
                <w:rFonts w:cs="Times New Roman"/>
                <w:sz w:val="18"/>
              </w:rPr>
              <w:t>P2</w:t>
            </w:r>
          </w:p>
        </w:tc>
      </w:tr>
      <w:tr w:rsidR="003F459D" w14:paraId="4ECB920B" w14:textId="77777777">
        <w:trPr>
          <w:cantSplit/>
          <w:jc w:val="center"/>
        </w:trPr>
        <w:tc>
          <w:tcPr>
            <w:tcW w:w="680" w:type="dxa"/>
            <w:tcMar>
              <w:top w:w="70" w:type="dxa"/>
              <w:left w:w="75" w:type="dxa"/>
              <w:bottom w:w="70" w:type="dxa"/>
              <w:right w:w="75" w:type="dxa"/>
            </w:tcMar>
            <w:vAlign w:val="center"/>
          </w:tcPr>
          <w:p w14:paraId="78688630" w14:textId="77777777" w:rsidR="003F459D" w:rsidRDefault="00000000">
            <w:pPr>
              <w:spacing w:after="0" w:line="252" w:lineRule="auto"/>
              <w:jc w:val="left"/>
            </w:pPr>
            <w:r>
              <w:rPr>
                <w:rFonts w:cs="Times New Roman"/>
                <w:sz w:val="18"/>
              </w:rPr>
              <w:t>F04</w:t>
            </w:r>
          </w:p>
        </w:tc>
        <w:tc>
          <w:tcPr>
            <w:tcW w:w="2041" w:type="dxa"/>
            <w:tcMar>
              <w:top w:w="70" w:type="dxa"/>
              <w:left w:w="75" w:type="dxa"/>
              <w:bottom w:w="70" w:type="dxa"/>
              <w:right w:w="75" w:type="dxa"/>
            </w:tcMar>
            <w:vAlign w:val="center"/>
          </w:tcPr>
          <w:p w14:paraId="5CF0CB08" w14:textId="77777777" w:rsidR="003F459D" w:rsidRDefault="00000000">
            <w:pPr>
              <w:spacing w:after="0" w:line="252" w:lineRule="auto"/>
              <w:jc w:val="left"/>
            </w:pPr>
            <w:r>
              <w:rPr>
                <w:rFonts w:cs="Times New Roman"/>
                <w:sz w:val="18"/>
              </w:rPr>
              <w:t>Quản lý sách</w:t>
            </w:r>
          </w:p>
        </w:tc>
        <w:tc>
          <w:tcPr>
            <w:tcW w:w="4932" w:type="dxa"/>
            <w:tcMar>
              <w:top w:w="70" w:type="dxa"/>
              <w:left w:w="75" w:type="dxa"/>
              <w:bottom w:w="70" w:type="dxa"/>
              <w:right w:w="75" w:type="dxa"/>
            </w:tcMar>
            <w:vAlign w:val="center"/>
          </w:tcPr>
          <w:p w14:paraId="1CA9EBD1" w14:textId="77777777" w:rsidR="003F459D" w:rsidRDefault="00000000">
            <w:pPr>
              <w:spacing w:after="0" w:line="252" w:lineRule="auto"/>
              <w:jc w:val="left"/>
            </w:pPr>
            <w:r>
              <w:rPr>
                <w:rFonts w:cs="Times New Roman"/>
                <w:sz w:val="18"/>
              </w:rPr>
              <w:t>CRUD sách, ISBN, giá, ảnh bìa, trạng thái.</w:t>
            </w:r>
          </w:p>
        </w:tc>
        <w:tc>
          <w:tcPr>
            <w:tcW w:w="794" w:type="dxa"/>
            <w:tcMar>
              <w:top w:w="70" w:type="dxa"/>
              <w:left w:w="75" w:type="dxa"/>
              <w:bottom w:w="70" w:type="dxa"/>
              <w:right w:w="75" w:type="dxa"/>
            </w:tcMar>
            <w:vAlign w:val="center"/>
          </w:tcPr>
          <w:p w14:paraId="3DC878B5" w14:textId="77777777" w:rsidR="003F459D" w:rsidRDefault="00000000">
            <w:pPr>
              <w:spacing w:after="0" w:line="252" w:lineRule="auto"/>
              <w:jc w:val="left"/>
            </w:pPr>
            <w:r>
              <w:rPr>
                <w:rFonts w:cs="Times New Roman"/>
                <w:sz w:val="18"/>
              </w:rPr>
              <w:t>P1</w:t>
            </w:r>
          </w:p>
        </w:tc>
      </w:tr>
      <w:tr w:rsidR="003F459D" w14:paraId="7CB95A0D" w14:textId="77777777">
        <w:trPr>
          <w:cantSplit/>
          <w:jc w:val="center"/>
        </w:trPr>
        <w:tc>
          <w:tcPr>
            <w:tcW w:w="680" w:type="dxa"/>
            <w:tcMar>
              <w:top w:w="70" w:type="dxa"/>
              <w:left w:w="75" w:type="dxa"/>
              <w:bottom w:w="70" w:type="dxa"/>
              <w:right w:w="75" w:type="dxa"/>
            </w:tcMar>
            <w:vAlign w:val="center"/>
          </w:tcPr>
          <w:p w14:paraId="72AE851D" w14:textId="77777777" w:rsidR="003F459D" w:rsidRDefault="00000000">
            <w:pPr>
              <w:spacing w:after="0" w:line="252" w:lineRule="auto"/>
              <w:jc w:val="left"/>
            </w:pPr>
            <w:r>
              <w:rPr>
                <w:rFonts w:cs="Times New Roman"/>
                <w:sz w:val="18"/>
              </w:rPr>
              <w:t>F05</w:t>
            </w:r>
          </w:p>
        </w:tc>
        <w:tc>
          <w:tcPr>
            <w:tcW w:w="2041" w:type="dxa"/>
            <w:tcMar>
              <w:top w:w="70" w:type="dxa"/>
              <w:left w:w="75" w:type="dxa"/>
              <w:bottom w:w="70" w:type="dxa"/>
              <w:right w:w="75" w:type="dxa"/>
            </w:tcMar>
            <w:vAlign w:val="center"/>
          </w:tcPr>
          <w:p w14:paraId="2C359090" w14:textId="77777777" w:rsidR="003F459D" w:rsidRDefault="00000000">
            <w:pPr>
              <w:spacing w:after="0" w:line="252" w:lineRule="auto"/>
              <w:jc w:val="left"/>
            </w:pPr>
            <w:r>
              <w:rPr>
                <w:rFonts w:cs="Times New Roman"/>
                <w:sz w:val="18"/>
              </w:rPr>
              <w:t>Danh mục/tác giả/NXB</w:t>
            </w:r>
          </w:p>
        </w:tc>
        <w:tc>
          <w:tcPr>
            <w:tcW w:w="4932" w:type="dxa"/>
            <w:tcMar>
              <w:top w:w="70" w:type="dxa"/>
              <w:left w:w="75" w:type="dxa"/>
              <w:bottom w:w="70" w:type="dxa"/>
              <w:right w:w="75" w:type="dxa"/>
            </w:tcMar>
            <w:vAlign w:val="center"/>
          </w:tcPr>
          <w:p w14:paraId="1DF7B4DD" w14:textId="77777777" w:rsidR="003F459D" w:rsidRDefault="00000000">
            <w:pPr>
              <w:spacing w:after="0" w:line="252" w:lineRule="auto"/>
              <w:jc w:val="left"/>
            </w:pPr>
            <w:r>
              <w:rPr>
                <w:rFonts w:cs="Times New Roman"/>
                <w:sz w:val="18"/>
              </w:rPr>
              <w:t>CRUD dữ liệu nền và kiểm tra ràng buộc tham chiếu.</w:t>
            </w:r>
          </w:p>
        </w:tc>
        <w:tc>
          <w:tcPr>
            <w:tcW w:w="794" w:type="dxa"/>
            <w:tcMar>
              <w:top w:w="70" w:type="dxa"/>
              <w:left w:w="75" w:type="dxa"/>
              <w:bottom w:w="70" w:type="dxa"/>
              <w:right w:w="75" w:type="dxa"/>
            </w:tcMar>
            <w:vAlign w:val="center"/>
          </w:tcPr>
          <w:p w14:paraId="42E23FE0" w14:textId="77777777" w:rsidR="003F459D" w:rsidRDefault="00000000">
            <w:pPr>
              <w:spacing w:after="0" w:line="252" w:lineRule="auto"/>
              <w:jc w:val="left"/>
            </w:pPr>
            <w:r>
              <w:rPr>
                <w:rFonts w:cs="Times New Roman"/>
                <w:sz w:val="18"/>
              </w:rPr>
              <w:t>P2</w:t>
            </w:r>
          </w:p>
        </w:tc>
      </w:tr>
      <w:tr w:rsidR="003F459D" w14:paraId="281F7708" w14:textId="77777777">
        <w:trPr>
          <w:cantSplit/>
          <w:jc w:val="center"/>
        </w:trPr>
        <w:tc>
          <w:tcPr>
            <w:tcW w:w="680" w:type="dxa"/>
            <w:tcMar>
              <w:top w:w="70" w:type="dxa"/>
              <w:left w:w="75" w:type="dxa"/>
              <w:bottom w:w="70" w:type="dxa"/>
              <w:right w:w="75" w:type="dxa"/>
            </w:tcMar>
            <w:vAlign w:val="center"/>
          </w:tcPr>
          <w:p w14:paraId="6DC09137" w14:textId="77777777" w:rsidR="003F459D" w:rsidRDefault="00000000">
            <w:pPr>
              <w:spacing w:after="0" w:line="252" w:lineRule="auto"/>
              <w:jc w:val="left"/>
            </w:pPr>
            <w:r>
              <w:rPr>
                <w:rFonts w:cs="Times New Roman"/>
                <w:sz w:val="18"/>
              </w:rPr>
              <w:t>F06</w:t>
            </w:r>
          </w:p>
        </w:tc>
        <w:tc>
          <w:tcPr>
            <w:tcW w:w="2041" w:type="dxa"/>
            <w:tcMar>
              <w:top w:w="70" w:type="dxa"/>
              <w:left w:w="75" w:type="dxa"/>
              <w:bottom w:w="70" w:type="dxa"/>
              <w:right w:w="75" w:type="dxa"/>
            </w:tcMar>
            <w:vAlign w:val="center"/>
          </w:tcPr>
          <w:p w14:paraId="0F8FEBC9" w14:textId="77777777" w:rsidR="003F459D" w:rsidRDefault="00000000">
            <w:pPr>
              <w:spacing w:after="0" w:line="252" w:lineRule="auto"/>
              <w:jc w:val="left"/>
            </w:pPr>
            <w:r>
              <w:rPr>
                <w:rFonts w:cs="Times New Roman"/>
                <w:sz w:val="18"/>
              </w:rPr>
              <w:t>Nhà cung cấp</w:t>
            </w:r>
          </w:p>
        </w:tc>
        <w:tc>
          <w:tcPr>
            <w:tcW w:w="4932" w:type="dxa"/>
            <w:tcMar>
              <w:top w:w="70" w:type="dxa"/>
              <w:left w:w="75" w:type="dxa"/>
              <w:bottom w:w="70" w:type="dxa"/>
              <w:right w:w="75" w:type="dxa"/>
            </w:tcMar>
            <w:vAlign w:val="center"/>
          </w:tcPr>
          <w:p w14:paraId="1F553ACA" w14:textId="77777777" w:rsidR="003F459D" w:rsidRDefault="00000000">
            <w:pPr>
              <w:spacing w:after="0" w:line="252" w:lineRule="auto"/>
              <w:jc w:val="left"/>
            </w:pPr>
            <w:r>
              <w:rPr>
                <w:rFonts w:cs="Times New Roman"/>
                <w:sz w:val="18"/>
              </w:rPr>
              <w:t>CRUD và sử dụng nhà cung cấp trong phiếu nhập.</w:t>
            </w:r>
          </w:p>
        </w:tc>
        <w:tc>
          <w:tcPr>
            <w:tcW w:w="794" w:type="dxa"/>
            <w:tcMar>
              <w:top w:w="70" w:type="dxa"/>
              <w:left w:w="75" w:type="dxa"/>
              <w:bottom w:w="70" w:type="dxa"/>
              <w:right w:w="75" w:type="dxa"/>
            </w:tcMar>
            <w:vAlign w:val="center"/>
          </w:tcPr>
          <w:p w14:paraId="23BD16C6" w14:textId="77777777" w:rsidR="003F459D" w:rsidRDefault="00000000">
            <w:pPr>
              <w:spacing w:after="0" w:line="252" w:lineRule="auto"/>
              <w:jc w:val="left"/>
            </w:pPr>
            <w:r>
              <w:rPr>
                <w:rFonts w:cs="Times New Roman"/>
                <w:sz w:val="18"/>
              </w:rPr>
              <w:t>P2</w:t>
            </w:r>
          </w:p>
        </w:tc>
      </w:tr>
      <w:tr w:rsidR="003F459D" w14:paraId="284B304A" w14:textId="77777777">
        <w:trPr>
          <w:cantSplit/>
          <w:jc w:val="center"/>
        </w:trPr>
        <w:tc>
          <w:tcPr>
            <w:tcW w:w="680" w:type="dxa"/>
            <w:tcMar>
              <w:top w:w="70" w:type="dxa"/>
              <w:left w:w="75" w:type="dxa"/>
              <w:bottom w:w="70" w:type="dxa"/>
              <w:right w:w="75" w:type="dxa"/>
            </w:tcMar>
            <w:vAlign w:val="center"/>
          </w:tcPr>
          <w:p w14:paraId="5A264439" w14:textId="77777777" w:rsidR="003F459D" w:rsidRDefault="00000000">
            <w:pPr>
              <w:spacing w:after="0" w:line="252" w:lineRule="auto"/>
              <w:jc w:val="left"/>
            </w:pPr>
            <w:r>
              <w:rPr>
                <w:rFonts w:cs="Times New Roman"/>
                <w:sz w:val="18"/>
              </w:rPr>
              <w:t>F07</w:t>
            </w:r>
          </w:p>
        </w:tc>
        <w:tc>
          <w:tcPr>
            <w:tcW w:w="2041" w:type="dxa"/>
            <w:tcMar>
              <w:top w:w="70" w:type="dxa"/>
              <w:left w:w="75" w:type="dxa"/>
              <w:bottom w:w="70" w:type="dxa"/>
              <w:right w:w="75" w:type="dxa"/>
            </w:tcMar>
            <w:vAlign w:val="center"/>
          </w:tcPr>
          <w:p w14:paraId="09142224" w14:textId="77777777" w:rsidR="003F459D" w:rsidRDefault="00000000">
            <w:pPr>
              <w:spacing w:after="0" w:line="252" w:lineRule="auto"/>
              <w:jc w:val="left"/>
            </w:pPr>
            <w:r>
              <w:rPr>
                <w:rFonts w:cs="Times New Roman"/>
                <w:sz w:val="18"/>
              </w:rPr>
              <w:t>Khách hàng</w:t>
            </w:r>
          </w:p>
        </w:tc>
        <w:tc>
          <w:tcPr>
            <w:tcW w:w="4932" w:type="dxa"/>
            <w:tcMar>
              <w:top w:w="70" w:type="dxa"/>
              <w:left w:w="75" w:type="dxa"/>
              <w:bottom w:w="70" w:type="dxa"/>
              <w:right w:w="75" w:type="dxa"/>
            </w:tcMar>
            <w:vAlign w:val="center"/>
          </w:tcPr>
          <w:p w14:paraId="646E73FA" w14:textId="77777777" w:rsidR="003F459D" w:rsidRDefault="00000000">
            <w:pPr>
              <w:spacing w:after="0" w:line="252" w:lineRule="auto"/>
              <w:jc w:val="left"/>
            </w:pPr>
            <w:r>
              <w:rPr>
                <w:rFonts w:cs="Times New Roman"/>
                <w:sz w:val="18"/>
              </w:rPr>
              <w:t>CRUD, tìm kiếm, kiểm tra dữ liệu liên hệ.</w:t>
            </w:r>
          </w:p>
        </w:tc>
        <w:tc>
          <w:tcPr>
            <w:tcW w:w="794" w:type="dxa"/>
            <w:tcMar>
              <w:top w:w="70" w:type="dxa"/>
              <w:left w:w="75" w:type="dxa"/>
              <w:bottom w:w="70" w:type="dxa"/>
              <w:right w:w="75" w:type="dxa"/>
            </w:tcMar>
            <w:vAlign w:val="center"/>
          </w:tcPr>
          <w:p w14:paraId="7C6420CC" w14:textId="77777777" w:rsidR="003F459D" w:rsidRDefault="00000000">
            <w:pPr>
              <w:spacing w:after="0" w:line="252" w:lineRule="auto"/>
              <w:jc w:val="left"/>
            </w:pPr>
            <w:r>
              <w:rPr>
                <w:rFonts w:cs="Times New Roman"/>
                <w:sz w:val="18"/>
              </w:rPr>
              <w:t>P2</w:t>
            </w:r>
          </w:p>
        </w:tc>
      </w:tr>
      <w:tr w:rsidR="003F459D" w14:paraId="43861A77" w14:textId="77777777">
        <w:trPr>
          <w:cantSplit/>
          <w:jc w:val="center"/>
        </w:trPr>
        <w:tc>
          <w:tcPr>
            <w:tcW w:w="680" w:type="dxa"/>
            <w:tcMar>
              <w:top w:w="70" w:type="dxa"/>
              <w:left w:w="75" w:type="dxa"/>
              <w:bottom w:w="70" w:type="dxa"/>
              <w:right w:w="75" w:type="dxa"/>
            </w:tcMar>
            <w:vAlign w:val="center"/>
          </w:tcPr>
          <w:p w14:paraId="67885C39" w14:textId="77777777" w:rsidR="003F459D" w:rsidRDefault="00000000">
            <w:pPr>
              <w:spacing w:after="0" w:line="252" w:lineRule="auto"/>
              <w:jc w:val="left"/>
            </w:pPr>
            <w:r>
              <w:rPr>
                <w:rFonts w:cs="Times New Roman"/>
                <w:sz w:val="18"/>
              </w:rPr>
              <w:t>F08</w:t>
            </w:r>
          </w:p>
        </w:tc>
        <w:tc>
          <w:tcPr>
            <w:tcW w:w="2041" w:type="dxa"/>
            <w:tcMar>
              <w:top w:w="70" w:type="dxa"/>
              <w:left w:w="75" w:type="dxa"/>
              <w:bottom w:w="70" w:type="dxa"/>
              <w:right w:w="75" w:type="dxa"/>
            </w:tcMar>
            <w:vAlign w:val="center"/>
          </w:tcPr>
          <w:p w14:paraId="7546F2A3" w14:textId="77777777" w:rsidR="003F459D" w:rsidRDefault="00000000">
            <w:pPr>
              <w:spacing w:after="0" w:line="252" w:lineRule="auto"/>
              <w:jc w:val="left"/>
            </w:pPr>
            <w:r>
              <w:rPr>
                <w:rFonts w:cs="Times New Roman"/>
                <w:sz w:val="18"/>
              </w:rPr>
              <w:t>Cửa hàng</w:t>
            </w:r>
          </w:p>
        </w:tc>
        <w:tc>
          <w:tcPr>
            <w:tcW w:w="4932" w:type="dxa"/>
            <w:tcMar>
              <w:top w:w="70" w:type="dxa"/>
              <w:left w:w="75" w:type="dxa"/>
              <w:bottom w:w="70" w:type="dxa"/>
              <w:right w:w="75" w:type="dxa"/>
            </w:tcMar>
            <w:vAlign w:val="center"/>
          </w:tcPr>
          <w:p w14:paraId="3DD741B0" w14:textId="77777777" w:rsidR="003F459D" w:rsidRDefault="00000000">
            <w:pPr>
              <w:spacing w:after="0" w:line="252" w:lineRule="auto"/>
              <w:jc w:val="left"/>
            </w:pPr>
            <w:r>
              <w:rPr>
                <w:rFonts w:cs="Times New Roman"/>
                <w:sz w:val="18"/>
              </w:rPr>
              <w:t>Quản lý cửa hàng và tách dữ liệu theo StoreId.</w:t>
            </w:r>
          </w:p>
        </w:tc>
        <w:tc>
          <w:tcPr>
            <w:tcW w:w="794" w:type="dxa"/>
            <w:tcMar>
              <w:top w:w="70" w:type="dxa"/>
              <w:left w:w="75" w:type="dxa"/>
              <w:bottom w:w="70" w:type="dxa"/>
              <w:right w:w="75" w:type="dxa"/>
            </w:tcMar>
            <w:vAlign w:val="center"/>
          </w:tcPr>
          <w:p w14:paraId="05FFDB20" w14:textId="77777777" w:rsidR="003F459D" w:rsidRDefault="00000000">
            <w:pPr>
              <w:spacing w:after="0" w:line="252" w:lineRule="auto"/>
              <w:jc w:val="left"/>
            </w:pPr>
            <w:r>
              <w:rPr>
                <w:rFonts w:cs="Times New Roman"/>
                <w:sz w:val="18"/>
              </w:rPr>
              <w:t>P1</w:t>
            </w:r>
          </w:p>
        </w:tc>
      </w:tr>
      <w:tr w:rsidR="003F459D" w14:paraId="2C6A1A83" w14:textId="77777777">
        <w:trPr>
          <w:cantSplit/>
          <w:jc w:val="center"/>
        </w:trPr>
        <w:tc>
          <w:tcPr>
            <w:tcW w:w="680" w:type="dxa"/>
            <w:tcMar>
              <w:top w:w="70" w:type="dxa"/>
              <w:left w:w="75" w:type="dxa"/>
              <w:bottom w:w="70" w:type="dxa"/>
              <w:right w:w="75" w:type="dxa"/>
            </w:tcMar>
            <w:vAlign w:val="center"/>
          </w:tcPr>
          <w:p w14:paraId="0AB217C8" w14:textId="77777777" w:rsidR="003F459D" w:rsidRDefault="00000000">
            <w:pPr>
              <w:spacing w:after="0" w:line="252" w:lineRule="auto"/>
              <w:jc w:val="left"/>
            </w:pPr>
            <w:r>
              <w:rPr>
                <w:rFonts w:cs="Times New Roman"/>
                <w:sz w:val="18"/>
              </w:rPr>
              <w:t>F09</w:t>
            </w:r>
          </w:p>
        </w:tc>
        <w:tc>
          <w:tcPr>
            <w:tcW w:w="2041" w:type="dxa"/>
            <w:tcMar>
              <w:top w:w="70" w:type="dxa"/>
              <w:left w:w="75" w:type="dxa"/>
              <w:bottom w:w="70" w:type="dxa"/>
              <w:right w:w="75" w:type="dxa"/>
            </w:tcMar>
            <w:vAlign w:val="center"/>
          </w:tcPr>
          <w:p w14:paraId="6D47113F" w14:textId="77777777" w:rsidR="003F459D" w:rsidRDefault="00000000">
            <w:pPr>
              <w:spacing w:after="0" w:line="252" w:lineRule="auto"/>
              <w:jc w:val="left"/>
            </w:pPr>
            <w:r>
              <w:rPr>
                <w:rFonts w:cs="Times New Roman"/>
                <w:sz w:val="18"/>
              </w:rPr>
              <w:t>Nhập sách</w:t>
            </w:r>
          </w:p>
        </w:tc>
        <w:tc>
          <w:tcPr>
            <w:tcW w:w="4932" w:type="dxa"/>
            <w:tcMar>
              <w:top w:w="70" w:type="dxa"/>
              <w:left w:w="75" w:type="dxa"/>
              <w:bottom w:w="70" w:type="dxa"/>
              <w:right w:w="75" w:type="dxa"/>
            </w:tcMar>
            <w:vAlign w:val="center"/>
          </w:tcPr>
          <w:p w14:paraId="5A6D8390" w14:textId="77777777" w:rsidR="003F459D" w:rsidRDefault="00000000">
            <w:pPr>
              <w:spacing w:after="0" w:line="252" w:lineRule="auto"/>
              <w:jc w:val="left"/>
            </w:pPr>
            <w:r>
              <w:rPr>
                <w:rFonts w:cs="Times New Roman"/>
                <w:sz w:val="18"/>
              </w:rPr>
              <w:t>Tạo phiếu nhập, chi tiết nhập, cộng tồn kho.</w:t>
            </w:r>
          </w:p>
        </w:tc>
        <w:tc>
          <w:tcPr>
            <w:tcW w:w="794" w:type="dxa"/>
            <w:tcMar>
              <w:top w:w="70" w:type="dxa"/>
              <w:left w:w="75" w:type="dxa"/>
              <w:bottom w:w="70" w:type="dxa"/>
              <w:right w:w="75" w:type="dxa"/>
            </w:tcMar>
            <w:vAlign w:val="center"/>
          </w:tcPr>
          <w:p w14:paraId="365D17E2" w14:textId="77777777" w:rsidR="003F459D" w:rsidRDefault="00000000">
            <w:pPr>
              <w:spacing w:after="0" w:line="252" w:lineRule="auto"/>
              <w:jc w:val="left"/>
            </w:pPr>
            <w:r>
              <w:rPr>
                <w:rFonts w:cs="Times New Roman"/>
                <w:sz w:val="18"/>
              </w:rPr>
              <w:t>P1</w:t>
            </w:r>
          </w:p>
        </w:tc>
      </w:tr>
      <w:tr w:rsidR="003F459D" w14:paraId="5F2BB373" w14:textId="77777777">
        <w:trPr>
          <w:cantSplit/>
          <w:jc w:val="center"/>
        </w:trPr>
        <w:tc>
          <w:tcPr>
            <w:tcW w:w="680" w:type="dxa"/>
            <w:tcMar>
              <w:top w:w="70" w:type="dxa"/>
              <w:left w:w="75" w:type="dxa"/>
              <w:bottom w:w="70" w:type="dxa"/>
              <w:right w:w="75" w:type="dxa"/>
            </w:tcMar>
            <w:vAlign w:val="center"/>
          </w:tcPr>
          <w:p w14:paraId="7D87CC28" w14:textId="77777777" w:rsidR="003F459D" w:rsidRDefault="00000000">
            <w:pPr>
              <w:spacing w:after="0" w:line="252" w:lineRule="auto"/>
              <w:jc w:val="left"/>
            </w:pPr>
            <w:r>
              <w:rPr>
                <w:rFonts w:cs="Times New Roman"/>
                <w:sz w:val="18"/>
              </w:rPr>
              <w:t>F10</w:t>
            </w:r>
          </w:p>
        </w:tc>
        <w:tc>
          <w:tcPr>
            <w:tcW w:w="2041" w:type="dxa"/>
            <w:tcMar>
              <w:top w:w="70" w:type="dxa"/>
              <w:left w:w="75" w:type="dxa"/>
              <w:bottom w:w="70" w:type="dxa"/>
              <w:right w:w="75" w:type="dxa"/>
            </w:tcMar>
            <w:vAlign w:val="center"/>
          </w:tcPr>
          <w:p w14:paraId="5DB0200D" w14:textId="77777777" w:rsidR="003F459D" w:rsidRDefault="00000000">
            <w:pPr>
              <w:spacing w:after="0" w:line="252" w:lineRule="auto"/>
              <w:jc w:val="left"/>
            </w:pPr>
            <w:r>
              <w:rPr>
                <w:rFonts w:cs="Times New Roman"/>
                <w:sz w:val="18"/>
              </w:rPr>
              <w:t>Bán hàng/POS</w:t>
            </w:r>
          </w:p>
        </w:tc>
        <w:tc>
          <w:tcPr>
            <w:tcW w:w="4932" w:type="dxa"/>
            <w:tcMar>
              <w:top w:w="70" w:type="dxa"/>
              <w:left w:w="75" w:type="dxa"/>
              <w:bottom w:w="70" w:type="dxa"/>
              <w:right w:w="75" w:type="dxa"/>
            </w:tcMar>
            <w:vAlign w:val="center"/>
          </w:tcPr>
          <w:p w14:paraId="48CA86F0" w14:textId="77777777" w:rsidR="003F459D" w:rsidRDefault="00000000">
            <w:pPr>
              <w:spacing w:after="0" w:line="252" w:lineRule="auto"/>
              <w:jc w:val="left"/>
            </w:pPr>
            <w:r>
              <w:rPr>
                <w:rFonts w:cs="Times New Roman"/>
                <w:sz w:val="18"/>
              </w:rPr>
              <w:t>Tìm sách, giỏ hàng, giảm giá, thanh toán, tạo hóa đơn.</w:t>
            </w:r>
          </w:p>
        </w:tc>
        <w:tc>
          <w:tcPr>
            <w:tcW w:w="794" w:type="dxa"/>
            <w:tcMar>
              <w:top w:w="70" w:type="dxa"/>
              <w:left w:w="75" w:type="dxa"/>
              <w:bottom w:w="70" w:type="dxa"/>
              <w:right w:w="75" w:type="dxa"/>
            </w:tcMar>
            <w:vAlign w:val="center"/>
          </w:tcPr>
          <w:p w14:paraId="1CA77477" w14:textId="77777777" w:rsidR="003F459D" w:rsidRDefault="00000000">
            <w:pPr>
              <w:spacing w:after="0" w:line="252" w:lineRule="auto"/>
              <w:jc w:val="left"/>
            </w:pPr>
            <w:r>
              <w:rPr>
                <w:rFonts w:cs="Times New Roman"/>
                <w:sz w:val="18"/>
              </w:rPr>
              <w:t>P1</w:t>
            </w:r>
          </w:p>
        </w:tc>
      </w:tr>
      <w:tr w:rsidR="003F459D" w14:paraId="579F09E4" w14:textId="77777777">
        <w:trPr>
          <w:cantSplit/>
          <w:jc w:val="center"/>
        </w:trPr>
        <w:tc>
          <w:tcPr>
            <w:tcW w:w="680" w:type="dxa"/>
            <w:tcMar>
              <w:top w:w="70" w:type="dxa"/>
              <w:left w:w="75" w:type="dxa"/>
              <w:bottom w:w="70" w:type="dxa"/>
              <w:right w:w="75" w:type="dxa"/>
            </w:tcMar>
            <w:vAlign w:val="center"/>
          </w:tcPr>
          <w:p w14:paraId="2A9021CA" w14:textId="77777777" w:rsidR="003F459D" w:rsidRDefault="00000000">
            <w:pPr>
              <w:spacing w:after="0" w:line="252" w:lineRule="auto"/>
              <w:jc w:val="left"/>
            </w:pPr>
            <w:r>
              <w:rPr>
                <w:rFonts w:cs="Times New Roman"/>
                <w:sz w:val="18"/>
              </w:rPr>
              <w:t>F11</w:t>
            </w:r>
          </w:p>
        </w:tc>
        <w:tc>
          <w:tcPr>
            <w:tcW w:w="2041" w:type="dxa"/>
            <w:tcMar>
              <w:top w:w="70" w:type="dxa"/>
              <w:left w:w="75" w:type="dxa"/>
              <w:bottom w:w="70" w:type="dxa"/>
              <w:right w:w="75" w:type="dxa"/>
            </w:tcMar>
            <w:vAlign w:val="center"/>
          </w:tcPr>
          <w:p w14:paraId="766D0225" w14:textId="77777777" w:rsidR="003F459D" w:rsidRDefault="00000000">
            <w:pPr>
              <w:spacing w:after="0" w:line="252" w:lineRule="auto"/>
              <w:jc w:val="left"/>
            </w:pPr>
            <w:r>
              <w:rPr>
                <w:rFonts w:cs="Times New Roman"/>
                <w:sz w:val="18"/>
              </w:rPr>
              <w:t>Hóa đơn</w:t>
            </w:r>
          </w:p>
        </w:tc>
        <w:tc>
          <w:tcPr>
            <w:tcW w:w="4932" w:type="dxa"/>
            <w:tcMar>
              <w:top w:w="70" w:type="dxa"/>
              <w:left w:w="75" w:type="dxa"/>
              <w:bottom w:w="70" w:type="dxa"/>
              <w:right w:w="75" w:type="dxa"/>
            </w:tcMar>
            <w:vAlign w:val="center"/>
          </w:tcPr>
          <w:p w14:paraId="4EF83562" w14:textId="77777777" w:rsidR="003F459D" w:rsidRDefault="00000000">
            <w:pPr>
              <w:spacing w:after="0" w:line="252" w:lineRule="auto"/>
              <w:jc w:val="left"/>
            </w:pPr>
            <w:r>
              <w:rPr>
                <w:rFonts w:cs="Times New Roman"/>
                <w:sz w:val="18"/>
              </w:rPr>
              <w:t>Xem, tìm kiếm, lọc, in/xuất và hủy hóa đơn.</w:t>
            </w:r>
          </w:p>
        </w:tc>
        <w:tc>
          <w:tcPr>
            <w:tcW w:w="794" w:type="dxa"/>
            <w:tcMar>
              <w:top w:w="70" w:type="dxa"/>
              <w:left w:w="75" w:type="dxa"/>
              <w:bottom w:w="70" w:type="dxa"/>
              <w:right w:w="75" w:type="dxa"/>
            </w:tcMar>
            <w:vAlign w:val="center"/>
          </w:tcPr>
          <w:p w14:paraId="2324D8D4" w14:textId="77777777" w:rsidR="003F459D" w:rsidRDefault="00000000">
            <w:pPr>
              <w:spacing w:after="0" w:line="252" w:lineRule="auto"/>
              <w:jc w:val="left"/>
            </w:pPr>
            <w:r>
              <w:rPr>
                <w:rFonts w:cs="Times New Roman"/>
                <w:sz w:val="18"/>
              </w:rPr>
              <w:t>P1</w:t>
            </w:r>
          </w:p>
        </w:tc>
      </w:tr>
      <w:tr w:rsidR="003F459D" w14:paraId="072BBAF1" w14:textId="77777777">
        <w:trPr>
          <w:cantSplit/>
          <w:jc w:val="center"/>
        </w:trPr>
        <w:tc>
          <w:tcPr>
            <w:tcW w:w="680" w:type="dxa"/>
            <w:tcMar>
              <w:top w:w="70" w:type="dxa"/>
              <w:left w:w="75" w:type="dxa"/>
              <w:bottom w:w="70" w:type="dxa"/>
              <w:right w:w="75" w:type="dxa"/>
            </w:tcMar>
            <w:vAlign w:val="center"/>
          </w:tcPr>
          <w:p w14:paraId="0B4B579B" w14:textId="77777777" w:rsidR="003F459D" w:rsidRDefault="00000000">
            <w:pPr>
              <w:spacing w:after="0" w:line="252" w:lineRule="auto"/>
              <w:jc w:val="left"/>
            </w:pPr>
            <w:r>
              <w:rPr>
                <w:rFonts w:cs="Times New Roman"/>
                <w:sz w:val="18"/>
              </w:rPr>
              <w:t>F12</w:t>
            </w:r>
          </w:p>
        </w:tc>
        <w:tc>
          <w:tcPr>
            <w:tcW w:w="2041" w:type="dxa"/>
            <w:tcMar>
              <w:top w:w="70" w:type="dxa"/>
              <w:left w:w="75" w:type="dxa"/>
              <w:bottom w:w="70" w:type="dxa"/>
              <w:right w:w="75" w:type="dxa"/>
            </w:tcMar>
            <w:vAlign w:val="center"/>
          </w:tcPr>
          <w:p w14:paraId="646C9EBD" w14:textId="77777777" w:rsidR="003F459D" w:rsidRDefault="00000000">
            <w:pPr>
              <w:spacing w:after="0" w:line="252" w:lineRule="auto"/>
              <w:jc w:val="left"/>
            </w:pPr>
            <w:r>
              <w:rPr>
                <w:rFonts w:cs="Times New Roman"/>
                <w:sz w:val="18"/>
              </w:rPr>
              <w:t>Trả hàng</w:t>
            </w:r>
          </w:p>
        </w:tc>
        <w:tc>
          <w:tcPr>
            <w:tcW w:w="4932" w:type="dxa"/>
            <w:tcMar>
              <w:top w:w="70" w:type="dxa"/>
              <w:left w:w="75" w:type="dxa"/>
              <w:bottom w:w="70" w:type="dxa"/>
              <w:right w:w="75" w:type="dxa"/>
            </w:tcMar>
            <w:vAlign w:val="center"/>
          </w:tcPr>
          <w:p w14:paraId="361292CD" w14:textId="77777777" w:rsidR="003F459D" w:rsidRDefault="00000000">
            <w:pPr>
              <w:spacing w:after="0" w:line="252" w:lineRule="auto"/>
              <w:jc w:val="left"/>
            </w:pPr>
            <w:r>
              <w:rPr>
                <w:rFonts w:cs="Times New Roman"/>
                <w:sz w:val="18"/>
              </w:rPr>
              <w:t>Kiểm tra hóa đơn, số lượng trả, hoàn tiền, cập nhật kho.</w:t>
            </w:r>
          </w:p>
        </w:tc>
        <w:tc>
          <w:tcPr>
            <w:tcW w:w="794" w:type="dxa"/>
            <w:tcMar>
              <w:top w:w="70" w:type="dxa"/>
              <w:left w:w="75" w:type="dxa"/>
              <w:bottom w:w="70" w:type="dxa"/>
              <w:right w:w="75" w:type="dxa"/>
            </w:tcMar>
            <w:vAlign w:val="center"/>
          </w:tcPr>
          <w:p w14:paraId="019689A9" w14:textId="77777777" w:rsidR="003F459D" w:rsidRDefault="00000000">
            <w:pPr>
              <w:spacing w:after="0" w:line="252" w:lineRule="auto"/>
              <w:jc w:val="left"/>
            </w:pPr>
            <w:r>
              <w:rPr>
                <w:rFonts w:cs="Times New Roman"/>
                <w:sz w:val="18"/>
              </w:rPr>
              <w:t>P1</w:t>
            </w:r>
          </w:p>
        </w:tc>
      </w:tr>
      <w:tr w:rsidR="003F459D" w14:paraId="2B2B0CCA" w14:textId="77777777">
        <w:trPr>
          <w:cantSplit/>
          <w:jc w:val="center"/>
        </w:trPr>
        <w:tc>
          <w:tcPr>
            <w:tcW w:w="680" w:type="dxa"/>
            <w:tcMar>
              <w:top w:w="70" w:type="dxa"/>
              <w:left w:w="75" w:type="dxa"/>
              <w:bottom w:w="70" w:type="dxa"/>
              <w:right w:w="75" w:type="dxa"/>
            </w:tcMar>
            <w:vAlign w:val="center"/>
          </w:tcPr>
          <w:p w14:paraId="33AF58EA" w14:textId="77777777" w:rsidR="003F459D" w:rsidRDefault="00000000">
            <w:pPr>
              <w:spacing w:after="0" w:line="252" w:lineRule="auto"/>
              <w:jc w:val="left"/>
            </w:pPr>
            <w:r>
              <w:rPr>
                <w:rFonts w:cs="Times New Roman"/>
                <w:sz w:val="18"/>
              </w:rPr>
              <w:t>F13</w:t>
            </w:r>
          </w:p>
        </w:tc>
        <w:tc>
          <w:tcPr>
            <w:tcW w:w="2041" w:type="dxa"/>
            <w:tcMar>
              <w:top w:w="70" w:type="dxa"/>
              <w:left w:w="75" w:type="dxa"/>
              <w:bottom w:w="70" w:type="dxa"/>
              <w:right w:w="75" w:type="dxa"/>
            </w:tcMar>
            <w:vAlign w:val="center"/>
          </w:tcPr>
          <w:p w14:paraId="68F2D22C" w14:textId="77777777" w:rsidR="003F459D" w:rsidRDefault="00000000">
            <w:pPr>
              <w:spacing w:after="0" w:line="252" w:lineRule="auto"/>
              <w:jc w:val="left"/>
            </w:pPr>
            <w:r>
              <w:rPr>
                <w:rFonts w:cs="Times New Roman"/>
                <w:sz w:val="18"/>
              </w:rPr>
              <w:t>Tồn kho</w:t>
            </w:r>
          </w:p>
        </w:tc>
        <w:tc>
          <w:tcPr>
            <w:tcW w:w="4932" w:type="dxa"/>
            <w:tcMar>
              <w:top w:w="70" w:type="dxa"/>
              <w:left w:w="75" w:type="dxa"/>
              <w:bottom w:w="70" w:type="dxa"/>
              <w:right w:w="75" w:type="dxa"/>
            </w:tcMar>
            <w:vAlign w:val="center"/>
          </w:tcPr>
          <w:p w14:paraId="4675DD47" w14:textId="77777777" w:rsidR="003F459D" w:rsidRDefault="00000000">
            <w:pPr>
              <w:spacing w:after="0" w:line="252" w:lineRule="auto"/>
              <w:jc w:val="left"/>
            </w:pPr>
            <w:r>
              <w:rPr>
                <w:rFonts w:cs="Times New Roman"/>
                <w:sz w:val="18"/>
              </w:rPr>
              <w:t>Xem tồn, điều chỉnh, cảnh báo sắp hết, lịch sử kho.</w:t>
            </w:r>
          </w:p>
        </w:tc>
        <w:tc>
          <w:tcPr>
            <w:tcW w:w="794" w:type="dxa"/>
            <w:tcMar>
              <w:top w:w="70" w:type="dxa"/>
              <w:left w:w="75" w:type="dxa"/>
              <w:bottom w:w="70" w:type="dxa"/>
              <w:right w:w="75" w:type="dxa"/>
            </w:tcMar>
            <w:vAlign w:val="center"/>
          </w:tcPr>
          <w:p w14:paraId="32B6D58B" w14:textId="77777777" w:rsidR="003F459D" w:rsidRDefault="00000000">
            <w:pPr>
              <w:spacing w:after="0" w:line="252" w:lineRule="auto"/>
              <w:jc w:val="left"/>
            </w:pPr>
            <w:r>
              <w:rPr>
                <w:rFonts w:cs="Times New Roman"/>
                <w:sz w:val="18"/>
              </w:rPr>
              <w:t>P1</w:t>
            </w:r>
          </w:p>
        </w:tc>
      </w:tr>
      <w:tr w:rsidR="003F459D" w14:paraId="18612C8C" w14:textId="77777777">
        <w:trPr>
          <w:cantSplit/>
          <w:jc w:val="center"/>
        </w:trPr>
        <w:tc>
          <w:tcPr>
            <w:tcW w:w="680" w:type="dxa"/>
            <w:tcMar>
              <w:top w:w="70" w:type="dxa"/>
              <w:left w:w="75" w:type="dxa"/>
              <w:bottom w:w="70" w:type="dxa"/>
              <w:right w:w="75" w:type="dxa"/>
            </w:tcMar>
            <w:vAlign w:val="center"/>
          </w:tcPr>
          <w:p w14:paraId="2D966C50" w14:textId="77777777" w:rsidR="003F459D" w:rsidRDefault="00000000">
            <w:pPr>
              <w:spacing w:after="0" w:line="252" w:lineRule="auto"/>
              <w:jc w:val="left"/>
            </w:pPr>
            <w:r>
              <w:rPr>
                <w:rFonts w:cs="Times New Roman"/>
                <w:sz w:val="18"/>
              </w:rPr>
              <w:t>F14</w:t>
            </w:r>
          </w:p>
        </w:tc>
        <w:tc>
          <w:tcPr>
            <w:tcW w:w="2041" w:type="dxa"/>
            <w:tcMar>
              <w:top w:w="70" w:type="dxa"/>
              <w:left w:w="75" w:type="dxa"/>
              <w:bottom w:w="70" w:type="dxa"/>
              <w:right w:w="75" w:type="dxa"/>
            </w:tcMar>
            <w:vAlign w:val="center"/>
          </w:tcPr>
          <w:p w14:paraId="7EC6051C" w14:textId="77777777" w:rsidR="003F459D" w:rsidRDefault="00000000">
            <w:pPr>
              <w:spacing w:after="0" w:line="252" w:lineRule="auto"/>
              <w:jc w:val="left"/>
            </w:pPr>
            <w:r>
              <w:rPr>
                <w:rFonts w:cs="Times New Roman"/>
                <w:sz w:val="18"/>
              </w:rPr>
              <w:t>Ca làm việc</w:t>
            </w:r>
          </w:p>
        </w:tc>
        <w:tc>
          <w:tcPr>
            <w:tcW w:w="4932" w:type="dxa"/>
            <w:tcMar>
              <w:top w:w="70" w:type="dxa"/>
              <w:left w:w="75" w:type="dxa"/>
              <w:bottom w:w="70" w:type="dxa"/>
              <w:right w:w="75" w:type="dxa"/>
            </w:tcMar>
            <w:vAlign w:val="center"/>
          </w:tcPr>
          <w:p w14:paraId="0DBF1164" w14:textId="77777777" w:rsidR="003F459D" w:rsidRDefault="00000000">
            <w:pPr>
              <w:spacing w:after="0" w:line="252" w:lineRule="auto"/>
              <w:jc w:val="left"/>
            </w:pPr>
            <w:r>
              <w:rPr>
                <w:rFonts w:cs="Times New Roman"/>
                <w:sz w:val="18"/>
              </w:rPr>
              <w:t>Mở ca, đóng ca, kiểm soát nhân viên và tiền ca.</w:t>
            </w:r>
          </w:p>
        </w:tc>
        <w:tc>
          <w:tcPr>
            <w:tcW w:w="794" w:type="dxa"/>
            <w:tcMar>
              <w:top w:w="70" w:type="dxa"/>
              <w:left w:w="75" w:type="dxa"/>
              <w:bottom w:w="70" w:type="dxa"/>
              <w:right w:w="75" w:type="dxa"/>
            </w:tcMar>
            <w:vAlign w:val="center"/>
          </w:tcPr>
          <w:p w14:paraId="760AD383" w14:textId="77777777" w:rsidR="003F459D" w:rsidRDefault="00000000">
            <w:pPr>
              <w:spacing w:after="0" w:line="252" w:lineRule="auto"/>
              <w:jc w:val="left"/>
            </w:pPr>
            <w:r>
              <w:rPr>
                <w:rFonts w:cs="Times New Roman"/>
                <w:sz w:val="18"/>
              </w:rPr>
              <w:t>P1</w:t>
            </w:r>
          </w:p>
        </w:tc>
      </w:tr>
      <w:tr w:rsidR="003F459D" w14:paraId="548493F2" w14:textId="77777777">
        <w:trPr>
          <w:cantSplit/>
          <w:jc w:val="center"/>
        </w:trPr>
        <w:tc>
          <w:tcPr>
            <w:tcW w:w="680" w:type="dxa"/>
            <w:tcMar>
              <w:top w:w="70" w:type="dxa"/>
              <w:left w:w="75" w:type="dxa"/>
              <w:bottom w:w="70" w:type="dxa"/>
              <w:right w:w="75" w:type="dxa"/>
            </w:tcMar>
            <w:vAlign w:val="center"/>
          </w:tcPr>
          <w:p w14:paraId="62F6B652" w14:textId="77777777" w:rsidR="003F459D" w:rsidRDefault="00000000">
            <w:pPr>
              <w:spacing w:after="0" w:line="252" w:lineRule="auto"/>
              <w:jc w:val="left"/>
            </w:pPr>
            <w:r>
              <w:rPr>
                <w:rFonts w:cs="Times New Roman"/>
                <w:sz w:val="18"/>
              </w:rPr>
              <w:t>F15</w:t>
            </w:r>
          </w:p>
        </w:tc>
        <w:tc>
          <w:tcPr>
            <w:tcW w:w="2041" w:type="dxa"/>
            <w:tcMar>
              <w:top w:w="70" w:type="dxa"/>
              <w:left w:w="75" w:type="dxa"/>
              <w:bottom w:w="70" w:type="dxa"/>
              <w:right w:w="75" w:type="dxa"/>
            </w:tcMar>
            <w:vAlign w:val="center"/>
          </w:tcPr>
          <w:p w14:paraId="2DBD6239" w14:textId="77777777" w:rsidR="003F459D" w:rsidRDefault="00000000">
            <w:pPr>
              <w:spacing w:after="0" w:line="252" w:lineRule="auto"/>
              <w:jc w:val="left"/>
            </w:pPr>
            <w:r>
              <w:rPr>
                <w:rFonts w:cs="Times New Roman"/>
                <w:sz w:val="18"/>
              </w:rPr>
              <w:t>Báo cáo</w:t>
            </w:r>
          </w:p>
        </w:tc>
        <w:tc>
          <w:tcPr>
            <w:tcW w:w="4932" w:type="dxa"/>
            <w:tcMar>
              <w:top w:w="70" w:type="dxa"/>
              <w:left w:w="75" w:type="dxa"/>
              <w:bottom w:w="70" w:type="dxa"/>
              <w:right w:w="75" w:type="dxa"/>
            </w:tcMar>
            <w:vAlign w:val="center"/>
          </w:tcPr>
          <w:p w14:paraId="556DF6E7" w14:textId="77777777" w:rsidR="003F459D" w:rsidRDefault="00000000">
            <w:pPr>
              <w:spacing w:after="0" w:line="252" w:lineRule="auto"/>
              <w:jc w:val="left"/>
            </w:pPr>
            <w:r>
              <w:rPr>
                <w:rFonts w:cs="Times New Roman"/>
                <w:sz w:val="18"/>
              </w:rPr>
              <w:t>Doanh thu, bán chạy, doanh thu theo cửa hàng/thời gian.</w:t>
            </w:r>
          </w:p>
        </w:tc>
        <w:tc>
          <w:tcPr>
            <w:tcW w:w="794" w:type="dxa"/>
            <w:tcMar>
              <w:top w:w="70" w:type="dxa"/>
              <w:left w:w="75" w:type="dxa"/>
              <w:bottom w:w="70" w:type="dxa"/>
              <w:right w:w="75" w:type="dxa"/>
            </w:tcMar>
            <w:vAlign w:val="center"/>
          </w:tcPr>
          <w:p w14:paraId="76A5DFB8" w14:textId="77777777" w:rsidR="003F459D" w:rsidRDefault="00000000">
            <w:pPr>
              <w:spacing w:after="0" w:line="252" w:lineRule="auto"/>
              <w:jc w:val="left"/>
            </w:pPr>
            <w:r>
              <w:rPr>
                <w:rFonts w:cs="Times New Roman"/>
                <w:sz w:val="18"/>
              </w:rPr>
              <w:t>P1</w:t>
            </w:r>
          </w:p>
        </w:tc>
      </w:tr>
      <w:tr w:rsidR="003F459D" w14:paraId="7A7207E1" w14:textId="77777777">
        <w:trPr>
          <w:cantSplit/>
          <w:jc w:val="center"/>
        </w:trPr>
        <w:tc>
          <w:tcPr>
            <w:tcW w:w="680" w:type="dxa"/>
            <w:tcMar>
              <w:top w:w="70" w:type="dxa"/>
              <w:left w:w="75" w:type="dxa"/>
              <w:bottom w:w="70" w:type="dxa"/>
              <w:right w:w="75" w:type="dxa"/>
            </w:tcMar>
            <w:vAlign w:val="center"/>
          </w:tcPr>
          <w:p w14:paraId="7D2C9FB9" w14:textId="77777777" w:rsidR="003F459D" w:rsidRDefault="00000000">
            <w:pPr>
              <w:spacing w:after="0" w:line="252" w:lineRule="auto"/>
              <w:jc w:val="left"/>
            </w:pPr>
            <w:r>
              <w:rPr>
                <w:rFonts w:cs="Times New Roman"/>
                <w:sz w:val="18"/>
              </w:rPr>
              <w:t>F16</w:t>
            </w:r>
          </w:p>
        </w:tc>
        <w:tc>
          <w:tcPr>
            <w:tcW w:w="2041" w:type="dxa"/>
            <w:tcMar>
              <w:top w:w="70" w:type="dxa"/>
              <w:left w:w="75" w:type="dxa"/>
              <w:bottom w:w="70" w:type="dxa"/>
              <w:right w:w="75" w:type="dxa"/>
            </w:tcMar>
            <w:vAlign w:val="center"/>
          </w:tcPr>
          <w:p w14:paraId="33F8833B" w14:textId="77777777" w:rsidR="003F459D" w:rsidRDefault="00000000">
            <w:pPr>
              <w:spacing w:after="0" w:line="252" w:lineRule="auto"/>
              <w:jc w:val="left"/>
            </w:pPr>
            <w:r>
              <w:rPr>
                <w:rFonts w:cs="Times New Roman"/>
                <w:sz w:val="18"/>
              </w:rPr>
              <w:t>Xuất Excel</w:t>
            </w:r>
          </w:p>
        </w:tc>
        <w:tc>
          <w:tcPr>
            <w:tcW w:w="4932" w:type="dxa"/>
            <w:tcMar>
              <w:top w:w="70" w:type="dxa"/>
              <w:left w:w="75" w:type="dxa"/>
              <w:bottom w:w="70" w:type="dxa"/>
              <w:right w:w="75" w:type="dxa"/>
            </w:tcMar>
            <w:vAlign w:val="center"/>
          </w:tcPr>
          <w:p w14:paraId="5FCF2E32" w14:textId="77777777" w:rsidR="003F459D" w:rsidRDefault="00000000">
            <w:pPr>
              <w:spacing w:after="0" w:line="252" w:lineRule="auto"/>
              <w:jc w:val="left"/>
            </w:pPr>
            <w:r>
              <w:rPr>
                <w:rFonts w:cs="Times New Roman"/>
                <w:sz w:val="18"/>
              </w:rPr>
              <w:t>Xuất danh sách và báo cáo đúng dữ liệu.</w:t>
            </w:r>
          </w:p>
        </w:tc>
        <w:tc>
          <w:tcPr>
            <w:tcW w:w="794" w:type="dxa"/>
            <w:tcMar>
              <w:top w:w="70" w:type="dxa"/>
              <w:left w:w="75" w:type="dxa"/>
              <w:bottom w:w="70" w:type="dxa"/>
              <w:right w:w="75" w:type="dxa"/>
            </w:tcMar>
            <w:vAlign w:val="center"/>
          </w:tcPr>
          <w:p w14:paraId="2A2C241C" w14:textId="77777777" w:rsidR="003F459D" w:rsidRDefault="00000000">
            <w:pPr>
              <w:spacing w:after="0" w:line="252" w:lineRule="auto"/>
              <w:jc w:val="left"/>
            </w:pPr>
            <w:r>
              <w:rPr>
                <w:rFonts w:cs="Times New Roman"/>
                <w:sz w:val="18"/>
              </w:rPr>
              <w:t>P2</w:t>
            </w:r>
          </w:p>
        </w:tc>
      </w:tr>
      <w:tr w:rsidR="003F459D" w14:paraId="7CF563A5" w14:textId="77777777">
        <w:trPr>
          <w:cantSplit/>
          <w:jc w:val="center"/>
        </w:trPr>
        <w:tc>
          <w:tcPr>
            <w:tcW w:w="680" w:type="dxa"/>
            <w:tcMar>
              <w:top w:w="70" w:type="dxa"/>
              <w:left w:w="75" w:type="dxa"/>
              <w:bottom w:w="70" w:type="dxa"/>
              <w:right w:w="75" w:type="dxa"/>
            </w:tcMar>
            <w:vAlign w:val="center"/>
          </w:tcPr>
          <w:p w14:paraId="03A54E69" w14:textId="77777777" w:rsidR="003F459D" w:rsidRDefault="00000000">
            <w:pPr>
              <w:spacing w:after="0" w:line="252" w:lineRule="auto"/>
              <w:jc w:val="left"/>
            </w:pPr>
            <w:r>
              <w:rPr>
                <w:rFonts w:cs="Times New Roman"/>
                <w:sz w:val="18"/>
              </w:rPr>
              <w:t>F17</w:t>
            </w:r>
          </w:p>
        </w:tc>
        <w:tc>
          <w:tcPr>
            <w:tcW w:w="2041" w:type="dxa"/>
            <w:tcMar>
              <w:top w:w="70" w:type="dxa"/>
              <w:left w:w="75" w:type="dxa"/>
              <w:bottom w:w="70" w:type="dxa"/>
              <w:right w:w="75" w:type="dxa"/>
            </w:tcMar>
            <w:vAlign w:val="center"/>
          </w:tcPr>
          <w:p w14:paraId="77BDB56F" w14:textId="77777777" w:rsidR="003F459D" w:rsidRDefault="00000000">
            <w:pPr>
              <w:spacing w:after="0" w:line="252" w:lineRule="auto"/>
              <w:jc w:val="left"/>
            </w:pPr>
            <w:r>
              <w:rPr>
                <w:rFonts w:cs="Times New Roman"/>
                <w:sz w:val="18"/>
              </w:rPr>
              <w:t>Cấu hình/kết nối DB</w:t>
            </w:r>
          </w:p>
        </w:tc>
        <w:tc>
          <w:tcPr>
            <w:tcW w:w="4932" w:type="dxa"/>
            <w:tcMar>
              <w:top w:w="70" w:type="dxa"/>
              <w:left w:w="75" w:type="dxa"/>
              <w:bottom w:w="70" w:type="dxa"/>
              <w:right w:w="75" w:type="dxa"/>
            </w:tcMar>
            <w:vAlign w:val="center"/>
          </w:tcPr>
          <w:p w14:paraId="43E6525E" w14:textId="77777777" w:rsidR="003F459D" w:rsidRDefault="00000000">
            <w:pPr>
              <w:spacing w:after="0" w:line="252" w:lineRule="auto"/>
              <w:jc w:val="left"/>
            </w:pPr>
            <w:r>
              <w:rPr>
                <w:rFonts w:cs="Times New Roman"/>
                <w:sz w:val="18"/>
              </w:rPr>
              <w:t>Đọc connection string, kết nối và xử lý khi lỗi.</w:t>
            </w:r>
          </w:p>
        </w:tc>
        <w:tc>
          <w:tcPr>
            <w:tcW w:w="794" w:type="dxa"/>
            <w:tcMar>
              <w:top w:w="70" w:type="dxa"/>
              <w:left w:w="75" w:type="dxa"/>
              <w:bottom w:w="70" w:type="dxa"/>
              <w:right w:w="75" w:type="dxa"/>
            </w:tcMar>
            <w:vAlign w:val="center"/>
          </w:tcPr>
          <w:p w14:paraId="75F2C17A" w14:textId="77777777" w:rsidR="003F459D" w:rsidRDefault="00000000">
            <w:pPr>
              <w:spacing w:after="0" w:line="252" w:lineRule="auto"/>
              <w:jc w:val="left"/>
            </w:pPr>
            <w:r>
              <w:rPr>
                <w:rFonts w:cs="Times New Roman"/>
                <w:sz w:val="18"/>
              </w:rPr>
              <w:t>P1</w:t>
            </w:r>
          </w:p>
        </w:tc>
      </w:tr>
    </w:tbl>
    <w:p w14:paraId="6CFCBABB" w14:textId="77777777" w:rsidR="003F459D" w:rsidRDefault="003F459D"/>
    <w:p w14:paraId="369499A3" w14:textId="77777777" w:rsidR="003F459D" w:rsidRDefault="00000000">
      <w:pPr>
        <w:pStyle w:val="Heading3"/>
        <w:spacing w:after="80"/>
      </w:pPr>
      <w:r>
        <w:rPr>
          <w:rFonts w:ascii="Times New Roman" w:eastAsia="Times New Roman" w:hAnsi="Times New Roman" w:cs="Times New Roman"/>
        </w:rPr>
        <w:t>2.1.4. Phân tích rủi ro sản phẩm</w:t>
      </w:r>
    </w:p>
    <w:p w14:paraId="7DD6C5DF" w14:textId="77777777" w:rsidR="003F459D" w:rsidRDefault="00000000">
      <w:pPr>
        <w:ind w:firstLine="720"/>
      </w:pPr>
      <w:r>
        <w:rPr>
          <w:rFonts w:cs="Times New Roman"/>
        </w:rPr>
        <w:t>Rủi ro sản phẩm được đánh giá dựa trên khả năng xảy ra và mức ảnh hưởng đối với dữ liệu, doanh thu, tồn kho và quyền người dùng. Các rủi ro P1 phải được bao phủ bằng test case chi tiết, dữ liệu hợp lệ, không hợp lệ và giá trị biên; đồng thời phải được đưa vào bộ kiểm thử hồi quy.</w:t>
      </w:r>
    </w:p>
    <w:p w14:paraId="3371FD0A" w14:textId="77777777" w:rsidR="003F459D" w:rsidRDefault="00000000">
      <w:pPr>
        <w:keepNext/>
        <w:spacing w:before="60"/>
        <w:jc w:val="center"/>
      </w:pPr>
      <w:r>
        <w:rPr>
          <w:rFonts w:cs="Times New Roman"/>
          <w:b/>
          <w:i/>
          <w:sz w:val="22"/>
        </w:rPr>
        <w:t>Bảng 2.5. Rủi ro ban đầu của sản phẩm</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07"/>
        <w:gridCol w:w="2381"/>
        <w:gridCol w:w="2324"/>
        <w:gridCol w:w="794"/>
        <w:gridCol w:w="2551"/>
      </w:tblGrid>
      <w:tr w:rsidR="003F459D" w14:paraId="06252122" w14:textId="77777777">
        <w:trPr>
          <w:cantSplit/>
          <w:tblHeader/>
          <w:jc w:val="center"/>
        </w:trPr>
        <w:tc>
          <w:tcPr>
            <w:tcW w:w="907" w:type="dxa"/>
            <w:shd w:val="clear" w:color="auto" w:fill="D9EAF7"/>
            <w:tcMar>
              <w:top w:w="70" w:type="dxa"/>
              <w:left w:w="75" w:type="dxa"/>
              <w:bottom w:w="70" w:type="dxa"/>
              <w:right w:w="75" w:type="dxa"/>
            </w:tcMar>
            <w:vAlign w:val="center"/>
          </w:tcPr>
          <w:p w14:paraId="37053A61" w14:textId="77777777" w:rsidR="003F459D" w:rsidRDefault="00000000">
            <w:pPr>
              <w:spacing w:after="0" w:line="252" w:lineRule="auto"/>
              <w:jc w:val="center"/>
            </w:pPr>
            <w:r>
              <w:rPr>
                <w:rFonts w:cs="Times New Roman"/>
                <w:b/>
                <w:sz w:val="18"/>
              </w:rPr>
              <w:t>Mã rủi ro</w:t>
            </w:r>
          </w:p>
        </w:tc>
        <w:tc>
          <w:tcPr>
            <w:tcW w:w="2381" w:type="dxa"/>
            <w:shd w:val="clear" w:color="auto" w:fill="D9EAF7"/>
            <w:tcMar>
              <w:top w:w="70" w:type="dxa"/>
              <w:left w:w="75" w:type="dxa"/>
              <w:bottom w:w="70" w:type="dxa"/>
              <w:right w:w="75" w:type="dxa"/>
            </w:tcMar>
            <w:vAlign w:val="center"/>
          </w:tcPr>
          <w:p w14:paraId="5E9D7B98" w14:textId="77777777" w:rsidR="003F459D" w:rsidRDefault="00000000">
            <w:pPr>
              <w:spacing w:after="0" w:line="252" w:lineRule="auto"/>
              <w:jc w:val="center"/>
            </w:pPr>
            <w:r>
              <w:rPr>
                <w:rFonts w:cs="Times New Roman"/>
                <w:b/>
                <w:sz w:val="18"/>
              </w:rPr>
              <w:t>Mô tả</w:t>
            </w:r>
          </w:p>
        </w:tc>
        <w:tc>
          <w:tcPr>
            <w:tcW w:w="2324" w:type="dxa"/>
            <w:shd w:val="clear" w:color="auto" w:fill="D9EAF7"/>
            <w:tcMar>
              <w:top w:w="70" w:type="dxa"/>
              <w:left w:w="75" w:type="dxa"/>
              <w:bottom w:w="70" w:type="dxa"/>
              <w:right w:w="75" w:type="dxa"/>
            </w:tcMar>
            <w:vAlign w:val="center"/>
          </w:tcPr>
          <w:p w14:paraId="5A9B66AF" w14:textId="77777777" w:rsidR="003F459D" w:rsidRDefault="00000000">
            <w:pPr>
              <w:spacing w:after="0" w:line="252" w:lineRule="auto"/>
              <w:jc w:val="center"/>
            </w:pPr>
            <w:r>
              <w:rPr>
                <w:rFonts w:cs="Times New Roman"/>
                <w:b/>
                <w:sz w:val="18"/>
              </w:rPr>
              <w:t>Ảnh hưởng</w:t>
            </w:r>
          </w:p>
        </w:tc>
        <w:tc>
          <w:tcPr>
            <w:tcW w:w="794" w:type="dxa"/>
            <w:shd w:val="clear" w:color="auto" w:fill="D9EAF7"/>
            <w:tcMar>
              <w:top w:w="70" w:type="dxa"/>
              <w:left w:w="75" w:type="dxa"/>
              <w:bottom w:w="70" w:type="dxa"/>
              <w:right w:w="75" w:type="dxa"/>
            </w:tcMar>
            <w:vAlign w:val="center"/>
          </w:tcPr>
          <w:p w14:paraId="16BF3A11" w14:textId="77777777" w:rsidR="003F459D" w:rsidRDefault="00000000">
            <w:pPr>
              <w:spacing w:after="0" w:line="252" w:lineRule="auto"/>
              <w:jc w:val="center"/>
            </w:pPr>
            <w:r>
              <w:rPr>
                <w:rFonts w:cs="Times New Roman"/>
                <w:b/>
                <w:sz w:val="18"/>
              </w:rPr>
              <w:t>Mức</w:t>
            </w:r>
          </w:p>
        </w:tc>
        <w:tc>
          <w:tcPr>
            <w:tcW w:w="2551" w:type="dxa"/>
            <w:shd w:val="clear" w:color="auto" w:fill="D9EAF7"/>
            <w:tcMar>
              <w:top w:w="70" w:type="dxa"/>
              <w:left w:w="75" w:type="dxa"/>
              <w:bottom w:w="70" w:type="dxa"/>
              <w:right w:w="75" w:type="dxa"/>
            </w:tcMar>
            <w:vAlign w:val="center"/>
          </w:tcPr>
          <w:p w14:paraId="412366A2" w14:textId="77777777" w:rsidR="003F459D" w:rsidRDefault="00000000">
            <w:pPr>
              <w:spacing w:after="0" w:line="252" w:lineRule="auto"/>
              <w:jc w:val="center"/>
            </w:pPr>
            <w:r>
              <w:rPr>
                <w:rFonts w:cs="Times New Roman"/>
                <w:b/>
                <w:sz w:val="18"/>
              </w:rPr>
              <w:t>Hướng kiểm soát bằng kiểm thử</w:t>
            </w:r>
          </w:p>
        </w:tc>
      </w:tr>
      <w:tr w:rsidR="003F459D" w14:paraId="31F6D556" w14:textId="77777777">
        <w:trPr>
          <w:cantSplit/>
          <w:jc w:val="center"/>
        </w:trPr>
        <w:tc>
          <w:tcPr>
            <w:tcW w:w="907" w:type="dxa"/>
            <w:tcMar>
              <w:top w:w="70" w:type="dxa"/>
              <w:left w:w="75" w:type="dxa"/>
              <w:bottom w:w="70" w:type="dxa"/>
              <w:right w:w="75" w:type="dxa"/>
            </w:tcMar>
            <w:vAlign w:val="center"/>
          </w:tcPr>
          <w:p w14:paraId="5974C561" w14:textId="77777777" w:rsidR="003F459D" w:rsidRDefault="00000000">
            <w:pPr>
              <w:spacing w:after="0" w:line="252" w:lineRule="auto"/>
              <w:jc w:val="left"/>
            </w:pPr>
            <w:r>
              <w:rPr>
                <w:rFonts w:cs="Times New Roman"/>
                <w:sz w:val="18"/>
              </w:rPr>
              <w:t>PR-01</w:t>
            </w:r>
          </w:p>
        </w:tc>
        <w:tc>
          <w:tcPr>
            <w:tcW w:w="2381" w:type="dxa"/>
            <w:tcMar>
              <w:top w:w="70" w:type="dxa"/>
              <w:left w:w="75" w:type="dxa"/>
              <w:bottom w:w="70" w:type="dxa"/>
              <w:right w:w="75" w:type="dxa"/>
            </w:tcMar>
            <w:vAlign w:val="center"/>
          </w:tcPr>
          <w:p w14:paraId="6FC504A2" w14:textId="77777777" w:rsidR="003F459D" w:rsidRDefault="00000000">
            <w:pPr>
              <w:spacing w:after="0" w:line="252" w:lineRule="auto"/>
              <w:jc w:val="left"/>
            </w:pPr>
            <w:r>
              <w:rPr>
                <w:rFonts w:cs="Times New Roman"/>
                <w:sz w:val="18"/>
              </w:rPr>
              <w:t>Đăng nhập hoặc đăng xuất không xóa đúng phiên người dùng.</w:t>
            </w:r>
          </w:p>
        </w:tc>
        <w:tc>
          <w:tcPr>
            <w:tcW w:w="2324" w:type="dxa"/>
            <w:tcMar>
              <w:top w:w="70" w:type="dxa"/>
              <w:left w:w="75" w:type="dxa"/>
              <w:bottom w:w="70" w:type="dxa"/>
              <w:right w:w="75" w:type="dxa"/>
            </w:tcMar>
            <w:vAlign w:val="center"/>
          </w:tcPr>
          <w:p w14:paraId="744FB85B" w14:textId="77777777" w:rsidR="003F459D" w:rsidRDefault="00000000">
            <w:pPr>
              <w:spacing w:after="0" w:line="252" w:lineRule="auto"/>
              <w:jc w:val="left"/>
            </w:pPr>
            <w:r>
              <w:rPr>
                <w:rFonts w:cs="Times New Roman"/>
                <w:sz w:val="18"/>
              </w:rPr>
              <w:t>Người khác có thể tiếp tục sử dụng quyền cũ.</w:t>
            </w:r>
          </w:p>
        </w:tc>
        <w:tc>
          <w:tcPr>
            <w:tcW w:w="794" w:type="dxa"/>
            <w:tcMar>
              <w:top w:w="70" w:type="dxa"/>
              <w:left w:w="75" w:type="dxa"/>
              <w:bottom w:w="70" w:type="dxa"/>
              <w:right w:w="75" w:type="dxa"/>
            </w:tcMar>
            <w:vAlign w:val="center"/>
          </w:tcPr>
          <w:p w14:paraId="31605E7D"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5915BCBF" w14:textId="77777777" w:rsidR="003F459D" w:rsidRDefault="00000000">
            <w:pPr>
              <w:spacing w:after="0" w:line="252" w:lineRule="auto"/>
              <w:jc w:val="left"/>
            </w:pPr>
            <w:r>
              <w:rPr>
                <w:rFonts w:cs="Times New Roman"/>
                <w:sz w:val="18"/>
              </w:rPr>
              <w:t>Kiểm tra session trước/sau đăng nhập, đăng xuất và đổi tài khoản.</w:t>
            </w:r>
          </w:p>
        </w:tc>
      </w:tr>
      <w:tr w:rsidR="003F459D" w14:paraId="1ABACC32" w14:textId="77777777">
        <w:trPr>
          <w:cantSplit/>
          <w:jc w:val="center"/>
        </w:trPr>
        <w:tc>
          <w:tcPr>
            <w:tcW w:w="907" w:type="dxa"/>
            <w:tcMar>
              <w:top w:w="70" w:type="dxa"/>
              <w:left w:w="75" w:type="dxa"/>
              <w:bottom w:w="70" w:type="dxa"/>
              <w:right w:w="75" w:type="dxa"/>
            </w:tcMar>
            <w:vAlign w:val="center"/>
          </w:tcPr>
          <w:p w14:paraId="656317EF" w14:textId="77777777" w:rsidR="003F459D" w:rsidRDefault="00000000">
            <w:pPr>
              <w:spacing w:after="0" w:line="252" w:lineRule="auto"/>
              <w:jc w:val="left"/>
            </w:pPr>
            <w:r>
              <w:rPr>
                <w:rFonts w:cs="Times New Roman"/>
                <w:sz w:val="18"/>
              </w:rPr>
              <w:t>PR-02</w:t>
            </w:r>
          </w:p>
        </w:tc>
        <w:tc>
          <w:tcPr>
            <w:tcW w:w="2381" w:type="dxa"/>
            <w:tcMar>
              <w:top w:w="70" w:type="dxa"/>
              <w:left w:w="75" w:type="dxa"/>
              <w:bottom w:w="70" w:type="dxa"/>
              <w:right w:w="75" w:type="dxa"/>
            </w:tcMar>
            <w:vAlign w:val="center"/>
          </w:tcPr>
          <w:p w14:paraId="259A27E8" w14:textId="77777777" w:rsidR="003F459D" w:rsidRDefault="00000000">
            <w:pPr>
              <w:spacing w:after="0" w:line="252" w:lineRule="auto"/>
              <w:jc w:val="left"/>
            </w:pPr>
            <w:r>
              <w:rPr>
                <w:rFonts w:cs="Times New Roman"/>
                <w:sz w:val="18"/>
              </w:rPr>
              <w:t>Staff nhìn thấy hoặc gọi được chức năng Admin.</w:t>
            </w:r>
          </w:p>
        </w:tc>
        <w:tc>
          <w:tcPr>
            <w:tcW w:w="2324" w:type="dxa"/>
            <w:tcMar>
              <w:top w:w="70" w:type="dxa"/>
              <w:left w:w="75" w:type="dxa"/>
              <w:bottom w:w="70" w:type="dxa"/>
              <w:right w:w="75" w:type="dxa"/>
            </w:tcMar>
            <w:vAlign w:val="center"/>
          </w:tcPr>
          <w:p w14:paraId="25F9C154" w14:textId="77777777" w:rsidR="003F459D" w:rsidRDefault="00000000">
            <w:pPr>
              <w:spacing w:after="0" w:line="252" w:lineRule="auto"/>
              <w:jc w:val="left"/>
            </w:pPr>
            <w:r>
              <w:rPr>
                <w:rFonts w:cs="Times New Roman"/>
                <w:sz w:val="18"/>
              </w:rPr>
              <w:t>Truy cập trái phép, sửa dữ liệu quản trị.</w:t>
            </w:r>
          </w:p>
        </w:tc>
        <w:tc>
          <w:tcPr>
            <w:tcW w:w="794" w:type="dxa"/>
            <w:tcMar>
              <w:top w:w="70" w:type="dxa"/>
              <w:left w:w="75" w:type="dxa"/>
              <w:bottom w:w="70" w:type="dxa"/>
              <w:right w:w="75" w:type="dxa"/>
            </w:tcMar>
            <w:vAlign w:val="center"/>
          </w:tcPr>
          <w:p w14:paraId="797A8961"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6CF55495" w14:textId="77777777" w:rsidR="003F459D" w:rsidRDefault="00000000">
            <w:pPr>
              <w:spacing w:after="0" w:line="252" w:lineRule="auto"/>
            </w:pPr>
            <w:r>
              <w:rPr>
                <w:rFonts w:cs="Times New Roman"/>
                <w:sz w:val="18"/>
              </w:rPr>
              <w:t>Đăng nhập bằng Admin và Staff, quan sát menu và thử mở trực tiếp chức năng không thuộc quyền.</w:t>
            </w:r>
          </w:p>
        </w:tc>
      </w:tr>
      <w:tr w:rsidR="003F459D" w14:paraId="1D4AA22D" w14:textId="77777777">
        <w:trPr>
          <w:cantSplit/>
          <w:jc w:val="center"/>
        </w:trPr>
        <w:tc>
          <w:tcPr>
            <w:tcW w:w="907" w:type="dxa"/>
            <w:tcMar>
              <w:top w:w="70" w:type="dxa"/>
              <w:left w:w="75" w:type="dxa"/>
              <w:bottom w:w="70" w:type="dxa"/>
              <w:right w:w="75" w:type="dxa"/>
            </w:tcMar>
            <w:vAlign w:val="center"/>
          </w:tcPr>
          <w:p w14:paraId="0B385B94" w14:textId="77777777" w:rsidR="003F459D" w:rsidRDefault="00000000">
            <w:pPr>
              <w:spacing w:after="0" w:line="252" w:lineRule="auto"/>
              <w:jc w:val="left"/>
            </w:pPr>
            <w:r>
              <w:rPr>
                <w:rFonts w:cs="Times New Roman"/>
                <w:sz w:val="18"/>
              </w:rPr>
              <w:lastRenderedPageBreak/>
              <w:t>PR-03</w:t>
            </w:r>
          </w:p>
        </w:tc>
        <w:tc>
          <w:tcPr>
            <w:tcW w:w="2381" w:type="dxa"/>
            <w:tcMar>
              <w:top w:w="70" w:type="dxa"/>
              <w:left w:w="75" w:type="dxa"/>
              <w:bottom w:w="70" w:type="dxa"/>
              <w:right w:w="75" w:type="dxa"/>
            </w:tcMar>
            <w:vAlign w:val="center"/>
          </w:tcPr>
          <w:p w14:paraId="0C1E0633" w14:textId="77777777" w:rsidR="003F459D" w:rsidRDefault="00000000">
            <w:pPr>
              <w:spacing w:after="0" w:line="252" w:lineRule="auto"/>
              <w:jc w:val="left"/>
            </w:pPr>
            <w:r>
              <w:rPr>
                <w:rFonts w:cs="Times New Roman"/>
                <w:sz w:val="18"/>
              </w:rPr>
              <w:t>Nhập hoặc bán sách cập nhật sai tồn kho.</w:t>
            </w:r>
          </w:p>
        </w:tc>
        <w:tc>
          <w:tcPr>
            <w:tcW w:w="2324" w:type="dxa"/>
            <w:tcMar>
              <w:top w:w="70" w:type="dxa"/>
              <w:left w:w="75" w:type="dxa"/>
              <w:bottom w:w="70" w:type="dxa"/>
              <w:right w:w="75" w:type="dxa"/>
            </w:tcMar>
            <w:vAlign w:val="center"/>
          </w:tcPr>
          <w:p w14:paraId="76E0864D" w14:textId="77777777" w:rsidR="003F459D" w:rsidRDefault="00000000">
            <w:pPr>
              <w:spacing w:after="0" w:line="252" w:lineRule="auto"/>
              <w:jc w:val="left"/>
            </w:pPr>
            <w:r>
              <w:rPr>
                <w:rFonts w:cs="Times New Roman"/>
                <w:sz w:val="18"/>
              </w:rPr>
              <w:t>Sai số lượng hàng và báo cáo.</w:t>
            </w:r>
          </w:p>
        </w:tc>
        <w:tc>
          <w:tcPr>
            <w:tcW w:w="794" w:type="dxa"/>
            <w:tcMar>
              <w:top w:w="70" w:type="dxa"/>
              <w:left w:w="75" w:type="dxa"/>
              <w:bottom w:w="70" w:type="dxa"/>
              <w:right w:w="75" w:type="dxa"/>
            </w:tcMar>
            <w:vAlign w:val="center"/>
          </w:tcPr>
          <w:p w14:paraId="1E8D2585"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27E52860" w14:textId="77777777" w:rsidR="003F459D" w:rsidRDefault="00000000">
            <w:pPr>
              <w:spacing w:after="0" w:line="252" w:lineRule="auto"/>
            </w:pPr>
            <w:r>
              <w:rPr>
                <w:rFonts w:cs="Times New Roman"/>
                <w:sz w:val="18"/>
              </w:rPr>
              <w:t>Ghi nhận tồn hiển thị trước giao dịch, thực hiện nhập/bán và kiểm tra tồn hiển thị sau giao dịch.</w:t>
            </w:r>
          </w:p>
        </w:tc>
      </w:tr>
      <w:tr w:rsidR="003F459D" w14:paraId="2AA9E6EA" w14:textId="77777777">
        <w:trPr>
          <w:cantSplit/>
          <w:jc w:val="center"/>
        </w:trPr>
        <w:tc>
          <w:tcPr>
            <w:tcW w:w="907" w:type="dxa"/>
            <w:tcMar>
              <w:top w:w="70" w:type="dxa"/>
              <w:left w:w="75" w:type="dxa"/>
              <w:bottom w:w="70" w:type="dxa"/>
              <w:right w:w="75" w:type="dxa"/>
            </w:tcMar>
            <w:vAlign w:val="center"/>
          </w:tcPr>
          <w:p w14:paraId="533C4DC5" w14:textId="77777777" w:rsidR="003F459D" w:rsidRDefault="00000000">
            <w:pPr>
              <w:spacing w:after="0" w:line="252" w:lineRule="auto"/>
              <w:jc w:val="left"/>
            </w:pPr>
            <w:r>
              <w:rPr>
                <w:rFonts w:cs="Times New Roman"/>
                <w:sz w:val="18"/>
              </w:rPr>
              <w:t>PR-04</w:t>
            </w:r>
          </w:p>
        </w:tc>
        <w:tc>
          <w:tcPr>
            <w:tcW w:w="2381" w:type="dxa"/>
            <w:tcMar>
              <w:top w:w="70" w:type="dxa"/>
              <w:left w:w="75" w:type="dxa"/>
              <w:bottom w:w="70" w:type="dxa"/>
              <w:right w:w="75" w:type="dxa"/>
            </w:tcMar>
            <w:vAlign w:val="center"/>
          </w:tcPr>
          <w:p w14:paraId="4B806BF6" w14:textId="77777777" w:rsidR="003F459D" w:rsidRDefault="00000000">
            <w:pPr>
              <w:spacing w:after="0" w:line="252" w:lineRule="auto"/>
              <w:jc w:val="left"/>
            </w:pPr>
            <w:r>
              <w:rPr>
                <w:rFonts w:cs="Times New Roman"/>
                <w:sz w:val="18"/>
              </w:rPr>
              <w:t>Tạo hóa đơn thành công một phần khi chi tiết hoặc kho cập nhật lỗi.</w:t>
            </w:r>
          </w:p>
        </w:tc>
        <w:tc>
          <w:tcPr>
            <w:tcW w:w="2324" w:type="dxa"/>
            <w:tcMar>
              <w:top w:w="70" w:type="dxa"/>
              <w:left w:w="75" w:type="dxa"/>
              <w:bottom w:w="70" w:type="dxa"/>
              <w:right w:w="75" w:type="dxa"/>
            </w:tcMar>
            <w:vAlign w:val="center"/>
          </w:tcPr>
          <w:p w14:paraId="18BA9DB4" w14:textId="77777777" w:rsidR="003F459D" w:rsidRDefault="00000000">
            <w:pPr>
              <w:spacing w:after="0" w:line="252" w:lineRule="auto"/>
              <w:jc w:val="left"/>
            </w:pPr>
            <w:r>
              <w:rPr>
                <w:rFonts w:cs="Times New Roman"/>
                <w:sz w:val="18"/>
              </w:rPr>
              <w:t>Hóa đơn và dữ liệu kho không nhất quán.</w:t>
            </w:r>
          </w:p>
        </w:tc>
        <w:tc>
          <w:tcPr>
            <w:tcW w:w="794" w:type="dxa"/>
            <w:tcMar>
              <w:top w:w="70" w:type="dxa"/>
              <w:left w:w="75" w:type="dxa"/>
              <w:bottom w:w="70" w:type="dxa"/>
              <w:right w:w="75" w:type="dxa"/>
            </w:tcMar>
            <w:vAlign w:val="center"/>
          </w:tcPr>
          <w:p w14:paraId="4A40B3FE"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2F45FA8E" w14:textId="77777777" w:rsidR="003F459D" w:rsidRDefault="00000000">
            <w:pPr>
              <w:spacing w:after="0" w:line="252" w:lineRule="auto"/>
            </w:pPr>
            <w:r>
              <w:rPr>
                <w:rFonts w:cs="Times New Roman"/>
                <w:sz w:val="18"/>
              </w:rPr>
              <w:t>Thực hiện tình huống không hợp lệ và xác nhận hệ thống không tạo dữ liệu dở dang trên các màn hình liên quan.</w:t>
            </w:r>
          </w:p>
        </w:tc>
      </w:tr>
      <w:tr w:rsidR="003F459D" w14:paraId="754C0418" w14:textId="77777777">
        <w:trPr>
          <w:cantSplit/>
          <w:jc w:val="center"/>
        </w:trPr>
        <w:tc>
          <w:tcPr>
            <w:tcW w:w="907" w:type="dxa"/>
            <w:tcMar>
              <w:top w:w="70" w:type="dxa"/>
              <w:left w:w="75" w:type="dxa"/>
              <w:bottom w:w="70" w:type="dxa"/>
              <w:right w:w="75" w:type="dxa"/>
            </w:tcMar>
            <w:vAlign w:val="center"/>
          </w:tcPr>
          <w:p w14:paraId="530C63DE" w14:textId="77777777" w:rsidR="003F459D" w:rsidRDefault="00000000">
            <w:pPr>
              <w:spacing w:after="0" w:line="252" w:lineRule="auto"/>
              <w:jc w:val="left"/>
            </w:pPr>
            <w:r>
              <w:rPr>
                <w:rFonts w:cs="Times New Roman"/>
                <w:sz w:val="18"/>
              </w:rPr>
              <w:t>PR-05</w:t>
            </w:r>
          </w:p>
        </w:tc>
        <w:tc>
          <w:tcPr>
            <w:tcW w:w="2381" w:type="dxa"/>
            <w:tcMar>
              <w:top w:w="70" w:type="dxa"/>
              <w:left w:w="75" w:type="dxa"/>
              <w:bottom w:w="70" w:type="dxa"/>
              <w:right w:w="75" w:type="dxa"/>
            </w:tcMar>
            <w:vAlign w:val="center"/>
          </w:tcPr>
          <w:p w14:paraId="1D6012B8" w14:textId="77777777" w:rsidR="003F459D" w:rsidRDefault="00000000">
            <w:pPr>
              <w:spacing w:after="0" w:line="252" w:lineRule="auto"/>
              <w:jc w:val="left"/>
            </w:pPr>
            <w:r>
              <w:rPr>
                <w:rFonts w:cs="Times New Roman"/>
                <w:sz w:val="18"/>
              </w:rPr>
              <w:t>Tính sai tổng tiền, giảm giá hoặc tiền hoàn.</w:t>
            </w:r>
          </w:p>
        </w:tc>
        <w:tc>
          <w:tcPr>
            <w:tcW w:w="2324" w:type="dxa"/>
            <w:tcMar>
              <w:top w:w="70" w:type="dxa"/>
              <w:left w:w="75" w:type="dxa"/>
              <w:bottom w:w="70" w:type="dxa"/>
              <w:right w:w="75" w:type="dxa"/>
            </w:tcMar>
            <w:vAlign w:val="center"/>
          </w:tcPr>
          <w:p w14:paraId="09BAD2DF" w14:textId="77777777" w:rsidR="003F459D" w:rsidRDefault="00000000">
            <w:pPr>
              <w:spacing w:after="0" w:line="252" w:lineRule="auto"/>
              <w:jc w:val="left"/>
            </w:pPr>
            <w:r>
              <w:rPr>
                <w:rFonts w:cs="Times New Roman"/>
                <w:sz w:val="18"/>
              </w:rPr>
              <w:t>Thất thoát doanh thu, tranh chấp khách hàng.</w:t>
            </w:r>
          </w:p>
        </w:tc>
        <w:tc>
          <w:tcPr>
            <w:tcW w:w="794" w:type="dxa"/>
            <w:tcMar>
              <w:top w:w="70" w:type="dxa"/>
              <w:left w:w="75" w:type="dxa"/>
              <w:bottom w:w="70" w:type="dxa"/>
              <w:right w:w="75" w:type="dxa"/>
            </w:tcMar>
            <w:vAlign w:val="center"/>
          </w:tcPr>
          <w:p w14:paraId="5F386710"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11D6B78B" w14:textId="77777777" w:rsidR="003F459D" w:rsidRDefault="00000000">
            <w:pPr>
              <w:spacing w:after="0" w:line="252" w:lineRule="auto"/>
              <w:jc w:val="left"/>
            </w:pPr>
            <w:r>
              <w:rPr>
                <w:rFonts w:cs="Times New Roman"/>
                <w:sz w:val="18"/>
              </w:rPr>
              <w:t>Kiểm tra công thức, số lẻ, biên 0 và số lượng lớn.</w:t>
            </w:r>
          </w:p>
        </w:tc>
      </w:tr>
      <w:tr w:rsidR="003F459D" w14:paraId="301D44D4" w14:textId="77777777">
        <w:trPr>
          <w:cantSplit/>
          <w:jc w:val="center"/>
        </w:trPr>
        <w:tc>
          <w:tcPr>
            <w:tcW w:w="907" w:type="dxa"/>
            <w:tcMar>
              <w:top w:w="70" w:type="dxa"/>
              <w:left w:w="75" w:type="dxa"/>
              <w:bottom w:w="70" w:type="dxa"/>
              <w:right w:w="75" w:type="dxa"/>
            </w:tcMar>
            <w:vAlign w:val="center"/>
          </w:tcPr>
          <w:p w14:paraId="0045FA31" w14:textId="77777777" w:rsidR="003F459D" w:rsidRDefault="00000000">
            <w:pPr>
              <w:spacing w:after="0" w:line="252" w:lineRule="auto"/>
              <w:jc w:val="left"/>
            </w:pPr>
            <w:r>
              <w:rPr>
                <w:rFonts w:cs="Times New Roman"/>
                <w:sz w:val="18"/>
              </w:rPr>
              <w:t>PR-06</w:t>
            </w:r>
          </w:p>
        </w:tc>
        <w:tc>
          <w:tcPr>
            <w:tcW w:w="2381" w:type="dxa"/>
            <w:tcMar>
              <w:top w:w="70" w:type="dxa"/>
              <w:left w:w="75" w:type="dxa"/>
              <w:bottom w:w="70" w:type="dxa"/>
              <w:right w:w="75" w:type="dxa"/>
            </w:tcMar>
            <w:vAlign w:val="center"/>
          </w:tcPr>
          <w:p w14:paraId="179BEBD1" w14:textId="77777777" w:rsidR="003F459D" w:rsidRDefault="00000000">
            <w:pPr>
              <w:spacing w:after="0" w:line="252" w:lineRule="auto"/>
              <w:jc w:val="left"/>
            </w:pPr>
            <w:r>
              <w:rPr>
                <w:rFonts w:cs="Times New Roman"/>
                <w:sz w:val="18"/>
              </w:rPr>
              <w:t>Hủy/trả hàng không hoàn lại tồn kho đúng.</w:t>
            </w:r>
          </w:p>
        </w:tc>
        <w:tc>
          <w:tcPr>
            <w:tcW w:w="2324" w:type="dxa"/>
            <w:tcMar>
              <w:top w:w="70" w:type="dxa"/>
              <w:left w:w="75" w:type="dxa"/>
              <w:bottom w:w="70" w:type="dxa"/>
              <w:right w:w="75" w:type="dxa"/>
            </w:tcMar>
            <w:vAlign w:val="center"/>
          </w:tcPr>
          <w:p w14:paraId="53B26560" w14:textId="77777777" w:rsidR="003F459D" w:rsidRDefault="00000000">
            <w:pPr>
              <w:spacing w:after="0" w:line="252" w:lineRule="auto"/>
              <w:jc w:val="left"/>
            </w:pPr>
            <w:r>
              <w:rPr>
                <w:rFonts w:cs="Times New Roman"/>
                <w:sz w:val="18"/>
              </w:rPr>
              <w:t>Kho và doanh thu sai.</w:t>
            </w:r>
          </w:p>
        </w:tc>
        <w:tc>
          <w:tcPr>
            <w:tcW w:w="794" w:type="dxa"/>
            <w:tcMar>
              <w:top w:w="70" w:type="dxa"/>
              <w:left w:w="75" w:type="dxa"/>
              <w:bottom w:w="70" w:type="dxa"/>
              <w:right w:w="75" w:type="dxa"/>
            </w:tcMar>
            <w:vAlign w:val="center"/>
          </w:tcPr>
          <w:p w14:paraId="7DE801C6"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4898FC8B" w14:textId="77777777" w:rsidR="003F459D" w:rsidRDefault="00000000">
            <w:pPr>
              <w:spacing w:after="0" w:line="252" w:lineRule="auto"/>
            </w:pPr>
            <w:r>
              <w:rPr>
                <w:rFonts w:cs="Times New Roman"/>
                <w:sz w:val="18"/>
              </w:rPr>
              <w:t>Hủy/trả hóa đơn thử nghiệm rồi quan sát trạng thái hóa đơn, số lượng tồn và báo cáo liên quan.</w:t>
            </w:r>
          </w:p>
        </w:tc>
      </w:tr>
      <w:tr w:rsidR="003F459D" w14:paraId="47670078" w14:textId="77777777">
        <w:trPr>
          <w:cantSplit/>
          <w:jc w:val="center"/>
        </w:trPr>
        <w:tc>
          <w:tcPr>
            <w:tcW w:w="907" w:type="dxa"/>
            <w:tcMar>
              <w:top w:w="70" w:type="dxa"/>
              <w:left w:w="75" w:type="dxa"/>
              <w:bottom w:w="70" w:type="dxa"/>
              <w:right w:w="75" w:type="dxa"/>
            </w:tcMar>
            <w:vAlign w:val="center"/>
          </w:tcPr>
          <w:p w14:paraId="6DE634CE" w14:textId="77777777" w:rsidR="003F459D" w:rsidRDefault="00000000">
            <w:pPr>
              <w:spacing w:after="0" w:line="252" w:lineRule="auto"/>
              <w:jc w:val="left"/>
            </w:pPr>
            <w:r>
              <w:rPr>
                <w:rFonts w:cs="Times New Roman"/>
                <w:sz w:val="18"/>
              </w:rPr>
              <w:t>PR-07</w:t>
            </w:r>
          </w:p>
        </w:tc>
        <w:tc>
          <w:tcPr>
            <w:tcW w:w="2381" w:type="dxa"/>
            <w:tcMar>
              <w:top w:w="70" w:type="dxa"/>
              <w:left w:w="75" w:type="dxa"/>
              <w:bottom w:w="70" w:type="dxa"/>
              <w:right w:w="75" w:type="dxa"/>
            </w:tcMar>
            <w:vAlign w:val="center"/>
          </w:tcPr>
          <w:p w14:paraId="3384C117" w14:textId="77777777" w:rsidR="003F459D" w:rsidRDefault="00000000">
            <w:pPr>
              <w:spacing w:after="0" w:line="252" w:lineRule="auto"/>
              <w:jc w:val="left"/>
            </w:pPr>
            <w:r>
              <w:rPr>
                <w:rFonts w:cs="Times New Roman"/>
                <w:sz w:val="18"/>
              </w:rPr>
              <w:t>Dữ liệu giữa các cửa hàng bị lẫn do StoreId sai hoặc mặc định.</w:t>
            </w:r>
          </w:p>
        </w:tc>
        <w:tc>
          <w:tcPr>
            <w:tcW w:w="2324" w:type="dxa"/>
            <w:tcMar>
              <w:top w:w="70" w:type="dxa"/>
              <w:left w:w="75" w:type="dxa"/>
              <w:bottom w:w="70" w:type="dxa"/>
              <w:right w:w="75" w:type="dxa"/>
            </w:tcMar>
            <w:vAlign w:val="center"/>
          </w:tcPr>
          <w:p w14:paraId="06F06BBF" w14:textId="77777777" w:rsidR="003F459D" w:rsidRDefault="00000000">
            <w:pPr>
              <w:spacing w:after="0" w:line="252" w:lineRule="auto"/>
              <w:jc w:val="left"/>
            </w:pPr>
            <w:r>
              <w:rPr>
                <w:rFonts w:cs="Times New Roman"/>
                <w:sz w:val="18"/>
              </w:rPr>
              <w:t>Rò rỉ dữ liệu và sai báo cáo theo cửa hàng.</w:t>
            </w:r>
          </w:p>
        </w:tc>
        <w:tc>
          <w:tcPr>
            <w:tcW w:w="794" w:type="dxa"/>
            <w:tcMar>
              <w:top w:w="70" w:type="dxa"/>
              <w:left w:w="75" w:type="dxa"/>
              <w:bottom w:w="70" w:type="dxa"/>
              <w:right w:w="75" w:type="dxa"/>
            </w:tcMar>
            <w:vAlign w:val="center"/>
          </w:tcPr>
          <w:p w14:paraId="50623070"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61E91F6A" w14:textId="77777777" w:rsidR="003F459D" w:rsidRDefault="00000000">
            <w:pPr>
              <w:spacing w:after="0" w:line="252" w:lineRule="auto"/>
            </w:pPr>
            <w:r>
              <w:rPr>
                <w:rFonts w:cs="Times New Roman"/>
                <w:sz w:val="18"/>
              </w:rPr>
              <w:t>Đăng nhập tài khoản thuộc hai cửa hàng và xác nhận dữ liệu hiển thị được tách đúng theo cửa hàng.</w:t>
            </w:r>
          </w:p>
        </w:tc>
      </w:tr>
      <w:tr w:rsidR="003F459D" w14:paraId="1FCE8A42" w14:textId="77777777">
        <w:trPr>
          <w:cantSplit/>
          <w:jc w:val="center"/>
        </w:trPr>
        <w:tc>
          <w:tcPr>
            <w:tcW w:w="907" w:type="dxa"/>
            <w:tcMar>
              <w:top w:w="70" w:type="dxa"/>
              <w:left w:w="75" w:type="dxa"/>
              <w:bottom w:w="70" w:type="dxa"/>
              <w:right w:w="75" w:type="dxa"/>
            </w:tcMar>
            <w:vAlign w:val="center"/>
          </w:tcPr>
          <w:p w14:paraId="5589E910" w14:textId="77777777" w:rsidR="003F459D" w:rsidRDefault="00000000">
            <w:pPr>
              <w:spacing w:after="0" w:line="252" w:lineRule="auto"/>
              <w:jc w:val="left"/>
            </w:pPr>
            <w:r>
              <w:rPr>
                <w:rFonts w:cs="Times New Roman"/>
                <w:sz w:val="18"/>
              </w:rPr>
              <w:t>PR-08</w:t>
            </w:r>
          </w:p>
        </w:tc>
        <w:tc>
          <w:tcPr>
            <w:tcW w:w="2381" w:type="dxa"/>
            <w:tcMar>
              <w:top w:w="70" w:type="dxa"/>
              <w:left w:w="75" w:type="dxa"/>
              <w:bottom w:w="70" w:type="dxa"/>
              <w:right w:w="75" w:type="dxa"/>
            </w:tcMar>
            <w:vAlign w:val="center"/>
          </w:tcPr>
          <w:p w14:paraId="26BEF31D" w14:textId="77777777" w:rsidR="003F459D" w:rsidRDefault="00000000">
            <w:pPr>
              <w:spacing w:after="0" w:line="252" w:lineRule="auto"/>
              <w:jc w:val="left"/>
            </w:pPr>
            <w:r>
              <w:rPr>
                <w:rFonts w:cs="Times New Roman"/>
                <w:sz w:val="18"/>
              </w:rPr>
              <w:t>Lọc báo cáo bỏ sót dữ liệu ngày kết thúc.</w:t>
            </w:r>
          </w:p>
        </w:tc>
        <w:tc>
          <w:tcPr>
            <w:tcW w:w="2324" w:type="dxa"/>
            <w:tcMar>
              <w:top w:w="70" w:type="dxa"/>
              <w:left w:w="75" w:type="dxa"/>
              <w:bottom w:w="70" w:type="dxa"/>
              <w:right w:w="75" w:type="dxa"/>
            </w:tcMar>
            <w:vAlign w:val="center"/>
          </w:tcPr>
          <w:p w14:paraId="06817362" w14:textId="77777777" w:rsidR="003F459D" w:rsidRDefault="00000000">
            <w:pPr>
              <w:spacing w:after="0" w:line="252" w:lineRule="auto"/>
              <w:jc w:val="left"/>
            </w:pPr>
            <w:r>
              <w:rPr>
                <w:rFonts w:cs="Times New Roman"/>
                <w:sz w:val="18"/>
              </w:rPr>
              <w:t>Báo cáo doanh thu không chính xác.</w:t>
            </w:r>
          </w:p>
        </w:tc>
        <w:tc>
          <w:tcPr>
            <w:tcW w:w="794" w:type="dxa"/>
            <w:tcMar>
              <w:top w:w="70" w:type="dxa"/>
              <w:left w:w="75" w:type="dxa"/>
              <w:bottom w:w="70" w:type="dxa"/>
              <w:right w:w="75" w:type="dxa"/>
            </w:tcMar>
            <w:vAlign w:val="center"/>
          </w:tcPr>
          <w:p w14:paraId="2F3433E5" w14:textId="77777777" w:rsidR="003F459D" w:rsidRDefault="00000000">
            <w:pPr>
              <w:spacing w:after="0" w:line="252" w:lineRule="auto"/>
              <w:jc w:val="left"/>
            </w:pPr>
            <w:r>
              <w:rPr>
                <w:rFonts w:cs="Times New Roman"/>
                <w:sz w:val="18"/>
              </w:rPr>
              <w:t>Trung bình</w:t>
            </w:r>
          </w:p>
        </w:tc>
        <w:tc>
          <w:tcPr>
            <w:tcW w:w="2551" w:type="dxa"/>
            <w:tcMar>
              <w:top w:w="70" w:type="dxa"/>
              <w:left w:w="75" w:type="dxa"/>
              <w:bottom w:w="70" w:type="dxa"/>
              <w:right w:w="75" w:type="dxa"/>
            </w:tcMar>
            <w:vAlign w:val="center"/>
          </w:tcPr>
          <w:p w14:paraId="00B7A200" w14:textId="77777777" w:rsidR="003F459D" w:rsidRDefault="00000000">
            <w:pPr>
              <w:spacing w:after="0" w:line="252" w:lineRule="auto"/>
              <w:jc w:val="left"/>
            </w:pPr>
            <w:r>
              <w:rPr>
                <w:rFonts w:cs="Times New Roman"/>
                <w:sz w:val="18"/>
              </w:rPr>
              <w:t>Kiểm tra 00:00, 23:59:59, cuối tháng và ngày kế tiếp.</w:t>
            </w:r>
          </w:p>
        </w:tc>
      </w:tr>
      <w:tr w:rsidR="003F459D" w14:paraId="5DA2AD8E" w14:textId="77777777">
        <w:trPr>
          <w:cantSplit/>
          <w:jc w:val="center"/>
        </w:trPr>
        <w:tc>
          <w:tcPr>
            <w:tcW w:w="907" w:type="dxa"/>
            <w:tcMar>
              <w:top w:w="70" w:type="dxa"/>
              <w:left w:w="75" w:type="dxa"/>
              <w:bottom w:w="70" w:type="dxa"/>
              <w:right w:w="75" w:type="dxa"/>
            </w:tcMar>
            <w:vAlign w:val="center"/>
          </w:tcPr>
          <w:p w14:paraId="519AB88E" w14:textId="77777777" w:rsidR="003F459D" w:rsidRDefault="00000000">
            <w:pPr>
              <w:spacing w:after="0" w:line="252" w:lineRule="auto"/>
              <w:jc w:val="left"/>
            </w:pPr>
            <w:r>
              <w:rPr>
                <w:rFonts w:cs="Times New Roman"/>
                <w:sz w:val="18"/>
              </w:rPr>
              <w:t>PR-09</w:t>
            </w:r>
          </w:p>
        </w:tc>
        <w:tc>
          <w:tcPr>
            <w:tcW w:w="2381" w:type="dxa"/>
            <w:tcMar>
              <w:top w:w="70" w:type="dxa"/>
              <w:left w:w="75" w:type="dxa"/>
              <w:bottom w:w="70" w:type="dxa"/>
              <w:right w:w="75" w:type="dxa"/>
            </w:tcMar>
            <w:vAlign w:val="center"/>
          </w:tcPr>
          <w:p w14:paraId="37A6F5DE" w14:textId="77777777" w:rsidR="003F459D" w:rsidRDefault="00000000">
            <w:pPr>
              <w:spacing w:after="0" w:line="252" w:lineRule="auto"/>
              <w:jc w:val="left"/>
            </w:pPr>
            <w:r>
              <w:rPr>
                <w:rFonts w:cs="Times New Roman"/>
                <w:sz w:val="18"/>
              </w:rPr>
              <w:t>Kết nối SQL Server sai hoặc bị gián đoạn.</w:t>
            </w:r>
          </w:p>
        </w:tc>
        <w:tc>
          <w:tcPr>
            <w:tcW w:w="2324" w:type="dxa"/>
            <w:tcMar>
              <w:top w:w="70" w:type="dxa"/>
              <w:left w:w="75" w:type="dxa"/>
              <w:bottom w:w="70" w:type="dxa"/>
              <w:right w:w="75" w:type="dxa"/>
            </w:tcMar>
            <w:vAlign w:val="center"/>
          </w:tcPr>
          <w:p w14:paraId="1B331261" w14:textId="77777777" w:rsidR="003F459D" w:rsidRDefault="00000000">
            <w:pPr>
              <w:spacing w:after="0" w:line="252" w:lineRule="auto"/>
              <w:jc w:val="left"/>
            </w:pPr>
            <w:r>
              <w:rPr>
                <w:rFonts w:cs="Times New Roman"/>
                <w:sz w:val="18"/>
              </w:rPr>
              <w:t>Chương trình không khởi động hoặc mất thao tác.</w:t>
            </w:r>
          </w:p>
        </w:tc>
        <w:tc>
          <w:tcPr>
            <w:tcW w:w="794" w:type="dxa"/>
            <w:tcMar>
              <w:top w:w="70" w:type="dxa"/>
              <w:left w:w="75" w:type="dxa"/>
              <w:bottom w:w="70" w:type="dxa"/>
              <w:right w:w="75" w:type="dxa"/>
            </w:tcMar>
            <w:vAlign w:val="center"/>
          </w:tcPr>
          <w:p w14:paraId="1154C6B8"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7C582C26" w14:textId="77777777" w:rsidR="003F459D" w:rsidRDefault="00000000">
            <w:pPr>
              <w:spacing w:after="0" w:line="252" w:lineRule="auto"/>
            </w:pPr>
            <w:r>
              <w:rPr>
                <w:rFonts w:cs="Times New Roman"/>
                <w:sz w:val="18"/>
              </w:rPr>
              <w:t>Khởi động ứng dụng khi dịch vụ dữ liệu không sẵn sàng và đánh giá thông báo lỗi theo góc nhìn người dùng.</w:t>
            </w:r>
          </w:p>
        </w:tc>
      </w:tr>
      <w:tr w:rsidR="003F459D" w14:paraId="630B686B" w14:textId="77777777">
        <w:trPr>
          <w:cantSplit/>
          <w:jc w:val="center"/>
        </w:trPr>
        <w:tc>
          <w:tcPr>
            <w:tcW w:w="907" w:type="dxa"/>
            <w:tcMar>
              <w:top w:w="70" w:type="dxa"/>
              <w:left w:w="75" w:type="dxa"/>
              <w:bottom w:w="70" w:type="dxa"/>
              <w:right w:w="75" w:type="dxa"/>
            </w:tcMar>
            <w:vAlign w:val="center"/>
          </w:tcPr>
          <w:p w14:paraId="44E91540" w14:textId="77777777" w:rsidR="003F459D" w:rsidRDefault="00000000">
            <w:pPr>
              <w:spacing w:after="0" w:line="252" w:lineRule="auto"/>
              <w:jc w:val="left"/>
            </w:pPr>
            <w:r>
              <w:rPr>
                <w:rFonts w:cs="Times New Roman"/>
                <w:sz w:val="18"/>
              </w:rPr>
              <w:t>PR-10</w:t>
            </w:r>
          </w:p>
        </w:tc>
        <w:tc>
          <w:tcPr>
            <w:tcW w:w="2381" w:type="dxa"/>
            <w:tcMar>
              <w:top w:w="70" w:type="dxa"/>
              <w:left w:w="75" w:type="dxa"/>
              <w:bottom w:w="70" w:type="dxa"/>
              <w:right w:w="75" w:type="dxa"/>
            </w:tcMar>
            <w:vAlign w:val="center"/>
          </w:tcPr>
          <w:p w14:paraId="3CE10AF9" w14:textId="77777777" w:rsidR="003F459D" w:rsidRDefault="00000000">
            <w:pPr>
              <w:spacing w:after="0" w:line="252" w:lineRule="auto"/>
              <w:jc w:val="left"/>
            </w:pPr>
            <w:r>
              <w:rPr>
                <w:rFonts w:cs="Times New Roman"/>
                <w:sz w:val="18"/>
              </w:rPr>
              <w:t>Ảnh sách hoặc file xuất không đọc/ghi được.</w:t>
            </w:r>
          </w:p>
        </w:tc>
        <w:tc>
          <w:tcPr>
            <w:tcW w:w="2324" w:type="dxa"/>
            <w:tcMar>
              <w:top w:w="70" w:type="dxa"/>
              <w:left w:w="75" w:type="dxa"/>
              <w:bottom w:w="70" w:type="dxa"/>
              <w:right w:w="75" w:type="dxa"/>
            </w:tcMar>
            <w:vAlign w:val="center"/>
          </w:tcPr>
          <w:p w14:paraId="206EBA51" w14:textId="77777777" w:rsidR="003F459D" w:rsidRDefault="00000000">
            <w:pPr>
              <w:spacing w:after="0" w:line="252" w:lineRule="auto"/>
              <w:jc w:val="left"/>
            </w:pPr>
            <w:r>
              <w:rPr>
                <w:rFonts w:cs="Times New Roman"/>
                <w:sz w:val="18"/>
              </w:rPr>
              <w:t>Giao diện thiếu dữ liệu, lỗi trải nghiệm.</w:t>
            </w:r>
          </w:p>
        </w:tc>
        <w:tc>
          <w:tcPr>
            <w:tcW w:w="794" w:type="dxa"/>
            <w:tcMar>
              <w:top w:w="70" w:type="dxa"/>
              <w:left w:w="75" w:type="dxa"/>
              <w:bottom w:w="70" w:type="dxa"/>
              <w:right w:w="75" w:type="dxa"/>
            </w:tcMar>
            <w:vAlign w:val="center"/>
          </w:tcPr>
          <w:p w14:paraId="52EE7052" w14:textId="77777777" w:rsidR="003F459D" w:rsidRDefault="00000000">
            <w:pPr>
              <w:spacing w:after="0" w:line="252" w:lineRule="auto"/>
              <w:jc w:val="left"/>
            </w:pPr>
            <w:r>
              <w:rPr>
                <w:rFonts w:cs="Times New Roman"/>
                <w:sz w:val="18"/>
              </w:rPr>
              <w:t>Thấp</w:t>
            </w:r>
          </w:p>
        </w:tc>
        <w:tc>
          <w:tcPr>
            <w:tcW w:w="2551" w:type="dxa"/>
            <w:tcMar>
              <w:top w:w="70" w:type="dxa"/>
              <w:left w:w="75" w:type="dxa"/>
              <w:bottom w:w="70" w:type="dxa"/>
              <w:right w:w="75" w:type="dxa"/>
            </w:tcMar>
            <w:vAlign w:val="center"/>
          </w:tcPr>
          <w:p w14:paraId="2057CACA" w14:textId="77777777" w:rsidR="003F459D" w:rsidRDefault="00000000">
            <w:pPr>
              <w:spacing w:after="0" w:line="252" w:lineRule="auto"/>
              <w:jc w:val="left"/>
            </w:pPr>
            <w:r>
              <w:rPr>
                <w:rFonts w:cs="Times New Roman"/>
                <w:sz w:val="18"/>
              </w:rPr>
              <w:t>Kiểm tra file không tồn tại, sai định dạng, tệp đang bị khóa.</w:t>
            </w:r>
          </w:p>
        </w:tc>
      </w:tr>
      <w:tr w:rsidR="003F459D" w14:paraId="1BB983B0" w14:textId="77777777">
        <w:trPr>
          <w:cantSplit/>
          <w:jc w:val="center"/>
        </w:trPr>
        <w:tc>
          <w:tcPr>
            <w:tcW w:w="907" w:type="dxa"/>
            <w:tcMar>
              <w:top w:w="70" w:type="dxa"/>
              <w:left w:w="75" w:type="dxa"/>
              <w:bottom w:w="70" w:type="dxa"/>
              <w:right w:w="75" w:type="dxa"/>
            </w:tcMar>
            <w:vAlign w:val="center"/>
          </w:tcPr>
          <w:p w14:paraId="47B1C430" w14:textId="77777777" w:rsidR="003F459D" w:rsidRDefault="00000000">
            <w:pPr>
              <w:spacing w:after="0" w:line="252" w:lineRule="auto"/>
              <w:jc w:val="left"/>
            </w:pPr>
            <w:r>
              <w:rPr>
                <w:rFonts w:cs="Times New Roman"/>
                <w:sz w:val="18"/>
              </w:rPr>
              <w:t>PR-11</w:t>
            </w:r>
          </w:p>
        </w:tc>
        <w:tc>
          <w:tcPr>
            <w:tcW w:w="2381" w:type="dxa"/>
            <w:tcMar>
              <w:top w:w="70" w:type="dxa"/>
              <w:left w:w="75" w:type="dxa"/>
              <w:bottom w:w="70" w:type="dxa"/>
              <w:right w:w="75" w:type="dxa"/>
            </w:tcMar>
            <w:vAlign w:val="center"/>
          </w:tcPr>
          <w:p w14:paraId="09C02DD2" w14:textId="77777777" w:rsidR="003F459D" w:rsidRDefault="00000000">
            <w:pPr>
              <w:spacing w:after="0" w:line="252" w:lineRule="auto"/>
              <w:jc w:val="left"/>
            </w:pPr>
            <w:r>
              <w:rPr>
                <w:rFonts w:cs="Times New Roman"/>
                <w:sz w:val="18"/>
              </w:rPr>
              <w:t>Tìm kiếm hoặc tải danh sách chậm khi dữ liệu tăng.</w:t>
            </w:r>
          </w:p>
        </w:tc>
        <w:tc>
          <w:tcPr>
            <w:tcW w:w="2324" w:type="dxa"/>
            <w:tcMar>
              <w:top w:w="70" w:type="dxa"/>
              <w:left w:w="75" w:type="dxa"/>
              <w:bottom w:w="70" w:type="dxa"/>
              <w:right w:w="75" w:type="dxa"/>
            </w:tcMar>
            <w:vAlign w:val="center"/>
          </w:tcPr>
          <w:p w14:paraId="2CAA9699" w14:textId="77777777" w:rsidR="003F459D" w:rsidRDefault="00000000">
            <w:pPr>
              <w:spacing w:after="0" w:line="252" w:lineRule="auto"/>
              <w:jc w:val="left"/>
            </w:pPr>
            <w:r>
              <w:rPr>
                <w:rFonts w:cs="Times New Roman"/>
                <w:sz w:val="18"/>
              </w:rPr>
              <w:t>Người dùng khó thao tác.</w:t>
            </w:r>
          </w:p>
        </w:tc>
        <w:tc>
          <w:tcPr>
            <w:tcW w:w="794" w:type="dxa"/>
            <w:tcMar>
              <w:top w:w="70" w:type="dxa"/>
              <w:left w:w="75" w:type="dxa"/>
              <w:bottom w:w="70" w:type="dxa"/>
              <w:right w:w="75" w:type="dxa"/>
            </w:tcMar>
            <w:vAlign w:val="center"/>
          </w:tcPr>
          <w:p w14:paraId="27604619" w14:textId="77777777" w:rsidR="003F459D" w:rsidRDefault="00000000">
            <w:pPr>
              <w:spacing w:after="0" w:line="252" w:lineRule="auto"/>
              <w:jc w:val="left"/>
            </w:pPr>
            <w:r>
              <w:rPr>
                <w:rFonts w:cs="Times New Roman"/>
                <w:sz w:val="18"/>
              </w:rPr>
              <w:t>Trung bình</w:t>
            </w:r>
          </w:p>
        </w:tc>
        <w:tc>
          <w:tcPr>
            <w:tcW w:w="2551" w:type="dxa"/>
            <w:tcMar>
              <w:top w:w="70" w:type="dxa"/>
              <w:left w:w="75" w:type="dxa"/>
              <w:bottom w:w="70" w:type="dxa"/>
              <w:right w:w="75" w:type="dxa"/>
            </w:tcMar>
            <w:vAlign w:val="center"/>
          </w:tcPr>
          <w:p w14:paraId="336DF0BE" w14:textId="77777777" w:rsidR="003F459D" w:rsidRDefault="00000000">
            <w:pPr>
              <w:spacing w:after="0" w:line="252" w:lineRule="auto"/>
              <w:jc w:val="left"/>
            </w:pPr>
            <w:r>
              <w:rPr>
                <w:rFonts w:cs="Times New Roman"/>
                <w:sz w:val="18"/>
              </w:rPr>
              <w:t>Đo thời gian phản hồi với tập dữ liệu mẫu lớn.</w:t>
            </w:r>
          </w:p>
        </w:tc>
      </w:tr>
      <w:tr w:rsidR="003F459D" w14:paraId="7DF9A186" w14:textId="77777777">
        <w:trPr>
          <w:cantSplit/>
          <w:jc w:val="center"/>
        </w:trPr>
        <w:tc>
          <w:tcPr>
            <w:tcW w:w="907" w:type="dxa"/>
            <w:tcMar>
              <w:top w:w="70" w:type="dxa"/>
              <w:left w:w="75" w:type="dxa"/>
              <w:bottom w:w="70" w:type="dxa"/>
              <w:right w:w="75" w:type="dxa"/>
            </w:tcMar>
            <w:vAlign w:val="center"/>
          </w:tcPr>
          <w:p w14:paraId="36FDC889" w14:textId="77777777" w:rsidR="003F459D" w:rsidRDefault="00000000">
            <w:pPr>
              <w:spacing w:after="0" w:line="252" w:lineRule="auto"/>
              <w:jc w:val="left"/>
            </w:pPr>
            <w:r>
              <w:rPr>
                <w:rFonts w:cs="Times New Roman"/>
                <w:sz w:val="18"/>
              </w:rPr>
              <w:t>PR-12</w:t>
            </w:r>
          </w:p>
        </w:tc>
        <w:tc>
          <w:tcPr>
            <w:tcW w:w="2381" w:type="dxa"/>
            <w:tcMar>
              <w:top w:w="70" w:type="dxa"/>
              <w:left w:w="75" w:type="dxa"/>
              <w:bottom w:w="70" w:type="dxa"/>
              <w:right w:w="75" w:type="dxa"/>
            </w:tcMar>
            <w:vAlign w:val="center"/>
          </w:tcPr>
          <w:p w14:paraId="41030231" w14:textId="77777777" w:rsidR="003F459D" w:rsidRDefault="00000000">
            <w:pPr>
              <w:spacing w:after="0" w:line="252" w:lineRule="auto"/>
              <w:jc w:val="left"/>
            </w:pPr>
            <w:r>
              <w:rPr>
                <w:rFonts w:cs="Times New Roman"/>
                <w:sz w:val="18"/>
              </w:rPr>
              <w:t>Thiếu validation cho dữ liệu rỗng, âm hoặc trùng.</w:t>
            </w:r>
          </w:p>
        </w:tc>
        <w:tc>
          <w:tcPr>
            <w:tcW w:w="2324" w:type="dxa"/>
            <w:tcMar>
              <w:top w:w="70" w:type="dxa"/>
              <w:left w:w="75" w:type="dxa"/>
              <w:bottom w:w="70" w:type="dxa"/>
              <w:right w:w="75" w:type="dxa"/>
            </w:tcMar>
            <w:vAlign w:val="center"/>
          </w:tcPr>
          <w:p w14:paraId="2B77E426" w14:textId="77777777" w:rsidR="003F459D" w:rsidRDefault="00000000">
            <w:pPr>
              <w:spacing w:after="0" w:line="252" w:lineRule="auto"/>
              <w:jc w:val="left"/>
            </w:pPr>
            <w:r>
              <w:rPr>
                <w:rFonts w:cs="Times New Roman"/>
                <w:sz w:val="18"/>
              </w:rPr>
              <w:t>Dữ liệu bẩn và lỗi SQL.</w:t>
            </w:r>
          </w:p>
        </w:tc>
        <w:tc>
          <w:tcPr>
            <w:tcW w:w="794" w:type="dxa"/>
            <w:tcMar>
              <w:top w:w="70" w:type="dxa"/>
              <w:left w:w="75" w:type="dxa"/>
              <w:bottom w:w="70" w:type="dxa"/>
              <w:right w:w="75" w:type="dxa"/>
            </w:tcMar>
            <w:vAlign w:val="center"/>
          </w:tcPr>
          <w:p w14:paraId="3178512F"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6FCF4792" w14:textId="77777777" w:rsidR="003F459D" w:rsidRDefault="00000000">
            <w:pPr>
              <w:spacing w:after="0" w:line="252" w:lineRule="auto"/>
            </w:pPr>
            <w:r>
              <w:rPr>
                <w:rFonts w:cs="Times New Roman"/>
                <w:sz w:val="18"/>
              </w:rPr>
              <w:t>Áp dụng phân vùng tương đương, giá trị biên và dữ liệu trùng qua các biểu mẫu trên giao diện.</w:t>
            </w:r>
          </w:p>
        </w:tc>
      </w:tr>
    </w:tbl>
    <w:p w14:paraId="6CB68AB0" w14:textId="77777777" w:rsidR="003F459D" w:rsidRDefault="003F459D"/>
    <w:p w14:paraId="31F36944" w14:textId="77777777" w:rsidR="003F459D" w:rsidRDefault="00000000">
      <w:pPr>
        <w:pStyle w:val="Heading3"/>
        <w:spacing w:after="80"/>
      </w:pPr>
      <w:r>
        <w:rPr>
          <w:rFonts w:ascii="Times New Roman" w:eastAsia="Times New Roman" w:hAnsi="Times New Roman" w:cs="Times New Roman"/>
        </w:rPr>
        <w:t>2.1.5. Đầu ra của bước 1</w:t>
      </w:r>
    </w:p>
    <w:p w14:paraId="621A1BC2" w14:textId="77777777" w:rsidR="003F459D" w:rsidRDefault="00000000">
      <w:pPr>
        <w:ind w:left="397" w:hanging="227"/>
      </w:pPr>
      <w:r>
        <w:rPr>
          <w:rFonts w:cs="Times New Roman"/>
        </w:rPr>
        <w:t>• Danh sách người dùng, vai trò và quyền truy cập cần kiểm tra.</w:t>
      </w:r>
    </w:p>
    <w:p w14:paraId="1EA7DB50" w14:textId="77777777" w:rsidR="003F459D" w:rsidRDefault="00000000">
      <w:pPr>
        <w:ind w:left="397" w:hanging="227"/>
      </w:pPr>
      <w:r>
        <w:rPr>
          <w:rFonts w:cs="Times New Roman"/>
        </w:rPr>
        <w:t>• Danh sách 17 phân hệ/chức năng và thứ tự ưu tiên P1/P2.</w:t>
      </w:r>
    </w:p>
    <w:p w14:paraId="28954CE1" w14:textId="77777777" w:rsidR="003F459D" w:rsidRDefault="00000000">
      <w:pPr>
        <w:ind w:left="397" w:hanging="227"/>
      </w:pPr>
      <w:r>
        <w:rPr>
          <w:rFonts w:cs="Times New Roman"/>
        </w:rPr>
        <w:t>• Danh sách rủi ro sản phẩm PR-01 đến PR-12.</w:t>
      </w:r>
    </w:p>
    <w:p w14:paraId="02B30BCA" w14:textId="77777777" w:rsidR="003F459D" w:rsidRDefault="00000000">
      <w:pPr>
        <w:ind w:firstLineChars="50" w:firstLine="130"/>
      </w:pPr>
      <w:r>
        <w:rPr>
          <w:rFonts w:cs="Times New Roman"/>
        </w:rPr>
        <w:t>• Sơ đồ phạm vi chức năng gồm các màn hình đăng nhập, phân quyền, danh mục, sách, khách hàng, nhập hàng, bán hàng, tồn kho và báo cáo.</w:t>
      </w:r>
    </w:p>
    <w:p w14:paraId="29D7F2C4" w14:textId="77777777" w:rsidR="003F459D" w:rsidRDefault="00000000">
      <w:pPr>
        <w:ind w:left="397" w:hanging="227"/>
      </w:pPr>
      <w:r>
        <w:rPr>
          <w:rFonts w:cs="Times New Roman"/>
        </w:rPr>
        <w:t>• Cơ sở để xây dựng phạm vi in-scope, out-of-scope và bộ test case 54 ca.</w:t>
      </w:r>
    </w:p>
    <w:p w14:paraId="5C890D64" w14:textId="77777777" w:rsidR="003F459D" w:rsidRDefault="00000000">
      <w:pPr>
        <w:pStyle w:val="Heading2"/>
        <w:spacing w:after="80"/>
      </w:pPr>
      <w:r>
        <w:rPr>
          <w:rFonts w:ascii="Times New Roman" w:eastAsia="Times New Roman" w:hAnsi="Times New Roman" w:cs="Times New Roman"/>
        </w:rPr>
        <w:t>2.2. Bước 2 - Design the Test Strategy: Lập chiến lược kiểm thử</w:t>
      </w:r>
    </w:p>
    <w:p w14:paraId="10D38B0D" w14:textId="77777777" w:rsidR="003F459D" w:rsidRDefault="00000000">
      <w:pPr>
        <w:ind w:firstLine="720"/>
      </w:pPr>
      <w:r>
        <w:rPr>
          <w:rFonts w:cs="Times New Roman"/>
        </w:rPr>
        <w:t xml:space="preserve">Chiến lược kiểm thử xác định cách thức tổng thể để đạt các mục tiêu chất lượng. Đối với BookStoreManagement, nhóm chỉ sử dụng kiểm thử hộp đen thủ công theo mô-đun kết hợp các luồng nghiệp vụ đầu cuối. Người kiểm thử không đọc mã nguồn, không phân tích nhánh xử lý và không dùng truy vấn cơ sở dữ liệu để quyết </w:t>
      </w:r>
      <w:r>
        <w:rPr>
          <w:rFonts w:cs="Times New Roman"/>
        </w:rPr>
        <w:lastRenderedPageBreak/>
        <w:t>định kết quả. Mỗi test case được đánh giá dựa trên dữ liệu nhập, phản hồi của giao diện, thông báo, trạng thái màn hình và kết quả cuối cùng mà Admin hoặc Staff có thể quan sát.</w:t>
      </w:r>
    </w:p>
    <w:p w14:paraId="1E8A1D69" w14:textId="77777777" w:rsidR="003F459D" w:rsidRDefault="00000000">
      <w:pPr>
        <w:pStyle w:val="Heading3"/>
        <w:spacing w:after="80"/>
      </w:pPr>
      <w:r>
        <w:rPr>
          <w:rFonts w:ascii="Times New Roman" w:eastAsia="Times New Roman" w:hAnsi="Times New Roman" w:cs="Times New Roman"/>
        </w:rPr>
        <w:t>2.2.1. Cách tiếp cận tổng thể</w:t>
      </w:r>
    </w:p>
    <w:p w14:paraId="3396F4A6" w14:textId="77777777" w:rsidR="003F459D" w:rsidRDefault="00000000">
      <w:pPr>
        <w:ind w:left="397" w:hanging="227"/>
      </w:pPr>
      <w:r>
        <w:rPr>
          <w:rFonts w:cs="Times New Roman"/>
        </w:rPr>
        <w:t>• Module-based testing: kiểm tra riêng từng phân hệ như đăng nhập, sách, khách hàng, nhập hàng, POS, tồn kho và báo cáo.</w:t>
      </w:r>
    </w:p>
    <w:p w14:paraId="4134644A" w14:textId="77777777" w:rsidR="003F459D" w:rsidRDefault="00000000">
      <w:pPr>
        <w:ind w:left="397" w:hanging="227"/>
      </w:pPr>
      <w:r>
        <w:rPr>
          <w:rFonts w:cs="Times New Roman"/>
        </w:rPr>
        <w:t>• End-to-end testing: thực hiện luồng đầy đủ từ đăng nhập, mở ca, bán sách, tạo hóa đơn, trừ tồn kho, xem báo cáo đến đóng ca.</w:t>
      </w:r>
    </w:p>
    <w:p w14:paraId="11F83883" w14:textId="77777777" w:rsidR="003F459D" w:rsidRDefault="00000000">
      <w:pPr>
        <w:ind w:left="397" w:hanging="227"/>
      </w:pPr>
      <w:r>
        <w:rPr>
          <w:rFonts w:cs="Times New Roman"/>
        </w:rPr>
        <w:t>• Risk-based testing: ưu tiên chức năng P1 và rủi ro liên quan tới dữ liệu, tiền, tồn kho và quyền người dùng.</w:t>
      </w:r>
    </w:p>
    <w:p w14:paraId="7A9CB3F5" w14:textId="77777777" w:rsidR="003F459D" w:rsidRDefault="00000000">
      <w:pPr>
        <w:ind w:left="397" w:hanging="227"/>
      </w:pPr>
      <w:r>
        <w:rPr>
          <w:rFonts w:cs="Times New Roman"/>
        </w:rPr>
        <w:t>• Manual testing là phương thức chính do dự án là WinForms và thời gian học phần có hạn; kiểm tra tự động được định hướng cho hàm nghiệp vụ và hồi quy sau này.</w:t>
      </w:r>
    </w:p>
    <w:p w14:paraId="68B0AAF3" w14:textId="77777777" w:rsidR="003F459D" w:rsidRDefault="00000000">
      <w:pPr>
        <w:ind w:left="397" w:hanging="227"/>
      </w:pPr>
      <w:r>
        <w:rPr>
          <w:rFonts w:cs="Times New Roman"/>
        </w:rPr>
        <w:t>• Regression testing được thực hiện sau mỗi lần sửa lỗi có ảnh hưởng đến đăng nhập, phân quyền, nhập/bán/trả hàng, kho và báo cáo.</w:t>
      </w:r>
    </w:p>
    <w:p w14:paraId="5C9B0A50" w14:textId="77777777" w:rsidR="003F459D" w:rsidRDefault="00000000">
      <w:pPr>
        <w:pStyle w:val="Heading3"/>
        <w:spacing w:after="80"/>
      </w:pPr>
      <w:r>
        <w:rPr>
          <w:rFonts w:ascii="Times New Roman" w:eastAsia="Times New Roman" w:hAnsi="Times New Roman" w:cs="Times New Roman"/>
        </w:rPr>
        <w:t>2.2.2. Mức kiểm thử hệ thống và kiểm thử chấp nhận</w:t>
      </w:r>
    </w:p>
    <w:p w14:paraId="42E77754" w14:textId="77777777" w:rsidR="003F459D" w:rsidRDefault="00000000">
      <w:pPr>
        <w:keepNext/>
        <w:spacing w:before="60"/>
        <w:jc w:val="center"/>
      </w:pPr>
      <w:r>
        <w:rPr>
          <w:rFonts w:cs="Times New Roman"/>
          <w:b/>
          <w:i/>
          <w:sz w:val="22"/>
        </w:rPr>
        <w:t>Bảng 2.6. Cấp độ kiểm thử áp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74"/>
        <w:gridCol w:w="1612"/>
        <w:gridCol w:w="2484"/>
        <w:gridCol w:w="2698"/>
      </w:tblGrid>
      <w:tr w:rsidR="003F459D" w14:paraId="2E11E9B2" w14:textId="77777777">
        <w:trPr>
          <w:cantSplit/>
          <w:tblHeader/>
          <w:jc w:val="center"/>
        </w:trPr>
        <w:tc>
          <w:tcPr>
            <w:tcW w:w="1374" w:type="dxa"/>
            <w:shd w:val="clear" w:color="auto" w:fill="D9EAF7"/>
            <w:tcMar>
              <w:top w:w="70" w:type="dxa"/>
              <w:left w:w="75" w:type="dxa"/>
              <w:bottom w:w="70" w:type="dxa"/>
              <w:right w:w="75" w:type="dxa"/>
            </w:tcMar>
            <w:vAlign w:val="center"/>
          </w:tcPr>
          <w:p w14:paraId="44D9AA4E" w14:textId="77777777" w:rsidR="003F459D" w:rsidRDefault="00000000">
            <w:pPr>
              <w:spacing w:after="0" w:line="252" w:lineRule="auto"/>
              <w:jc w:val="center"/>
            </w:pPr>
            <w:r>
              <w:rPr>
                <w:rFonts w:cs="Times New Roman"/>
                <w:b/>
                <w:sz w:val="18"/>
              </w:rPr>
              <w:t>Cấp độ</w:t>
            </w:r>
          </w:p>
        </w:tc>
        <w:tc>
          <w:tcPr>
            <w:tcW w:w="1612" w:type="dxa"/>
            <w:shd w:val="clear" w:color="auto" w:fill="D9EAF7"/>
            <w:tcMar>
              <w:top w:w="70" w:type="dxa"/>
              <w:left w:w="75" w:type="dxa"/>
              <w:bottom w:w="70" w:type="dxa"/>
              <w:right w:w="75" w:type="dxa"/>
            </w:tcMar>
            <w:vAlign w:val="center"/>
          </w:tcPr>
          <w:p w14:paraId="6D67558A" w14:textId="77777777" w:rsidR="003F459D" w:rsidRDefault="00000000">
            <w:pPr>
              <w:spacing w:after="0" w:line="252" w:lineRule="auto"/>
              <w:jc w:val="center"/>
            </w:pPr>
            <w:r>
              <w:rPr>
                <w:rFonts w:cs="Times New Roman"/>
                <w:b/>
                <w:sz w:val="18"/>
              </w:rPr>
              <w:t>Người thực hiện</w:t>
            </w:r>
          </w:p>
        </w:tc>
        <w:tc>
          <w:tcPr>
            <w:tcW w:w="2484" w:type="dxa"/>
            <w:shd w:val="clear" w:color="auto" w:fill="D9EAF7"/>
            <w:tcMar>
              <w:top w:w="70" w:type="dxa"/>
              <w:left w:w="75" w:type="dxa"/>
              <w:bottom w:w="70" w:type="dxa"/>
              <w:right w:w="75" w:type="dxa"/>
            </w:tcMar>
            <w:vAlign w:val="center"/>
          </w:tcPr>
          <w:p w14:paraId="30497BDB" w14:textId="77777777" w:rsidR="003F459D" w:rsidRDefault="00000000">
            <w:pPr>
              <w:spacing w:after="0" w:line="252" w:lineRule="auto"/>
              <w:jc w:val="center"/>
            </w:pPr>
            <w:r>
              <w:rPr>
                <w:rFonts w:cs="Times New Roman"/>
                <w:b/>
                <w:sz w:val="18"/>
              </w:rPr>
              <w:t>Mục tiêu</w:t>
            </w:r>
          </w:p>
        </w:tc>
        <w:tc>
          <w:tcPr>
            <w:tcW w:w="2698" w:type="dxa"/>
            <w:shd w:val="clear" w:color="auto" w:fill="D9EAF7"/>
            <w:tcMar>
              <w:top w:w="70" w:type="dxa"/>
              <w:left w:w="75" w:type="dxa"/>
              <w:bottom w:w="70" w:type="dxa"/>
              <w:right w:w="75" w:type="dxa"/>
            </w:tcMar>
            <w:vAlign w:val="center"/>
          </w:tcPr>
          <w:p w14:paraId="0E21499E" w14:textId="77777777" w:rsidR="003F459D" w:rsidRDefault="00000000">
            <w:pPr>
              <w:spacing w:after="0" w:line="252" w:lineRule="auto"/>
              <w:jc w:val="center"/>
            </w:pPr>
            <w:r>
              <w:rPr>
                <w:rFonts w:cs="Times New Roman"/>
                <w:b/>
                <w:sz w:val="18"/>
              </w:rPr>
              <w:t>Phạm vi trong đề tài</w:t>
            </w:r>
          </w:p>
        </w:tc>
      </w:tr>
      <w:tr w:rsidR="003F459D" w14:paraId="3584C8D4" w14:textId="77777777">
        <w:trPr>
          <w:cantSplit/>
          <w:jc w:val="center"/>
        </w:trPr>
        <w:tc>
          <w:tcPr>
            <w:tcW w:w="1374" w:type="dxa"/>
            <w:tcMar>
              <w:top w:w="70" w:type="dxa"/>
              <w:left w:w="75" w:type="dxa"/>
              <w:bottom w:w="70" w:type="dxa"/>
              <w:right w:w="75" w:type="dxa"/>
            </w:tcMar>
            <w:vAlign w:val="center"/>
          </w:tcPr>
          <w:p w14:paraId="003F2D75" w14:textId="77777777" w:rsidR="003F459D" w:rsidRDefault="00000000">
            <w:pPr>
              <w:spacing w:after="0" w:line="252" w:lineRule="auto"/>
              <w:jc w:val="left"/>
            </w:pPr>
            <w:r>
              <w:rPr>
                <w:rFonts w:cs="Times New Roman"/>
                <w:sz w:val="18"/>
              </w:rPr>
              <w:t>System Testing</w:t>
            </w:r>
          </w:p>
        </w:tc>
        <w:tc>
          <w:tcPr>
            <w:tcW w:w="1612" w:type="dxa"/>
            <w:tcMar>
              <w:top w:w="70" w:type="dxa"/>
              <w:left w:w="75" w:type="dxa"/>
              <w:bottom w:w="70" w:type="dxa"/>
              <w:right w:w="75" w:type="dxa"/>
            </w:tcMar>
            <w:vAlign w:val="center"/>
          </w:tcPr>
          <w:p w14:paraId="12BF822D" w14:textId="77777777" w:rsidR="003F459D" w:rsidRDefault="00000000">
            <w:pPr>
              <w:spacing w:after="0" w:line="252" w:lineRule="auto"/>
              <w:jc w:val="left"/>
            </w:pPr>
            <w:r>
              <w:rPr>
                <w:rFonts w:cs="Times New Roman"/>
                <w:sz w:val="18"/>
              </w:rPr>
              <w:t>Nhóm kiểm thử</w:t>
            </w:r>
          </w:p>
        </w:tc>
        <w:tc>
          <w:tcPr>
            <w:tcW w:w="2484" w:type="dxa"/>
            <w:tcMar>
              <w:top w:w="70" w:type="dxa"/>
              <w:left w:w="75" w:type="dxa"/>
              <w:bottom w:w="70" w:type="dxa"/>
              <w:right w:w="75" w:type="dxa"/>
            </w:tcMar>
            <w:vAlign w:val="center"/>
          </w:tcPr>
          <w:p w14:paraId="57F1B351" w14:textId="77777777" w:rsidR="003F459D" w:rsidRDefault="00000000">
            <w:pPr>
              <w:spacing w:after="0" w:line="252" w:lineRule="auto"/>
              <w:jc w:val="left"/>
            </w:pPr>
            <w:r>
              <w:rPr>
                <w:rFonts w:cs="Times New Roman"/>
                <w:sz w:val="18"/>
              </w:rPr>
              <w:t>Kiểm tra toàn bộ chương trình như một hệ thống hoàn chỉnh.</w:t>
            </w:r>
          </w:p>
        </w:tc>
        <w:tc>
          <w:tcPr>
            <w:tcW w:w="2698" w:type="dxa"/>
            <w:tcMar>
              <w:top w:w="70" w:type="dxa"/>
              <w:left w:w="75" w:type="dxa"/>
              <w:bottom w:w="70" w:type="dxa"/>
              <w:right w:w="75" w:type="dxa"/>
            </w:tcMar>
            <w:vAlign w:val="center"/>
          </w:tcPr>
          <w:p w14:paraId="6E7910C2" w14:textId="77777777" w:rsidR="003F459D" w:rsidRDefault="00000000">
            <w:pPr>
              <w:spacing w:after="0" w:line="252" w:lineRule="auto"/>
              <w:jc w:val="left"/>
            </w:pPr>
            <w:r>
              <w:rPr>
                <w:rFonts w:cs="Times New Roman"/>
                <w:sz w:val="18"/>
              </w:rPr>
              <w:t>54 test case chức năng, checklist giao diện, dữ liệu, phân quyền và báo cáo.</w:t>
            </w:r>
          </w:p>
        </w:tc>
      </w:tr>
      <w:tr w:rsidR="003F459D" w14:paraId="3B8F1C1B" w14:textId="77777777">
        <w:trPr>
          <w:cantSplit/>
          <w:jc w:val="center"/>
        </w:trPr>
        <w:tc>
          <w:tcPr>
            <w:tcW w:w="1374" w:type="dxa"/>
            <w:tcMar>
              <w:top w:w="70" w:type="dxa"/>
              <w:left w:w="75" w:type="dxa"/>
              <w:bottom w:w="70" w:type="dxa"/>
              <w:right w:w="75" w:type="dxa"/>
            </w:tcMar>
            <w:vAlign w:val="center"/>
          </w:tcPr>
          <w:p w14:paraId="42194BA6" w14:textId="77777777" w:rsidR="003F459D" w:rsidRDefault="00000000">
            <w:pPr>
              <w:spacing w:after="0" w:line="252" w:lineRule="auto"/>
              <w:jc w:val="left"/>
            </w:pPr>
            <w:r>
              <w:rPr>
                <w:rFonts w:cs="Times New Roman"/>
                <w:sz w:val="18"/>
              </w:rPr>
              <w:t>User Acceptance Testing</w:t>
            </w:r>
          </w:p>
        </w:tc>
        <w:tc>
          <w:tcPr>
            <w:tcW w:w="1612" w:type="dxa"/>
            <w:tcMar>
              <w:top w:w="70" w:type="dxa"/>
              <w:left w:w="75" w:type="dxa"/>
              <w:bottom w:w="70" w:type="dxa"/>
              <w:right w:w="75" w:type="dxa"/>
            </w:tcMar>
            <w:vAlign w:val="center"/>
          </w:tcPr>
          <w:p w14:paraId="5F7808F4" w14:textId="77777777" w:rsidR="003F459D" w:rsidRDefault="00000000">
            <w:pPr>
              <w:spacing w:after="0" w:line="252" w:lineRule="auto"/>
              <w:jc w:val="left"/>
            </w:pPr>
            <w:r>
              <w:rPr>
                <w:rFonts w:cs="Times New Roman"/>
                <w:sz w:val="18"/>
              </w:rPr>
              <w:t>Đại diện nhóm/giảng viên hoặc người dùng giả định</w:t>
            </w:r>
          </w:p>
        </w:tc>
        <w:tc>
          <w:tcPr>
            <w:tcW w:w="2484" w:type="dxa"/>
            <w:tcMar>
              <w:top w:w="70" w:type="dxa"/>
              <w:left w:w="75" w:type="dxa"/>
              <w:bottom w:w="70" w:type="dxa"/>
              <w:right w:w="75" w:type="dxa"/>
            </w:tcMar>
            <w:vAlign w:val="center"/>
          </w:tcPr>
          <w:p w14:paraId="1AFC56D4" w14:textId="77777777" w:rsidR="003F459D" w:rsidRDefault="00000000">
            <w:pPr>
              <w:spacing w:after="0" w:line="252" w:lineRule="auto"/>
              <w:jc w:val="left"/>
            </w:pPr>
            <w:r>
              <w:rPr>
                <w:rFonts w:cs="Times New Roman"/>
                <w:sz w:val="18"/>
              </w:rPr>
              <w:t>Xác nhận chương trình đáp ứng nghiệp vụ tiệm sách.</w:t>
            </w:r>
          </w:p>
        </w:tc>
        <w:tc>
          <w:tcPr>
            <w:tcW w:w="2698" w:type="dxa"/>
            <w:tcMar>
              <w:top w:w="70" w:type="dxa"/>
              <w:left w:w="75" w:type="dxa"/>
              <w:bottom w:w="70" w:type="dxa"/>
              <w:right w:w="75" w:type="dxa"/>
            </w:tcMar>
            <w:vAlign w:val="center"/>
          </w:tcPr>
          <w:p w14:paraId="5D9BC2DA" w14:textId="77777777" w:rsidR="003F459D" w:rsidRDefault="00000000">
            <w:pPr>
              <w:spacing w:after="0" w:line="252" w:lineRule="auto"/>
              <w:jc w:val="left"/>
            </w:pPr>
            <w:r>
              <w:rPr>
                <w:rFonts w:cs="Times New Roman"/>
                <w:sz w:val="18"/>
              </w:rPr>
              <w:t>Luồng nhập sách, bán hàng, trả hàng, tồn kho và doanh thu trước nghiệm thu.</w:t>
            </w:r>
          </w:p>
        </w:tc>
      </w:tr>
    </w:tbl>
    <w:p w14:paraId="7C361BC2" w14:textId="77777777" w:rsidR="003F459D" w:rsidRDefault="003F459D"/>
    <w:p w14:paraId="42D3ED85" w14:textId="77777777" w:rsidR="003F459D" w:rsidRDefault="00000000">
      <w:pPr>
        <w:pStyle w:val="Heading3"/>
        <w:spacing w:after="80"/>
      </w:pPr>
      <w:r>
        <w:rPr>
          <w:rFonts w:ascii="Times New Roman" w:eastAsia="Times New Roman" w:hAnsi="Times New Roman" w:cs="Times New Roman"/>
        </w:rPr>
        <w:t>2.2.3. Phương pháp kiểm thử hộp đen được áp dụng</w:t>
      </w:r>
    </w:p>
    <w:p w14:paraId="574BCD86" w14:textId="77777777" w:rsidR="003F459D" w:rsidRDefault="00000000">
      <w:pPr>
        <w:keepNext/>
        <w:spacing w:before="60"/>
        <w:jc w:val="center"/>
      </w:pPr>
      <w:r>
        <w:rPr>
          <w:rFonts w:cs="Times New Roman"/>
          <w:b/>
          <w:i/>
          <w:sz w:val="22"/>
        </w:rPr>
        <w:t>Bảng 2.7. Loại kiểm thử và phạm vi áp dụng</w:t>
      </w:r>
    </w:p>
    <w:tbl>
      <w:tblPr>
        <w:tblStyle w:val="TableGrid"/>
        <w:tblW w:w="8336" w:type="dxa"/>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38"/>
        <w:gridCol w:w="2705"/>
        <w:gridCol w:w="3693"/>
      </w:tblGrid>
      <w:tr w:rsidR="003F459D" w14:paraId="1D41CDAE" w14:textId="77777777">
        <w:trPr>
          <w:cantSplit/>
          <w:tblHeader/>
          <w:jc w:val="center"/>
        </w:trPr>
        <w:tc>
          <w:tcPr>
            <w:tcW w:w="1938" w:type="dxa"/>
            <w:shd w:val="clear" w:color="auto" w:fill="D9EAF7"/>
            <w:tcMar>
              <w:top w:w="70" w:type="dxa"/>
              <w:left w:w="75" w:type="dxa"/>
              <w:bottom w:w="70" w:type="dxa"/>
              <w:right w:w="75" w:type="dxa"/>
            </w:tcMar>
            <w:vAlign w:val="center"/>
          </w:tcPr>
          <w:p w14:paraId="12186F17" w14:textId="77777777" w:rsidR="003F459D" w:rsidRDefault="00000000">
            <w:pPr>
              <w:spacing w:after="0" w:line="252" w:lineRule="auto"/>
              <w:jc w:val="center"/>
            </w:pPr>
            <w:r>
              <w:rPr>
                <w:rFonts w:cs="Times New Roman"/>
                <w:b/>
                <w:sz w:val="18"/>
              </w:rPr>
              <w:t>Loại kiểm thử</w:t>
            </w:r>
          </w:p>
        </w:tc>
        <w:tc>
          <w:tcPr>
            <w:tcW w:w="2705" w:type="dxa"/>
            <w:shd w:val="clear" w:color="auto" w:fill="D9EAF7"/>
            <w:tcMar>
              <w:top w:w="70" w:type="dxa"/>
              <w:left w:w="75" w:type="dxa"/>
              <w:bottom w:w="70" w:type="dxa"/>
              <w:right w:w="75" w:type="dxa"/>
            </w:tcMar>
            <w:vAlign w:val="center"/>
          </w:tcPr>
          <w:p w14:paraId="4E6A7DED" w14:textId="77777777" w:rsidR="003F459D" w:rsidRDefault="00000000">
            <w:pPr>
              <w:spacing w:after="0" w:line="252" w:lineRule="auto"/>
              <w:jc w:val="center"/>
            </w:pPr>
            <w:r>
              <w:rPr>
                <w:rFonts w:cs="Times New Roman"/>
                <w:b/>
                <w:sz w:val="18"/>
              </w:rPr>
              <w:t>Mục đích</w:t>
            </w:r>
          </w:p>
        </w:tc>
        <w:tc>
          <w:tcPr>
            <w:tcW w:w="3693" w:type="dxa"/>
            <w:shd w:val="clear" w:color="auto" w:fill="D9EAF7"/>
            <w:tcMar>
              <w:top w:w="70" w:type="dxa"/>
              <w:left w:w="75" w:type="dxa"/>
              <w:bottom w:w="70" w:type="dxa"/>
              <w:right w:w="75" w:type="dxa"/>
            </w:tcMar>
            <w:vAlign w:val="center"/>
          </w:tcPr>
          <w:p w14:paraId="666DCC41" w14:textId="77777777" w:rsidR="003F459D" w:rsidRDefault="00000000">
            <w:pPr>
              <w:spacing w:after="0" w:line="252" w:lineRule="auto"/>
              <w:jc w:val="center"/>
            </w:pPr>
            <w:r>
              <w:rPr>
                <w:rFonts w:cs="Times New Roman"/>
                <w:b/>
                <w:sz w:val="18"/>
              </w:rPr>
              <w:t>Phạm vi/tiêu chí</w:t>
            </w:r>
          </w:p>
        </w:tc>
      </w:tr>
      <w:tr w:rsidR="003F459D" w14:paraId="0A91FB04" w14:textId="77777777">
        <w:trPr>
          <w:cantSplit/>
          <w:jc w:val="center"/>
        </w:trPr>
        <w:tc>
          <w:tcPr>
            <w:tcW w:w="1938" w:type="dxa"/>
            <w:tcMar>
              <w:top w:w="70" w:type="dxa"/>
              <w:left w:w="75" w:type="dxa"/>
              <w:bottom w:w="70" w:type="dxa"/>
              <w:right w:w="75" w:type="dxa"/>
            </w:tcMar>
            <w:vAlign w:val="center"/>
          </w:tcPr>
          <w:p w14:paraId="007C4D8D" w14:textId="77777777" w:rsidR="003F459D" w:rsidRDefault="00000000">
            <w:pPr>
              <w:spacing w:after="0" w:line="252" w:lineRule="auto"/>
            </w:pPr>
            <w:r>
              <w:rPr>
                <w:rFonts w:cs="Times New Roman"/>
                <w:sz w:val="18"/>
              </w:rPr>
              <w:t>Functional Testing</w:t>
            </w:r>
          </w:p>
        </w:tc>
        <w:tc>
          <w:tcPr>
            <w:tcW w:w="2705" w:type="dxa"/>
            <w:tcMar>
              <w:top w:w="70" w:type="dxa"/>
              <w:left w:w="75" w:type="dxa"/>
              <w:bottom w:w="70" w:type="dxa"/>
              <w:right w:w="75" w:type="dxa"/>
            </w:tcMar>
            <w:vAlign w:val="center"/>
          </w:tcPr>
          <w:p w14:paraId="3BB7DCAF" w14:textId="77777777" w:rsidR="003F459D" w:rsidRDefault="00000000">
            <w:pPr>
              <w:spacing w:after="0" w:line="252" w:lineRule="auto"/>
            </w:pPr>
            <w:r>
              <w:rPr>
                <w:rFonts w:cs="Times New Roman"/>
                <w:sz w:val="18"/>
              </w:rPr>
              <w:t>Xác nhận chức năng hoạt động đúng yêu cầu.</w:t>
            </w:r>
          </w:p>
        </w:tc>
        <w:tc>
          <w:tcPr>
            <w:tcW w:w="3693" w:type="dxa"/>
            <w:tcMar>
              <w:top w:w="70" w:type="dxa"/>
              <w:left w:w="75" w:type="dxa"/>
              <w:bottom w:w="70" w:type="dxa"/>
              <w:right w:w="75" w:type="dxa"/>
            </w:tcMar>
            <w:vAlign w:val="center"/>
          </w:tcPr>
          <w:p w14:paraId="179A03D7" w14:textId="77777777" w:rsidR="003F459D" w:rsidRDefault="00000000">
            <w:pPr>
              <w:spacing w:after="0" w:line="252" w:lineRule="auto"/>
            </w:pPr>
            <w:r>
              <w:rPr>
                <w:rFonts w:cs="Times New Roman"/>
                <w:sz w:val="18"/>
              </w:rPr>
              <w:t>Đăng nhập, CRUD, nhập/bán sách, tồn kho và báo cáo.</w:t>
            </w:r>
          </w:p>
        </w:tc>
      </w:tr>
      <w:tr w:rsidR="003F459D" w14:paraId="783D6512" w14:textId="77777777">
        <w:trPr>
          <w:cantSplit/>
          <w:jc w:val="center"/>
        </w:trPr>
        <w:tc>
          <w:tcPr>
            <w:tcW w:w="1938" w:type="dxa"/>
            <w:tcMar>
              <w:top w:w="70" w:type="dxa"/>
              <w:left w:w="75" w:type="dxa"/>
              <w:bottom w:w="70" w:type="dxa"/>
              <w:right w:w="75" w:type="dxa"/>
            </w:tcMar>
            <w:vAlign w:val="center"/>
          </w:tcPr>
          <w:p w14:paraId="1D578CDD" w14:textId="77777777" w:rsidR="003F459D" w:rsidRDefault="00000000">
            <w:pPr>
              <w:spacing w:after="0" w:line="252" w:lineRule="auto"/>
            </w:pPr>
            <w:r>
              <w:rPr>
                <w:rFonts w:cs="Times New Roman"/>
                <w:sz w:val="18"/>
              </w:rPr>
              <w:t>UI Testing</w:t>
            </w:r>
          </w:p>
        </w:tc>
        <w:tc>
          <w:tcPr>
            <w:tcW w:w="2705" w:type="dxa"/>
            <w:tcMar>
              <w:top w:w="70" w:type="dxa"/>
              <w:left w:w="75" w:type="dxa"/>
              <w:bottom w:w="70" w:type="dxa"/>
              <w:right w:w="75" w:type="dxa"/>
            </w:tcMar>
            <w:vAlign w:val="center"/>
          </w:tcPr>
          <w:p w14:paraId="42C3CDE8" w14:textId="77777777" w:rsidR="003F459D" w:rsidRDefault="00000000">
            <w:pPr>
              <w:spacing w:after="0" w:line="252" w:lineRule="auto"/>
            </w:pPr>
            <w:r>
              <w:rPr>
                <w:rFonts w:cs="Times New Roman"/>
                <w:sz w:val="18"/>
              </w:rPr>
              <w:t>Đảm bảo giao diện rõ ràng, nhất quán và dễ sử dụng.</w:t>
            </w:r>
          </w:p>
        </w:tc>
        <w:tc>
          <w:tcPr>
            <w:tcW w:w="3693" w:type="dxa"/>
            <w:tcMar>
              <w:top w:w="70" w:type="dxa"/>
              <w:left w:w="75" w:type="dxa"/>
              <w:bottom w:w="70" w:type="dxa"/>
              <w:right w:w="75" w:type="dxa"/>
            </w:tcMar>
            <w:vAlign w:val="center"/>
          </w:tcPr>
          <w:p w14:paraId="6CBF0C07" w14:textId="77777777" w:rsidR="003F459D" w:rsidRDefault="00000000">
            <w:pPr>
              <w:spacing w:after="0" w:line="252" w:lineRule="auto"/>
            </w:pPr>
            <w:r>
              <w:rPr>
                <w:rFonts w:cs="Times New Roman"/>
                <w:sz w:val="18"/>
              </w:rPr>
              <w:t>Bố cục, nhãn, nút, tab order, thông báo và trạng thái enable/disable.</w:t>
            </w:r>
          </w:p>
        </w:tc>
      </w:tr>
      <w:tr w:rsidR="003F459D" w14:paraId="0F117CDA" w14:textId="77777777">
        <w:trPr>
          <w:cantSplit/>
          <w:jc w:val="center"/>
        </w:trPr>
        <w:tc>
          <w:tcPr>
            <w:tcW w:w="1938" w:type="dxa"/>
            <w:tcMar>
              <w:top w:w="70" w:type="dxa"/>
              <w:left w:w="75" w:type="dxa"/>
              <w:bottom w:w="70" w:type="dxa"/>
              <w:right w:w="75" w:type="dxa"/>
            </w:tcMar>
            <w:vAlign w:val="center"/>
          </w:tcPr>
          <w:p w14:paraId="665B5F8B" w14:textId="77777777" w:rsidR="003F459D" w:rsidRDefault="00000000">
            <w:pPr>
              <w:spacing w:after="0" w:line="252" w:lineRule="auto"/>
            </w:pPr>
            <w:r>
              <w:rPr>
                <w:rFonts w:cs="Times New Roman"/>
                <w:sz w:val="18"/>
              </w:rPr>
              <w:t>Data Consistency through UI</w:t>
            </w:r>
          </w:p>
        </w:tc>
        <w:tc>
          <w:tcPr>
            <w:tcW w:w="2705" w:type="dxa"/>
            <w:tcMar>
              <w:top w:w="70" w:type="dxa"/>
              <w:left w:w="75" w:type="dxa"/>
              <w:bottom w:w="70" w:type="dxa"/>
              <w:right w:w="75" w:type="dxa"/>
            </w:tcMar>
            <w:vAlign w:val="center"/>
          </w:tcPr>
          <w:p w14:paraId="5A6D4903" w14:textId="77777777" w:rsidR="003F459D" w:rsidRDefault="00000000">
            <w:pPr>
              <w:spacing w:after="0" w:line="252" w:lineRule="auto"/>
            </w:pPr>
            <w:r>
              <w:rPr>
                <w:rFonts w:cs="Times New Roman"/>
                <w:sz w:val="18"/>
              </w:rPr>
              <w:t>Đánh giá sự nhất quán của dữ liệu người dùng quan sát được.</w:t>
            </w:r>
          </w:p>
        </w:tc>
        <w:tc>
          <w:tcPr>
            <w:tcW w:w="3693" w:type="dxa"/>
            <w:tcMar>
              <w:top w:w="70" w:type="dxa"/>
              <w:left w:w="75" w:type="dxa"/>
              <w:bottom w:w="70" w:type="dxa"/>
              <w:right w:w="75" w:type="dxa"/>
            </w:tcMar>
            <w:vAlign w:val="center"/>
          </w:tcPr>
          <w:p w14:paraId="2D96D90C" w14:textId="77777777" w:rsidR="003F459D" w:rsidRDefault="00000000">
            <w:pPr>
              <w:spacing w:after="0" w:line="252" w:lineRule="auto"/>
            </w:pPr>
            <w:r>
              <w:rPr>
                <w:rFonts w:cs="Times New Roman"/>
                <w:sz w:val="18"/>
              </w:rPr>
              <w:t>Đối chiếu tồn kho, hóa đơn và báo cáo giữa các màn hình trước/sau giao dịch.</w:t>
            </w:r>
          </w:p>
        </w:tc>
      </w:tr>
      <w:tr w:rsidR="003F459D" w14:paraId="4FDDEA9A" w14:textId="77777777">
        <w:trPr>
          <w:cantSplit/>
          <w:jc w:val="center"/>
        </w:trPr>
        <w:tc>
          <w:tcPr>
            <w:tcW w:w="1938" w:type="dxa"/>
            <w:tcMar>
              <w:top w:w="70" w:type="dxa"/>
              <w:left w:w="75" w:type="dxa"/>
              <w:bottom w:w="70" w:type="dxa"/>
              <w:right w:w="75" w:type="dxa"/>
            </w:tcMar>
            <w:vAlign w:val="center"/>
          </w:tcPr>
          <w:p w14:paraId="2CEF625B" w14:textId="77777777" w:rsidR="003F459D" w:rsidRDefault="00000000">
            <w:pPr>
              <w:spacing w:after="0" w:line="252" w:lineRule="auto"/>
            </w:pPr>
            <w:r>
              <w:rPr>
                <w:rFonts w:cs="Times New Roman"/>
                <w:sz w:val="18"/>
              </w:rPr>
              <w:t>Performance Testing - Basic</w:t>
            </w:r>
          </w:p>
        </w:tc>
        <w:tc>
          <w:tcPr>
            <w:tcW w:w="2705" w:type="dxa"/>
            <w:tcMar>
              <w:top w:w="70" w:type="dxa"/>
              <w:left w:w="75" w:type="dxa"/>
              <w:bottom w:w="70" w:type="dxa"/>
              <w:right w:w="75" w:type="dxa"/>
            </w:tcMar>
            <w:vAlign w:val="center"/>
          </w:tcPr>
          <w:p w14:paraId="769D0882" w14:textId="77777777" w:rsidR="003F459D" w:rsidRDefault="00000000">
            <w:pPr>
              <w:spacing w:after="0" w:line="252" w:lineRule="auto"/>
            </w:pPr>
            <w:r>
              <w:rPr>
                <w:rFonts w:cs="Times New Roman"/>
                <w:sz w:val="18"/>
              </w:rPr>
              <w:t>Đo phản hồi của thao tác quan trọng ở tải đơn lẻ.</w:t>
            </w:r>
          </w:p>
        </w:tc>
        <w:tc>
          <w:tcPr>
            <w:tcW w:w="3693" w:type="dxa"/>
            <w:tcMar>
              <w:top w:w="70" w:type="dxa"/>
              <w:left w:w="75" w:type="dxa"/>
              <w:bottom w:w="70" w:type="dxa"/>
              <w:right w:w="75" w:type="dxa"/>
            </w:tcMar>
            <w:vAlign w:val="center"/>
          </w:tcPr>
          <w:p w14:paraId="015C6010" w14:textId="77777777" w:rsidR="003F459D" w:rsidRDefault="00000000">
            <w:pPr>
              <w:spacing w:after="0" w:line="252" w:lineRule="auto"/>
            </w:pPr>
            <w:r>
              <w:rPr>
                <w:rFonts w:cs="Times New Roman"/>
                <w:sz w:val="18"/>
              </w:rPr>
              <w:t>Đăng nhập, tìm kiếm, tải danh sách và lưu hóa đơn trong điều kiện sử dụng thông thường.</w:t>
            </w:r>
          </w:p>
        </w:tc>
      </w:tr>
      <w:tr w:rsidR="003F459D" w14:paraId="3709FF23" w14:textId="77777777">
        <w:trPr>
          <w:cantSplit/>
          <w:jc w:val="center"/>
        </w:trPr>
        <w:tc>
          <w:tcPr>
            <w:tcW w:w="1938" w:type="dxa"/>
            <w:tcMar>
              <w:top w:w="70" w:type="dxa"/>
              <w:left w:w="75" w:type="dxa"/>
              <w:bottom w:w="70" w:type="dxa"/>
              <w:right w:w="75" w:type="dxa"/>
            </w:tcMar>
            <w:vAlign w:val="center"/>
          </w:tcPr>
          <w:p w14:paraId="0F7DF6E8" w14:textId="77777777" w:rsidR="003F459D" w:rsidRDefault="00000000">
            <w:pPr>
              <w:spacing w:after="0" w:line="252" w:lineRule="auto"/>
            </w:pPr>
            <w:r>
              <w:rPr>
                <w:rFonts w:cs="Times New Roman"/>
                <w:sz w:val="18"/>
              </w:rPr>
              <w:t>Security Testing - Basic</w:t>
            </w:r>
          </w:p>
        </w:tc>
        <w:tc>
          <w:tcPr>
            <w:tcW w:w="2705" w:type="dxa"/>
            <w:tcMar>
              <w:top w:w="70" w:type="dxa"/>
              <w:left w:w="75" w:type="dxa"/>
              <w:bottom w:w="70" w:type="dxa"/>
              <w:right w:w="75" w:type="dxa"/>
            </w:tcMar>
            <w:vAlign w:val="center"/>
          </w:tcPr>
          <w:p w14:paraId="6E75E2DE" w14:textId="77777777" w:rsidR="003F459D" w:rsidRDefault="00000000">
            <w:pPr>
              <w:spacing w:after="0" w:line="252" w:lineRule="auto"/>
            </w:pPr>
            <w:r>
              <w:rPr>
                <w:rFonts w:cs="Times New Roman"/>
                <w:sz w:val="18"/>
              </w:rPr>
              <w:t>Kiểm tra xác thực và phân quyền ở mức người dùng.</w:t>
            </w:r>
          </w:p>
        </w:tc>
        <w:tc>
          <w:tcPr>
            <w:tcW w:w="3693" w:type="dxa"/>
            <w:tcMar>
              <w:top w:w="70" w:type="dxa"/>
              <w:left w:w="75" w:type="dxa"/>
              <w:bottom w:w="70" w:type="dxa"/>
              <w:right w:w="75" w:type="dxa"/>
            </w:tcMar>
            <w:vAlign w:val="center"/>
          </w:tcPr>
          <w:p w14:paraId="3B8D4E84" w14:textId="77777777" w:rsidR="003F459D" w:rsidRDefault="00000000">
            <w:pPr>
              <w:spacing w:after="0" w:line="252" w:lineRule="auto"/>
            </w:pPr>
            <w:r>
              <w:rPr>
                <w:rFonts w:cs="Times New Roman"/>
                <w:sz w:val="18"/>
              </w:rPr>
              <w:t>Mật khẩu sai, tài khoản khóa, menu không đúng quyền và dữ liệu đầu vào bất thường.</w:t>
            </w:r>
          </w:p>
        </w:tc>
      </w:tr>
      <w:tr w:rsidR="003F459D" w14:paraId="029CBABE" w14:textId="77777777">
        <w:trPr>
          <w:cantSplit/>
          <w:jc w:val="center"/>
        </w:trPr>
        <w:tc>
          <w:tcPr>
            <w:tcW w:w="1938" w:type="dxa"/>
            <w:tcMar>
              <w:top w:w="70" w:type="dxa"/>
              <w:left w:w="75" w:type="dxa"/>
              <w:bottom w:w="70" w:type="dxa"/>
              <w:right w:w="75" w:type="dxa"/>
            </w:tcMar>
            <w:vAlign w:val="center"/>
          </w:tcPr>
          <w:p w14:paraId="158DABBF" w14:textId="77777777" w:rsidR="003F459D" w:rsidRDefault="00000000">
            <w:pPr>
              <w:spacing w:after="0" w:line="252" w:lineRule="auto"/>
            </w:pPr>
            <w:r>
              <w:rPr>
                <w:rFonts w:cs="Times New Roman"/>
                <w:sz w:val="18"/>
              </w:rPr>
              <w:lastRenderedPageBreak/>
              <w:t>Regression Testing</w:t>
            </w:r>
          </w:p>
        </w:tc>
        <w:tc>
          <w:tcPr>
            <w:tcW w:w="2705" w:type="dxa"/>
            <w:tcMar>
              <w:top w:w="70" w:type="dxa"/>
              <w:left w:w="75" w:type="dxa"/>
              <w:bottom w:w="70" w:type="dxa"/>
              <w:right w:w="75" w:type="dxa"/>
            </w:tcMar>
            <w:vAlign w:val="center"/>
          </w:tcPr>
          <w:p w14:paraId="7702838B" w14:textId="77777777" w:rsidR="003F459D" w:rsidRDefault="00000000">
            <w:pPr>
              <w:spacing w:after="0" w:line="252" w:lineRule="auto"/>
            </w:pPr>
            <w:r>
              <w:rPr>
                <w:rFonts w:cs="Times New Roman"/>
                <w:sz w:val="18"/>
              </w:rPr>
              <w:t>Phát hiện lỗi cũ xuất hiện lại sau sửa đổi.</w:t>
            </w:r>
          </w:p>
        </w:tc>
        <w:tc>
          <w:tcPr>
            <w:tcW w:w="3693" w:type="dxa"/>
            <w:tcMar>
              <w:top w:w="70" w:type="dxa"/>
              <w:left w:w="75" w:type="dxa"/>
              <w:bottom w:w="70" w:type="dxa"/>
              <w:right w:w="75" w:type="dxa"/>
            </w:tcMar>
            <w:vAlign w:val="center"/>
          </w:tcPr>
          <w:p w14:paraId="367D5E70" w14:textId="77777777" w:rsidR="003F459D" w:rsidRDefault="00000000">
            <w:pPr>
              <w:spacing w:after="0" w:line="252" w:lineRule="auto"/>
            </w:pPr>
            <w:r>
              <w:rPr>
                <w:rFonts w:cs="Times New Roman"/>
                <w:sz w:val="18"/>
              </w:rPr>
              <w:t>Chạy lại bộ ca P1 và các ca liên quan trực tiếp đến lỗi đã sửa.</w:t>
            </w:r>
          </w:p>
        </w:tc>
      </w:tr>
      <w:tr w:rsidR="003F459D" w14:paraId="133A0251" w14:textId="77777777">
        <w:trPr>
          <w:cantSplit/>
          <w:jc w:val="center"/>
        </w:trPr>
        <w:tc>
          <w:tcPr>
            <w:tcW w:w="1938" w:type="dxa"/>
            <w:tcMar>
              <w:top w:w="70" w:type="dxa"/>
              <w:left w:w="75" w:type="dxa"/>
              <w:bottom w:w="70" w:type="dxa"/>
              <w:right w:w="75" w:type="dxa"/>
            </w:tcMar>
            <w:vAlign w:val="center"/>
          </w:tcPr>
          <w:p w14:paraId="51B4CC83" w14:textId="77777777" w:rsidR="003F459D" w:rsidRDefault="00000000">
            <w:pPr>
              <w:spacing w:after="0" w:line="252" w:lineRule="auto"/>
            </w:pPr>
            <w:r>
              <w:rPr>
                <w:rFonts w:cs="Times New Roman"/>
                <w:sz w:val="18"/>
              </w:rPr>
              <w:t>Compatibility Testing</w:t>
            </w:r>
          </w:p>
        </w:tc>
        <w:tc>
          <w:tcPr>
            <w:tcW w:w="2705" w:type="dxa"/>
            <w:tcMar>
              <w:top w:w="70" w:type="dxa"/>
              <w:left w:w="75" w:type="dxa"/>
              <w:bottom w:w="70" w:type="dxa"/>
              <w:right w:w="75" w:type="dxa"/>
            </w:tcMar>
            <w:vAlign w:val="center"/>
          </w:tcPr>
          <w:p w14:paraId="20168DFE" w14:textId="77777777" w:rsidR="003F459D" w:rsidRDefault="00000000">
            <w:pPr>
              <w:spacing w:after="0" w:line="252" w:lineRule="auto"/>
            </w:pPr>
            <w:r>
              <w:rPr>
                <w:rFonts w:cs="Times New Roman"/>
                <w:sz w:val="18"/>
              </w:rPr>
              <w:t>Xác nhận chương trình hoạt động trên môi trường mục tiêu.</w:t>
            </w:r>
          </w:p>
        </w:tc>
        <w:tc>
          <w:tcPr>
            <w:tcW w:w="3693" w:type="dxa"/>
            <w:tcMar>
              <w:top w:w="70" w:type="dxa"/>
              <w:left w:w="75" w:type="dxa"/>
              <w:bottom w:w="70" w:type="dxa"/>
              <w:right w:w="75" w:type="dxa"/>
            </w:tcMar>
            <w:vAlign w:val="center"/>
          </w:tcPr>
          <w:p w14:paraId="1C520FEF" w14:textId="77777777" w:rsidR="003F459D" w:rsidRDefault="00000000">
            <w:pPr>
              <w:spacing w:after="0" w:line="252" w:lineRule="auto"/>
            </w:pPr>
            <w:r>
              <w:rPr>
                <w:rFonts w:cs="Times New Roman"/>
                <w:sz w:val="18"/>
              </w:rPr>
              <w:t>Windows 10/11 và các độ phân giải màn hình thông dụng.</w:t>
            </w:r>
          </w:p>
        </w:tc>
      </w:tr>
      <w:tr w:rsidR="003F459D" w14:paraId="3BA2DACE" w14:textId="77777777">
        <w:trPr>
          <w:cantSplit/>
          <w:jc w:val="center"/>
        </w:trPr>
        <w:tc>
          <w:tcPr>
            <w:tcW w:w="1938" w:type="dxa"/>
            <w:tcMar>
              <w:top w:w="70" w:type="dxa"/>
              <w:left w:w="75" w:type="dxa"/>
              <w:bottom w:w="70" w:type="dxa"/>
              <w:right w:w="75" w:type="dxa"/>
            </w:tcMar>
            <w:vAlign w:val="center"/>
          </w:tcPr>
          <w:p w14:paraId="3377A3A2" w14:textId="77777777" w:rsidR="003F459D" w:rsidRDefault="00000000">
            <w:pPr>
              <w:spacing w:after="0" w:line="252" w:lineRule="auto"/>
            </w:pPr>
            <w:r>
              <w:rPr>
                <w:rFonts w:cs="Times New Roman"/>
                <w:sz w:val="18"/>
              </w:rPr>
              <w:t>Error Handling</w:t>
            </w:r>
          </w:p>
        </w:tc>
        <w:tc>
          <w:tcPr>
            <w:tcW w:w="2705" w:type="dxa"/>
            <w:tcMar>
              <w:top w:w="70" w:type="dxa"/>
              <w:left w:w="75" w:type="dxa"/>
              <w:bottom w:w="70" w:type="dxa"/>
              <w:right w:w="75" w:type="dxa"/>
            </w:tcMar>
            <w:vAlign w:val="center"/>
          </w:tcPr>
          <w:p w14:paraId="0FCD5F43" w14:textId="77777777" w:rsidR="003F459D" w:rsidRDefault="00000000">
            <w:pPr>
              <w:spacing w:after="0" w:line="252" w:lineRule="auto"/>
            </w:pPr>
            <w:r>
              <w:rPr>
                <w:rFonts w:cs="Times New Roman"/>
                <w:sz w:val="18"/>
              </w:rPr>
              <w:t>Kiểm tra phản ứng khi môi trường hoặc dữ liệu gặp sự cố.</w:t>
            </w:r>
          </w:p>
        </w:tc>
        <w:tc>
          <w:tcPr>
            <w:tcW w:w="3693" w:type="dxa"/>
            <w:tcMar>
              <w:top w:w="70" w:type="dxa"/>
              <w:left w:w="75" w:type="dxa"/>
              <w:bottom w:w="70" w:type="dxa"/>
              <w:right w:w="75" w:type="dxa"/>
            </w:tcMar>
            <w:vAlign w:val="center"/>
          </w:tcPr>
          <w:p w14:paraId="54CC45E9" w14:textId="77777777" w:rsidR="003F459D" w:rsidRDefault="00000000">
            <w:pPr>
              <w:spacing w:after="0" w:line="252" w:lineRule="auto"/>
            </w:pPr>
            <w:r>
              <w:rPr>
                <w:rFonts w:cs="Times New Roman"/>
                <w:sz w:val="18"/>
              </w:rPr>
              <w:t>Không kết nối được dữ liệu, file ảnh không hợp lệ và file Excel đang mở.</w:t>
            </w:r>
          </w:p>
        </w:tc>
      </w:tr>
    </w:tbl>
    <w:p w14:paraId="71B0DE89" w14:textId="77777777" w:rsidR="003F459D" w:rsidRDefault="003F459D"/>
    <w:p w14:paraId="29561579" w14:textId="77777777" w:rsidR="003F459D" w:rsidRDefault="00000000">
      <w:pPr>
        <w:pStyle w:val="Heading3"/>
        <w:spacing w:after="80"/>
      </w:pPr>
      <w:r>
        <w:rPr>
          <w:rFonts w:ascii="Times New Roman" w:eastAsia="Times New Roman" w:hAnsi="Times New Roman" w:cs="Times New Roman"/>
        </w:rPr>
        <w:t>2.2.4. Phạm vi kiểm thử</w:t>
      </w:r>
    </w:p>
    <w:p w14:paraId="6682856B" w14:textId="77777777" w:rsidR="003F459D" w:rsidRDefault="00000000">
      <w:pPr>
        <w:keepNext/>
        <w:spacing w:before="60"/>
        <w:jc w:val="center"/>
      </w:pPr>
      <w:r>
        <w:rPr>
          <w:rFonts w:cs="Times New Roman"/>
          <w:b/>
          <w:i/>
          <w:sz w:val="22"/>
        </w:rPr>
        <w:t>Bảng 2.8. Phạm vi trong và ngoài kế hoạch</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57"/>
        <w:gridCol w:w="7143"/>
      </w:tblGrid>
      <w:tr w:rsidR="003F459D" w14:paraId="285BEC53" w14:textId="77777777">
        <w:trPr>
          <w:cantSplit/>
          <w:tblHeader/>
          <w:jc w:val="center"/>
        </w:trPr>
        <w:tc>
          <w:tcPr>
            <w:tcW w:w="1757" w:type="dxa"/>
            <w:shd w:val="clear" w:color="auto" w:fill="D9EAF7"/>
            <w:tcMar>
              <w:top w:w="70" w:type="dxa"/>
              <w:left w:w="75" w:type="dxa"/>
              <w:bottom w:w="70" w:type="dxa"/>
              <w:right w:w="75" w:type="dxa"/>
            </w:tcMar>
            <w:vAlign w:val="center"/>
          </w:tcPr>
          <w:p w14:paraId="38453822" w14:textId="77777777" w:rsidR="003F459D" w:rsidRDefault="00000000">
            <w:pPr>
              <w:spacing w:after="0" w:line="252" w:lineRule="auto"/>
              <w:jc w:val="center"/>
            </w:pPr>
            <w:r>
              <w:rPr>
                <w:rFonts w:cs="Times New Roman"/>
                <w:b/>
                <w:sz w:val="18"/>
              </w:rPr>
              <w:t>Phạm vi</w:t>
            </w:r>
          </w:p>
        </w:tc>
        <w:tc>
          <w:tcPr>
            <w:tcW w:w="7143" w:type="dxa"/>
            <w:shd w:val="clear" w:color="auto" w:fill="D9EAF7"/>
            <w:tcMar>
              <w:top w:w="70" w:type="dxa"/>
              <w:left w:w="75" w:type="dxa"/>
              <w:bottom w:w="70" w:type="dxa"/>
              <w:right w:w="75" w:type="dxa"/>
            </w:tcMar>
            <w:vAlign w:val="center"/>
          </w:tcPr>
          <w:p w14:paraId="52873728" w14:textId="77777777" w:rsidR="003F459D" w:rsidRDefault="00000000">
            <w:pPr>
              <w:spacing w:after="0" w:line="252" w:lineRule="auto"/>
              <w:jc w:val="center"/>
            </w:pPr>
            <w:r>
              <w:rPr>
                <w:rFonts w:cs="Times New Roman"/>
                <w:b/>
                <w:sz w:val="18"/>
              </w:rPr>
              <w:t>Nội dung</w:t>
            </w:r>
          </w:p>
        </w:tc>
      </w:tr>
      <w:tr w:rsidR="003F459D" w14:paraId="52ABE7FA" w14:textId="77777777">
        <w:trPr>
          <w:cantSplit/>
          <w:jc w:val="center"/>
        </w:trPr>
        <w:tc>
          <w:tcPr>
            <w:tcW w:w="1757" w:type="dxa"/>
            <w:tcMar>
              <w:top w:w="70" w:type="dxa"/>
              <w:left w:w="75" w:type="dxa"/>
              <w:bottom w:w="70" w:type="dxa"/>
              <w:right w:w="75" w:type="dxa"/>
            </w:tcMar>
            <w:vAlign w:val="center"/>
          </w:tcPr>
          <w:p w14:paraId="6985EA1E" w14:textId="77777777" w:rsidR="003F459D" w:rsidRDefault="00000000">
            <w:pPr>
              <w:spacing w:after="0" w:line="252" w:lineRule="auto"/>
              <w:jc w:val="left"/>
            </w:pPr>
            <w:r>
              <w:rPr>
                <w:rFonts w:cs="Times New Roman"/>
                <w:sz w:val="18"/>
              </w:rPr>
              <w:t>In-scope</w:t>
            </w:r>
          </w:p>
        </w:tc>
        <w:tc>
          <w:tcPr>
            <w:tcW w:w="7143" w:type="dxa"/>
            <w:tcMar>
              <w:top w:w="70" w:type="dxa"/>
              <w:left w:w="75" w:type="dxa"/>
              <w:bottom w:w="70" w:type="dxa"/>
              <w:right w:w="75" w:type="dxa"/>
            </w:tcMar>
            <w:vAlign w:val="center"/>
          </w:tcPr>
          <w:p w14:paraId="5173630E" w14:textId="77777777" w:rsidR="003F459D" w:rsidRDefault="00000000">
            <w:pPr>
              <w:spacing w:after="0" w:line="252" w:lineRule="auto"/>
              <w:jc w:val="left"/>
            </w:pPr>
            <w:r>
              <w:rPr>
                <w:rFonts w:cs="Times New Roman"/>
                <w:sz w:val="18"/>
              </w:rPr>
              <w:t>Đăng nhập/đăng xuất; phân quyền Admin/Staff; tài khoản; sách và dữ liệu nền; khách hàng; nhà cung cấp; cửa hàng; nhập hàng; POS; hóa đơn; trả hàng; tồn kho; ca làm việc; báo cáo; xuất Excel; kết nối SQL Server; kiểm tra dữ liệu và giao diện.</w:t>
            </w:r>
          </w:p>
        </w:tc>
      </w:tr>
      <w:tr w:rsidR="003F459D" w14:paraId="56E0CFF5" w14:textId="77777777">
        <w:trPr>
          <w:cantSplit/>
          <w:jc w:val="center"/>
        </w:trPr>
        <w:tc>
          <w:tcPr>
            <w:tcW w:w="1757" w:type="dxa"/>
            <w:tcMar>
              <w:top w:w="70" w:type="dxa"/>
              <w:left w:w="75" w:type="dxa"/>
              <w:bottom w:w="70" w:type="dxa"/>
              <w:right w:w="75" w:type="dxa"/>
            </w:tcMar>
            <w:vAlign w:val="center"/>
          </w:tcPr>
          <w:p w14:paraId="27EF3E22" w14:textId="77777777" w:rsidR="003F459D" w:rsidRDefault="00000000">
            <w:pPr>
              <w:spacing w:after="0" w:line="252" w:lineRule="auto"/>
              <w:jc w:val="left"/>
            </w:pPr>
            <w:r>
              <w:rPr>
                <w:rFonts w:cs="Times New Roman"/>
                <w:sz w:val="18"/>
              </w:rPr>
              <w:t>Out-of-scope</w:t>
            </w:r>
          </w:p>
        </w:tc>
        <w:tc>
          <w:tcPr>
            <w:tcW w:w="7143" w:type="dxa"/>
            <w:tcMar>
              <w:top w:w="70" w:type="dxa"/>
              <w:left w:w="75" w:type="dxa"/>
              <w:bottom w:w="70" w:type="dxa"/>
              <w:right w:w="75" w:type="dxa"/>
            </w:tcMar>
            <w:vAlign w:val="center"/>
          </w:tcPr>
          <w:p w14:paraId="202F6FCD" w14:textId="77777777" w:rsidR="003F459D" w:rsidRDefault="00000000">
            <w:pPr>
              <w:spacing w:after="0" w:line="252" w:lineRule="auto"/>
              <w:jc w:val="left"/>
            </w:pPr>
            <w:r>
              <w:rPr>
                <w:rFonts w:cs="Times New Roman"/>
                <w:sz w:val="18"/>
              </w:rPr>
              <w:t>Kiểm thử tải nhiều nghìn người dùng đồng thời; kiểm thử xâm nhập chuyên sâu; triển khai cloud; thanh toán trực tuyến; ứng dụng mobile/web; tích hợp thiết bị phần cứng thật ngoài mức mô phỏng; đánh giá chứng nhận bảo mật.</w:t>
            </w:r>
          </w:p>
        </w:tc>
      </w:tr>
      <w:tr w:rsidR="003F459D" w14:paraId="50B2EC60" w14:textId="77777777">
        <w:trPr>
          <w:cantSplit/>
          <w:jc w:val="center"/>
        </w:trPr>
        <w:tc>
          <w:tcPr>
            <w:tcW w:w="1757" w:type="dxa"/>
            <w:tcMar>
              <w:top w:w="70" w:type="dxa"/>
              <w:left w:w="75" w:type="dxa"/>
              <w:bottom w:w="70" w:type="dxa"/>
              <w:right w:w="75" w:type="dxa"/>
            </w:tcMar>
            <w:vAlign w:val="center"/>
          </w:tcPr>
          <w:p w14:paraId="0996C499" w14:textId="77777777" w:rsidR="003F459D" w:rsidRDefault="00000000">
            <w:pPr>
              <w:spacing w:after="0" w:line="252" w:lineRule="auto"/>
              <w:jc w:val="left"/>
            </w:pPr>
            <w:r>
              <w:rPr>
                <w:rFonts w:cs="Times New Roman"/>
                <w:sz w:val="18"/>
              </w:rPr>
              <w:t>Giới hạn</w:t>
            </w:r>
          </w:p>
        </w:tc>
        <w:tc>
          <w:tcPr>
            <w:tcW w:w="7143" w:type="dxa"/>
            <w:tcMar>
              <w:top w:w="70" w:type="dxa"/>
              <w:left w:w="75" w:type="dxa"/>
              <w:bottom w:w="70" w:type="dxa"/>
              <w:right w:w="75" w:type="dxa"/>
            </w:tcMar>
            <w:vAlign w:val="center"/>
          </w:tcPr>
          <w:p w14:paraId="7800C5D8" w14:textId="77777777" w:rsidR="003F459D" w:rsidRDefault="00000000">
            <w:pPr>
              <w:spacing w:after="0" w:line="252" w:lineRule="auto"/>
              <w:jc w:val="left"/>
            </w:pPr>
            <w:r>
              <w:rPr>
                <w:rFonts w:cs="Times New Roman"/>
                <w:sz w:val="18"/>
              </w:rPr>
              <w:t>Kết quả phụ thuộc vào bản build, database và dữ liệu mẫu tại thời điểm thực hiện. Các số liệu hiệu năng chỉ phản ánh máy kiểm thử của nhóm, không đại diện cho môi trường sản xuất quy mô lớn.</w:t>
            </w:r>
          </w:p>
        </w:tc>
      </w:tr>
    </w:tbl>
    <w:p w14:paraId="7B22F0EB" w14:textId="77777777" w:rsidR="003F459D" w:rsidRDefault="003F459D"/>
    <w:p w14:paraId="0681639B" w14:textId="77777777" w:rsidR="003F459D" w:rsidRDefault="00000000">
      <w:pPr>
        <w:pStyle w:val="Heading3"/>
        <w:spacing w:after="80"/>
      </w:pPr>
      <w:r>
        <w:rPr>
          <w:rFonts w:ascii="Times New Roman" w:eastAsia="Times New Roman" w:hAnsi="Times New Roman" w:cs="Times New Roman"/>
        </w:rPr>
        <w:t>2.2.5. Kỹ thuật thiết kế ca kiểm thử</w:t>
      </w:r>
    </w:p>
    <w:p w14:paraId="2CD6EB14" w14:textId="77777777" w:rsidR="003F459D" w:rsidRDefault="00000000">
      <w:pPr>
        <w:keepNext/>
        <w:spacing w:before="60"/>
        <w:jc w:val="center"/>
      </w:pPr>
      <w:r>
        <w:rPr>
          <w:rFonts w:cs="Times New Roman"/>
          <w:b/>
          <w:i/>
          <w:sz w:val="22"/>
        </w:rPr>
        <w:t>Bảng 2.9. Kỹ thuật và ví dụ áp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3458"/>
        <w:gridCol w:w="3685"/>
      </w:tblGrid>
      <w:tr w:rsidR="003F459D" w14:paraId="3438A0CB" w14:textId="77777777">
        <w:trPr>
          <w:cantSplit/>
          <w:tblHeader/>
          <w:jc w:val="center"/>
        </w:trPr>
        <w:tc>
          <w:tcPr>
            <w:tcW w:w="1814" w:type="dxa"/>
            <w:shd w:val="clear" w:color="auto" w:fill="D9EAF7"/>
            <w:tcMar>
              <w:top w:w="70" w:type="dxa"/>
              <w:left w:w="75" w:type="dxa"/>
              <w:bottom w:w="70" w:type="dxa"/>
              <w:right w:w="75" w:type="dxa"/>
            </w:tcMar>
            <w:vAlign w:val="center"/>
          </w:tcPr>
          <w:p w14:paraId="4C0539D4" w14:textId="77777777" w:rsidR="003F459D" w:rsidRDefault="00000000">
            <w:pPr>
              <w:spacing w:after="0" w:line="252" w:lineRule="auto"/>
              <w:jc w:val="center"/>
            </w:pPr>
            <w:r>
              <w:rPr>
                <w:rFonts w:cs="Times New Roman"/>
                <w:b/>
                <w:sz w:val="18"/>
              </w:rPr>
              <w:t>Kỹ thuật</w:t>
            </w:r>
          </w:p>
        </w:tc>
        <w:tc>
          <w:tcPr>
            <w:tcW w:w="3458" w:type="dxa"/>
            <w:shd w:val="clear" w:color="auto" w:fill="D9EAF7"/>
            <w:tcMar>
              <w:top w:w="70" w:type="dxa"/>
              <w:left w:w="75" w:type="dxa"/>
              <w:bottom w:w="70" w:type="dxa"/>
              <w:right w:w="75" w:type="dxa"/>
            </w:tcMar>
            <w:vAlign w:val="center"/>
          </w:tcPr>
          <w:p w14:paraId="7F885281" w14:textId="77777777" w:rsidR="003F459D" w:rsidRDefault="00000000">
            <w:pPr>
              <w:spacing w:after="0" w:line="252" w:lineRule="auto"/>
              <w:jc w:val="center"/>
            </w:pPr>
            <w:r>
              <w:rPr>
                <w:rFonts w:cs="Times New Roman"/>
                <w:b/>
                <w:sz w:val="18"/>
              </w:rPr>
              <w:t>Cách áp dụng</w:t>
            </w:r>
          </w:p>
        </w:tc>
        <w:tc>
          <w:tcPr>
            <w:tcW w:w="3685" w:type="dxa"/>
            <w:shd w:val="clear" w:color="auto" w:fill="D9EAF7"/>
            <w:tcMar>
              <w:top w:w="70" w:type="dxa"/>
              <w:left w:w="75" w:type="dxa"/>
              <w:bottom w:w="70" w:type="dxa"/>
              <w:right w:w="75" w:type="dxa"/>
            </w:tcMar>
            <w:vAlign w:val="center"/>
          </w:tcPr>
          <w:p w14:paraId="2BD20C8F" w14:textId="77777777" w:rsidR="003F459D" w:rsidRDefault="00000000">
            <w:pPr>
              <w:spacing w:after="0" w:line="252" w:lineRule="auto"/>
              <w:jc w:val="center"/>
            </w:pPr>
            <w:r>
              <w:rPr>
                <w:rFonts w:cs="Times New Roman"/>
                <w:b/>
                <w:sz w:val="18"/>
              </w:rPr>
              <w:t>Ví dụ</w:t>
            </w:r>
          </w:p>
        </w:tc>
      </w:tr>
      <w:tr w:rsidR="003F459D" w14:paraId="519985B9" w14:textId="77777777">
        <w:trPr>
          <w:cantSplit/>
          <w:jc w:val="center"/>
        </w:trPr>
        <w:tc>
          <w:tcPr>
            <w:tcW w:w="1814" w:type="dxa"/>
            <w:tcMar>
              <w:top w:w="70" w:type="dxa"/>
              <w:left w:w="75" w:type="dxa"/>
              <w:bottom w:w="70" w:type="dxa"/>
              <w:right w:w="75" w:type="dxa"/>
            </w:tcMar>
            <w:vAlign w:val="center"/>
          </w:tcPr>
          <w:p w14:paraId="7B7D5339" w14:textId="77777777" w:rsidR="003F459D" w:rsidRDefault="00000000">
            <w:pPr>
              <w:spacing w:after="0" w:line="252" w:lineRule="auto"/>
              <w:jc w:val="left"/>
            </w:pPr>
            <w:r>
              <w:rPr>
                <w:rFonts w:cs="Times New Roman"/>
                <w:sz w:val="18"/>
              </w:rPr>
              <w:t>Phân lớp tương đương</w:t>
            </w:r>
          </w:p>
        </w:tc>
        <w:tc>
          <w:tcPr>
            <w:tcW w:w="3458" w:type="dxa"/>
            <w:tcMar>
              <w:top w:w="70" w:type="dxa"/>
              <w:left w:w="75" w:type="dxa"/>
              <w:bottom w:w="70" w:type="dxa"/>
              <w:right w:w="75" w:type="dxa"/>
            </w:tcMar>
            <w:vAlign w:val="center"/>
          </w:tcPr>
          <w:p w14:paraId="11EEBCDA" w14:textId="77777777" w:rsidR="003F459D" w:rsidRDefault="00000000">
            <w:pPr>
              <w:spacing w:after="0" w:line="252" w:lineRule="auto"/>
              <w:jc w:val="left"/>
            </w:pPr>
            <w:r>
              <w:rPr>
                <w:rFonts w:cs="Times New Roman"/>
                <w:sz w:val="18"/>
              </w:rPr>
              <w:t>Chia dữ liệu thành nhóm hợp lệ và không hợp lệ.</w:t>
            </w:r>
          </w:p>
        </w:tc>
        <w:tc>
          <w:tcPr>
            <w:tcW w:w="3685" w:type="dxa"/>
            <w:tcMar>
              <w:top w:w="70" w:type="dxa"/>
              <w:left w:w="75" w:type="dxa"/>
              <w:bottom w:w="70" w:type="dxa"/>
              <w:right w:w="75" w:type="dxa"/>
            </w:tcMar>
            <w:vAlign w:val="center"/>
          </w:tcPr>
          <w:p w14:paraId="0ECFB683" w14:textId="77777777" w:rsidR="003F459D" w:rsidRDefault="00000000">
            <w:pPr>
              <w:spacing w:after="0" w:line="252" w:lineRule="auto"/>
              <w:jc w:val="left"/>
            </w:pPr>
            <w:r>
              <w:rPr>
                <w:rFonts w:cs="Times New Roman"/>
                <w:sz w:val="18"/>
              </w:rPr>
              <w:t>Số lượng &gt; 0; bằng 0; nhỏ hơn 0.</w:t>
            </w:r>
          </w:p>
        </w:tc>
      </w:tr>
      <w:tr w:rsidR="003F459D" w14:paraId="70F89174" w14:textId="77777777">
        <w:trPr>
          <w:cantSplit/>
          <w:jc w:val="center"/>
        </w:trPr>
        <w:tc>
          <w:tcPr>
            <w:tcW w:w="1814" w:type="dxa"/>
            <w:tcMar>
              <w:top w:w="70" w:type="dxa"/>
              <w:left w:w="75" w:type="dxa"/>
              <w:bottom w:w="70" w:type="dxa"/>
              <w:right w:w="75" w:type="dxa"/>
            </w:tcMar>
            <w:vAlign w:val="center"/>
          </w:tcPr>
          <w:p w14:paraId="09ABE4A6" w14:textId="77777777" w:rsidR="003F459D" w:rsidRDefault="00000000">
            <w:pPr>
              <w:spacing w:after="0" w:line="252" w:lineRule="auto"/>
              <w:jc w:val="left"/>
            </w:pPr>
            <w:r>
              <w:rPr>
                <w:rFonts w:cs="Times New Roman"/>
                <w:sz w:val="18"/>
              </w:rPr>
              <w:t>Giá trị biên</w:t>
            </w:r>
          </w:p>
        </w:tc>
        <w:tc>
          <w:tcPr>
            <w:tcW w:w="3458" w:type="dxa"/>
            <w:tcMar>
              <w:top w:w="70" w:type="dxa"/>
              <w:left w:w="75" w:type="dxa"/>
              <w:bottom w:w="70" w:type="dxa"/>
              <w:right w:w="75" w:type="dxa"/>
            </w:tcMar>
            <w:vAlign w:val="center"/>
          </w:tcPr>
          <w:p w14:paraId="226F7100" w14:textId="77777777" w:rsidR="003F459D" w:rsidRDefault="00000000">
            <w:pPr>
              <w:spacing w:after="0" w:line="252" w:lineRule="auto"/>
              <w:jc w:val="left"/>
            </w:pPr>
            <w:r>
              <w:rPr>
                <w:rFonts w:cs="Times New Roman"/>
                <w:sz w:val="18"/>
              </w:rPr>
              <w:t>Kiểm tra tại, ngay dưới và ngay trên giới hạn.</w:t>
            </w:r>
          </w:p>
        </w:tc>
        <w:tc>
          <w:tcPr>
            <w:tcW w:w="3685" w:type="dxa"/>
            <w:tcMar>
              <w:top w:w="70" w:type="dxa"/>
              <w:left w:w="75" w:type="dxa"/>
              <w:bottom w:w="70" w:type="dxa"/>
              <w:right w:w="75" w:type="dxa"/>
            </w:tcMar>
            <w:vAlign w:val="center"/>
          </w:tcPr>
          <w:p w14:paraId="284EC56C" w14:textId="77777777" w:rsidR="003F459D" w:rsidRDefault="00000000">
            <w:pPr>
              <w:spacing w:after="0" w:line="252" w:lineRule="auto"/>
              <w:jc w:val="left"/>
            </w:pPr>
            <w:r>
              <w:rPr>
                <w:rFonts w:cs="Times New Roman"/>
                <w:sz w:val="18"/>
              </w:rPr>
              <w:t>Tồn 5 cuốn: bán 4, 5 và 6 cuốn.</w:t>
            </w:r>
          </w:p>
        </w:tc>
      </w:tr>
      <w:tr w:rsidR="003F459D" w14:paraId="692D67AA" w14:textId="77777777">
        <w:trPr>
          <w:cantSplit/>
          <w:jc w:val="center"/>
        </w:trPr>
        <w:tc>
          <w:tcPr>
            <w:tcW w:w="1814" w:type="dxa"/>
            <w:tcMar>
              <w:top w:w="70" w:type="dxa"/>
              <w:left w:w="75" w:type="dxa"/>
              <w:bottom w:w="70" w:type="dxa"/>
              <w:right w:w="75" w:type="dxa"/>
            </w:tcMar>
            <w:vAlign w:val="center"/>
          </w:tcPr>
          <w:p w14:paraId="0AF10B73" w14:textId="77777777" w:rsidR="003F459D" w:rsidRDefault="00000000">
            <w:pPr>
              <w:spacing w:after="0" w:line="252" w:lineRule="auto"/>
              <w:jc w:val="left"/>
            </w:pPr>
            <w:r>
              <w:rPr>
                <w:rFonts w:cs="Times New Roman"/>
                <w:sz w:val="18"/>
              </w:rPr>
              <w:t>Bảng quyết định</w:t>
            </w:r>
          </w:p>
        </w:tc>
        <w:tc>
          <w:tcPr>
            <w:tcW w:w="3458" w:type="dxa"/>
            <w:tcMar>
              <w:top w:w="70" w:type="dxa"/>
              <w:left w:w="75" w:type="dxa"/>
              <w:bottom w:w="70" w:type="dxa"/>
              <w:right w:w="75" w:type="dxa"/>
            </w:tcMar>
            <w:vAlign w:val="center"/>
          </w:tcPr>
          <w:p w14:paraId="5C50FB70" w14:textId="77777777" w:rsidR="003F459D" w:rsidRDefault="00000000">
            <w:pPr>
              <w:spacing w:after="0" w:line="252" w:lineRule="auto"/>
              <w:jc w:val="left"/>
            </w:pPr>
            <w:r>
              <w:rPr>
                <w:rFonts w:cs="Times New Roman"/>
                <w:sz w:val="18"/>
              </w:rPr>
              <w:t>Kết hợp nhiều điều kiện để xác định kết quả.</w:t>
            </w:r>
          </w:p>
        </w:tc>
        <w:tc>
          <w:tcPr>
            <w:tcW w:w="3685" w:type="dxa"/>
            <w:tcMar>
              <w:top w:w="70" w:type="dxa"/>
              <w:left w:w="75" w:type="dxa"/>
              <w:bottom w:w="70" w:type="dxa"/>
              <w:right w:w="75" w:type="dxa"/>
            </w:tcMar>
            <w:vAlign w:val="center"/>
          </w:tcPr>
          <w:p w14:paraId="29CAEE87" w14:textId="77777777" w:rsidR="003F459D" w:rsidRDefault="00000000">
            <w:pPr>
              <w:spacing w:after="0" w:line="252" w:lineRule="auto"/>
              <w:jc w:val="left"/>
            </w:pPr>
            <w:r>
              <w:rPr>
                <w:rFonts w:cs="Times New Roman"/>
                <w:sz w:val="18"/>
              </w:rPr>
              <w:t>Vai trò Admin/Staff x trạng thái tài khoản hoạt động/khóa.</w:t>
            </w:r>
          </w:p>
        </w:tc>
      </w:tr>
      <w:tr w:rsidR="003F459D" w14:paraId="235837C8" w14:textId="77777777">
        <w:trPr>
          <w:cantSplit/>
          <w:jc w:val="center"/>
        </w:trPr>
        <w:tc>
          <w:tcPr>
            <w:tcW w:w="1814" w:type="dxa"/>
            <w:tcMar>
              <w:top w:w="70" w:type="dxa"/>
              <w:left w:w="75" w:type="dxa"/>
              <w:bottom w:w="70" w:type="dxa"/>
              <w:right w:w="75" w:type="dxa"/>
            </w:tcMar>
            <w:vAlign w:val="center"/>
          </w:tcPr>
          <w:p w14:paraId="0DEECE8F" w14:textId="77777777" w:rsidR="003F459D" w:rsidRDefault="00000000">
            <w:pPr>
              <w:spacing w:after="0" w:line="252" w:lineRule="auto"/>
              <w:jc w:val="left"/>
            </w:pPr>
            <w:r>
              <w:rPr>
                <w:rFonts w:cs="Times New Roman"/>
                <w:sz w:val="18"/>
              </w:rPr>
              <w:t>Chuyển trạng thái</w:t>
            </w:r>
          </w:p>
        </w:tc>
        <w:tc>
          <w:tcPr>
            <w:tcW w:w="3458" w:type="dxa"/>
            <w:tcMar>
              <w:top w:w="70" w:type="dxa"/>
              <w:left w:w="75" w:type="dxa"/>
              <w:bottom w:w="70" w:type="dxa"/>
              <w:right w:w="75" w:type="dxa"/>
            </w:tcMar>
            <w:vAlign w:val="center"/>
          </w:tcPr>
          <w:p w14:paraId="1D7709B6" w14:textId="77777777" w:rsidR="003F459D" w:rsidRDefault="00000000">
            <w:pPr>
              <w:spacing w:after="0" w:line="252" w:lineRule="auto"/>
              <w:jc w:val="left"/>
            </w:pPr>
            <w:r>
              <w:rPr>
                <w:rFonts w:cs="Times New Roman"/>
                <w:sz w:val="18"/>
              </w:rPr>
              <w:t>Kiểm tra các trạng thái và chuyển đổi hợp lệ.</w:t>
            </w:r>
          </w:p>
        </w:tc>
        <w:tc>
          <w:tcPr>
            <w:tcW w:w="3685" w:type="dxa"/>
            <w:tcMar>
              <w:top w:w="70" w:type="dxa"/>
              <w:left w:w="75" w:type="dxa"/>
              <w:bottom w:w="70" w:type="dxa"/>
              <w:right w:w="75" w:type="dxa"/>
            </w:tcMar>
            <w:vAlign w:val="center"/>
          </w:tcPr>
          <w:p w14:paraId="7ABC42B6" w14:textId="77777777" w:rsidR="003F459D" w:rsidRDefault="00000000">
            <w:pPr>
              <w:spacing w:after="0" w:line="252" w:lineRule="auto"/>
              <w:jc w:val="left"/>
            </w:pPr>
            <w:r>
              <w:rPr>
                <w:rFonts w:cs="Times New Roman"/>
                <w:sz w:val="18"/>
              </w:rPr>
              <w:t>Hóa đơn mới -&gt; hoàn thành -&gt; hủy; ca chưa mở -&gt; đang mở -&gt; đã đóng.</w:t>
            </w:r>
          </w:p>
        </w:tc>
      </w:tr>
      <w:tr w:rsidR="003F459D" w14:paraId="702E37C7" w14:textId="77777777">
        <w:trPr>
          <w:cantSplit/>
          <w:jc w:val="center"/>
        </w:trPr>
        <w:tc>
          <w:tcPr>
            <w:tcW w:w="1814" w:type="dxa"/>
            <w:tcMar>
              <w:top w:w="70" w:type="dxa"/>
              <w:left w:w="75" w:type="dxa"/>
              <w:bottom w:w="70" w:type="dxa"/>
              <w:right w:w="75" w:type="dxa"/>
            </w:tcMar>
            <w:vAlign w:val="center"/>
          </w:tcPr>
          <w:p w14:paraId="0A60AA48" w14:textId="77777777" w:rsidR="003F459D" w:rsidRDefault="00000000">
            <w:pPr>
              <w:spacing w:after="0" w:line="252" w:lineRule="auto"/>
              <w:jc w:val="left"/>
            </w:pPr>
            <w:r>
              <w:rPr>
                <w:rFonts w:cs="Times New Roman"/>
                <w:sz w:val="18"/>
              </w:rPr>
              <w:t>Use-case/Scenario</w:t>
            </w:r>
          </w:p>
        </w:tc>
        <w:tc>
          <w:tcPr>
            <w:tcW w:w="3458" w:type="dxa"/>
            <w:tcMar>
              <w:top w:w="70" w:type="dxa"/>
              <w:left w:w="75" w:type="dxa"/>
              <w:bottom w:w="70" w:type="dxa"/>
              <w:right w:w="75" w:type="dxa"/>
            </w:tcMar>
            <w:vAlign w:val="center"/>
          </w:tcPr>
          <w:p w14:paraId="39714F98" w14:textId="77777777" w:rsidR="003F459D" w:rsidRDefault="00000000">
            <w:pPr>
              <w:spacing w:after="0" w:line="252" w:lineRule="auto"/>
              <w:jc w:val="left"/>
            </w:pPr>
            <w:r>
              <w:rPr>
                <w:rFonts w:cs="Times New Roman"/>
                <w:sz w:val="18"/>
              </w:rPr>
              <w:t>Mô phỏng luồng nghiệp vụ người dùng thực tế.</w:t>
            </w:r>
          </w:p>
        </w:tc>
        <w:tc>
          <w:tcPr>
            <w:tcW w:w="3685" w:type="dxa"/>
            <w:tcMar>
              <w:top w:w="70" w:type="dxa"/>
              <w:left w:w="75" w:type="dxa"/>
              <w:bottom w:w="70" w:type="dxa"/>
              <w:right w:w="75" w:type="dxa"/>
            </w:tcMar>
            <w:vAlign w:val="center"/>
          </w:tcPr>
          <w:p w14:paraId="4B073FFA" w14:textId="77777777" w:rsidR="003F459D" w:rsidRDefault="00000000">
            <w:pPr>
              <w:spacing w:after="0" w:line="252" w:lineRule="auto"/>
              <w:jc w:val="left"/>
            </w:pPr>
            <w:r>
              <w:rPr>
                <w:rFonts w:cs="Times New Roman"/>
                <w:sz w:val="18"/>
              </w:rPr>
              <w:t>Nhập sách rồi bán; bán rồi trả; bán khi chưa mở ca.</w:t>
            </w:r>
          </w:p>
        </w:tc>
      </w:tr>
      <w:tr w:rsidR="003F459D" w14:paraId="494A29DB" w14:textId="77777777">
        <w:trPr>
          <w:cantSplit/>
          <w:jc w:val="center"/>
        </w:trPr>
        <w:tc>
          <w:tcPr>
            <w:tcW w:w="1814" w:type="dxa"/>
            <w:tcMar>
              <w:top w:w="70" w:type="dxa"/>
              <w:left w:w="75" w:type="dxa"/>
              <w:bottom w:w="70" w:type="dxa"/>
              <w:right w:w="75" w:type="dxa"/>
            </w:tcMar>
            <w:vAlign w:val="center"/>
          </w:tcPr>
          <w:p w14:paraId="381EC4F4" w14:textId="77777777" w:rsidR="003F459D" w:rsidRDefault="00000000">
            <w:pPr>
              <w:spacing w:after="0" w:line="252" w:lineRule="auto"/>
              <w:jc w:val="left"/>
            </w:pPr>
            <w:r>
              <w:rPr>
                <w:rFonts w:cs="Times New Roman"/>
                <w:sz w:val="18"/>
              </w:rPr>
              <w:t>Đoán lỗi</w:t>
            </w:r>
          </w:p>
        </w:tc>
        <w:tc>
          <w:tcPr>
            <w:tcW w:w="3458" w:type="dxa"/>
            <w:tcMar>
              <w:top w:w="70" w:type="dxa"/>
              <w:left w:w="75" w:type="dxa"/>
              <w:bottom w:w="70" w:type="dxa"/>
              <w:right w:w="75" w:type="dxa"/>
            </w:tcMar>
            <w:vAlign w:val="center"/>
          </w:tcPr>
          <w:p w14:paraId="0F76A1A1" w14:textId="77777777" w:rsidR="003F459D" w:rsidRDefault="00000000">
            <w:pPr>
              <w:spacing w:after="0" w:line="252" w:lineRule="auto"/>
            </w:pPr>
            <w:r>
              <w:rPr>
                <w:rFonts w:cs="Times New Roman"/>
                <w:sz w:val="18"/>
              </w:rPr>
              <w:t>Dựa trên kinh nghiệm sử dụng và các thao tác người dùng thường thực hiện sai.</w:t>
            </w:r>
          </w:p>
        </w:tc>
        <w:tc>
          <w:tcPr>
            <w:tcW w:w="3685" w:type="dxa"/>
            <w:tcMar>
              <w:top w:w="70" w:type="dxa"/>
              <w:left w:w="75" w:type="dxa"/>
              <w:bottom w:w="70" w:type="dxa"/>
              <w:right w:w="75" w:type="dxa"/>
            </w:tcMar>
            <w:vAlign w:val="center"/>
          </w:tcPr>
          <w:p w14:paraId="552360EC" w14:textId="77777777" w:rsidR="003F459D" w:rsidRDefault="00000000">
            <w:pPr>
              <w:spacing w:after="0" w:line="252" w:lineRule="auto"/>
            </w:pPr>
            <w:r>
              <w:rPr>
                <w:rFonts w:cs="Times New Roman"/>
                <w:sz w:val="18"/>
              </w:rPr>
              <w:t>Không chọn bản ghi, nhấn Lưu hai lần, nhập khoảng trắng, file ảnh sai định dạng.</w:t>
            </w:r>
          </w:p>
        </w:tc>
      </w:tr>
    </w:tbl>
    <w:p w14:paraId="3D349485" w14:textId="77777777" w:rsidR="003F459D" w:rsidRDefault="003F459D"/>
    <w:p w14:paraId="2532839E" w14:textId="77777777" w:rsidR="003F459D" w:rsidRDefault="00000000">
      <w:pPr>
        <w:pStyle w:val="Heading3"/>
        <w:spacing w:after="80"/>
      </w:pPr>
      <w:r>
        <w:rPr>
          <w:rFonts w:ascii="Times New Roman" w:eastAsia="Times New Roman" w:hAnsi="Times New Roman" w:cs="Times New Roman"/>
        </w:rPr>
        <w:t>2.2.6. Chiến lược kiểm thử hồi quy</w:t>
      </w:r>
    </w:p>
    <w:p w14:paraId="1DEFFAF3" w14:textId="77777777" w:rsidR="003F459D" w:rsidRDefault="00000000">
      <w:pPr>
        <w:ind w:firstLine="720"/>
      </w:pPr>
      <w:r>
        <w:rPr>
          <w:rFonts w:cs="Times New Roman"/>
        </w:rPr>
        <w:t>Bộ hồi quy tối thiểu được chạy sau mỗi bản sửa lỗi quan trọng gồm các nhóm sau:</w:t>
      </w:r>
    </w:p>
    <w:p w14:paraId="1A7AF8BF" w14:textId="77777777" w:rsidR="003F459D" w:rsidRDefault="00000000">
      <w:pPr>
        <w:ind w:left="397" w:hanging="227"/>
      </w:pPr>
      <w:r>
        <w:rPr>
          <w:rFonts w:cs="Times New Roman"/>
        </w:rPr>
        <w:t>• Đăng nhập đúng, sai mật khẩu, tài khoản khóa và đăng xuất.</w:t>
      </w:r>
    </w:p>
    <w:p w14:paraId="7AA58143" w14:textId="77777777" w:rsidR="003F459D" w:rsidRDefault="00000000">
      <w:pPr>
        <w:ind w:left="397" w:hanging="227"/>
      </w:pPr>
      <w:r>
        <w:rPr>
          <w:rFonts w:cs="Times New Roman"/>
        </w:rPr>
        <w:t>• Staff không truy cập chức năng Admin và dữ liệu cửa hàng khác.</w:t>
      </w:r>
    </w:p>
    <w:p w14:paraId="3A5CEB4A" w14:textId="77777777" w:rsidR="003F459D" w:rsidRDefault="00000000">
      <w:pPr>
        <w:ind w:left="397" w:hanging="227"/>
      </w:pPr>
      <w:r>
        <w:rPr>
          <w:rFonts w:cs="Times New Roman"/>
        </w:rPr>
        <w:lastRenderedPageBreak/>
        <w:t>• Thêm/sửa sách, kiểm tra ISBN, giá và ảnh bìa.</w:t>
      </w:r>
    </w:p>
    <w:p w14:paraId="19BB4AC7" w14:textId="77777777" w:rsidR="003F459D" w:rsidRDefault="00000000">
      <w:pPr>
        <w:ind w:left="397" w:hanging="227"/>
      </w:pPr>
      <w:r>
        <w:rPr>
          <w:rFonts w:cs="Times New Roman"/>
        </w:rPr>
        <w:t>• Tạo phiếu nhập và xác nhận tồn kho tăng đúng.</w:t>
      </w:r>
    </w:p>
    <w:p w14:paraId="4130866A" w14:textId="77777777" w:rsidR="003F459D" w:rsidRDefault="00000000">
      <w:pPr>
        <w:ind w:left="397" w:hanging="227"/>
      </w:pPr>
      <w:r>
        <w:rPr>
          <w:rFonts w:cs="Times New Roman"/>
        </w:rPr>
        <w:t>• Bán sách, tính tiền, tạo hóa đơn và xác nhận tồn kho giảm đúng.</w:t>
      </w:r>
    </w:p>
    <w:p w14:paraId="7DA16D57" w14:textId="77777777" w:rsidR="003F459D" w:rsidRDefault="00000000">
      <w:pPr>
        <w:ind w:left="397" w:hanging="227"/>
      </w:pPr>
      <w:r>
        <w:rPr>
          <w:rFonts w:cs="Times New Roman"/>
        </w:rPr>
        <w:t>• Trả/hủy hóa đơn và xác nhận tồn kho, doanh thu được đảo đúng.</w:t>
      </w:r>
    </w:p>
    <w:p w14:paraId="34ECA4D5" w14:textId="77777777" w:rsidR="003F459D" w:rsidRDefault="00000000">
      <w:pPr>
        <w:ind w:left="397" w:hanging="227"/>
      </w:pPr>
      <w:r>
        <w:rPr>
          <w:rFonts w:cs="Times New Roman"/>
        </w:rPr>
        <w:t>• Báo cáo doanh thu theo ngày và khoảng ngày, đặc biệt ngày kết thúc.</w:t>
      </w:r>
    </w:p>
    <w:p w14:paraId="757C4D87" w14:textId="77777777" w:rsidR="003F459D" w:rsidRDefault="00000000">
      <w:pPr>
        <w:ind w:left="397" w:hanging="227"/>
      </w:pPr>
      <w:r>
        <w:rPr>
          <w:rFonts w:cs="Times New Roman"/>
        </w:rPr>
        <w:t>• Kết nối cơ sở dữ liệu và xử lý thông báo lỗi.</w:t>
      </w:r>
    </w:p>
    <w:p w14:paraId="3CB71F31" w14:textId="77777777" w:rsidR="003F459D" w:rsidRDefault="00000000">
      <w:pPr>
        <w:pStyle w:val="Heading3"/>
        <w:spacing w:after="80"/>
      </w:pPr>
      <w:r>
        <w:rPr>
          <w:rFonts w:ascii="Times New Roman" w:eastAsia="Times New Roman" w:hAnsi="Times New Roman" w:cs="Times New Roman"/>
        </w:rPr>
        <w:t>2.2.7. Công cụ hỗ trợ</w:t>
      </w:r>
    </w:p>
    <w:p w14:paraId="58346B0C" w14:textId="77777777" w:rsidR="003F459D" w:rsidRDefault="00000000">
      <w:pPr>
        <w:keepNext/>
        <w:spacing w:before="60"/>
        <w:jc w:val="center"/>
      </w:pPr>
      <w:r>
        <w:rPr>
          <w:rFonts w:cs="Times New Roman"/>
          <w:b/>
          <w:i/>
          <w:sz w:val="22"/>
        </w:rPr>
        <w:t>Bảng 2.10. Công cụ sử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57"/>
        <w:gridCol w:w="6261"/>
      </w:tblGrid>
      <w:tr w:rsidR="003F459D" w14:paraId="375788ED" w14:textId="77777777">
        <w:trPr>
          <w:cantSplit/>
          <w:tblHeader/>
          <w:jc w:val="center"/>
        </w:trPr>
        <w:tc>
          <w:tcPr>
            <w:tcW w:w="1757" w:type="dxa"/>
            <w:shd w:val="clear" w:color="auto" w:fill="D9EAF7"/>
            <w:tcMar>
              <w:top w:w="70" w:type="dxa"/>
              <w:left w:w="75" w:type="dxa"/>
              <w:bottom w:w="70" w:type="dxa"/>
              <w:right w:w="75" w:type="dxa"/>
            </w:tcMar>
            <w:vAlign w:val="center"/>
          </w:tcPr>
          <w:p w14:paraId="6DFB99CD" w14:textId="77777777" w:rsidR="003F459D" w:rsidRDefault="00000000">
            <w:pPr>
              <w:spacing w:after="0" w:line="252" w:lineRule="auto"/>
              <w:jc w:val="center"/>
            </w:pPr>
            <w:r>
              <w:rPr>
                <w:rFonts w:cs="Times New Roman"/>
                <w:b/>
                <w:sz w:val="18"/>
              </w:rPr>
              <w:t>Công cụ</w:t>
            </w:r>
          </w:p>
        </w:tc>
        <w:tc>
          <w:tcPr>
            <w:tcW w:w="6261" w:type="dxa"/>
            <w:shd w:val="clear" w:color="auto" w:fill="D9EAF7"/>
            <w:tcMar>
              <w:top w:w="70" w:type="dxa"/>
              <w:left w:w="75" w:type="dxa"/>
              <w:bottom w:w="70" w:type="dxa"/>
              <w:right w:w="75" w:type="dxa"/>
            </w:tcMar>
            <w:vAlign w:val="center"/>
          </w:tcPr>
          <w:p w14:paraId="684843A2" w14:textId="77777777" w:rsidR="003F459D" w:rsidRDefault="00000000">
            <w:pPr>
              <w:spacing w:after="0" w:line="252" w:lineRule="auto"/>
              <w:jc w:val="center"/>
            </w:pPr>
            <w:r>
              <w:rPr>
                <w:rFonts w:cs="Times New Roman"/>
                <w:b/>
                <w:sz w:val="18"/>
              </w:rPr>
              <w:t>Mục đích sử dụng</w:t>
            </w:r>
          </w:p>
        </w:tc>
      </w:tr>
      <w:tr w:rsidR="003F459D" w14:paraId="29D7E8B2" w14:textId="77777777">
        <w:trPr>
          <w:cantSplit/>
          <w:jc w:val="center"/>
        </w:trPr>
        <w:tc>
          <w:tcPr>
            <w:tcW w:w="1757" w:type="dxa"/>
            <w:tcMar>
              <w:top w:w="70" w:type="dxa"/>
              <w:left w:w="75" w:type="dxa"/>
              <w:bottom w:w="70" w:type="dxa"/>
              <w:right w:w="75" w:type="dxa"/>
            </w:tcMar>
            <w:vAlign w:val="center"/>
          </w:tcPr>
          <w:p w14:paraId="342CB53B" w14:textId="77777777" w:rsidR="003F459D" w:rsidRDefault="00000000">
            <w:pPr>
              <w:spacing w:after="0" w:line="252" w:lineRule="auto"/>
              <w:jc w:val="left"/>
            </w:pPr>
            <w:r>
              <w:rPr>
                <w:rFonts w:cs="Times New Roman"/>
                <w:sz w:val="18"/>
              </w:rPr>
              <w:t>Visual Studio</w:t>
            </w:r>
          </w:p>
        </w:tc>
        <w:tc>
          <w:tcPr>
            <w:tcW w:w="6261" w:type="dxa"/>
            <w:tcMar>
              <w:top w:w="70" w:type="dxa"/>
              <w:left w:w="75" w:type="dxa"/>
              <w:bottom w:w="70" w:type="dxa"/>
              <w:right w:w="75" w:type="dxa"/>
            </w:tcMar>
            <w:vAlign w:val="center"/>
          </w:tcPr>
          <w:p w14:paraId="323156B3" w14:textId="77777777" w:rsidR="003F459D" w:rsidRDefault="00000000">
            <w:pPr>
              <w:spacing w:after="0" w:line="252" w:lineRule="auto"/>
            </w:pPr>
            <w:r>
              <w:rPr>
                <w:rFonts w:cs="Times New Roman"/>
                <w:sz w:val="18"/>
              </w:rPr>
              <w:t>Build và chạy đúng phiên bản ứng dụng dùng cho vòng kiểm thử.</w:t>
            </w:r>
          </w:p>
        </w:tc>
      </w:tr>
      <w:tr w:rsidR="003F459D" w14:paraId="74372C0E" w14:textId="77777777">
        <w:trPr>
          <w:cantSplit/>
          <w:jc w:val="center"/>
        </w:trPr>
        <w:tc>
          <w:tcPr>
            <w:tcW w:w="1757" w:type="dxa"/>
            <w:tcMar>
              <w:top w:w="70" w:type="dxa"/>
              <w:left w:w="75" w:type="dxa"/>
              <w:bottom w:w="70" w:type="dxa"/>
              <w:right w:w="75" w:type="dxa"/>
            </w:tcMar>
            <w:vAlign w:val="center"/>
          </w:tcPr>
          <w:p w14:paraId="5B06BC12" w14:textId="77777777" w:rsidR="003F459D" w:rsidRDefault="00000000">
            <w:pPr>
              <w:spacing w:after="0" w:line="252" w:lineRule="auto"/>
              <w:jc w:val="left"/>
            </w:pPr>
            <w:r>
              <w:rPr>
                <w:rFonts w:cs="Times New Roman"/>
                <w:sz w:val="18"/>
              </w:rPr>
              <w:t>SQL Server Management Studio</w:t>
            </w:r>
          </w:p>
        </w:tc>
        <w:tc>
          <w:tcPr>
            <w:tcW w:w="6261" w:type="dxa"/>
            <w:tcMar>
              <w:top w:w="70" w:type="dxa"/>
              <w:left w:w="75" w:type="dxa"/>
              <w:bottom w:w="70" w:type="dxa"/>
              <w:right w:w="75" w:type="dxa"/>
            </w:tcMar>
            <w:vAlign w:val="center"/>
          </w:tcPr>
          <w:p w14:paraId="2C69DC5A" w14:textId="77777777" w:rsidR="003F459D" w:rsidRDefault="00000000">
            <w:pPr>
              <w:spacing w:after="0" w:line="252" w:lineRule="auto"/>
            </w:pPr>
            <w:r>
              <w:rPr>
                <w:rFonts w:cs="Times New Roman"/>
                <w:sz w:val="18"/>
              </w:rPr>
              <w:t>Tạo, sao lưu, khôi phục và đặt lại dữ liệu kiểm thử trước mỗi vòng chạy; không dùng làm căn cứ Pass/Fail.</w:t>
            </w:r>
          </w:p>
        </w:tc>
      </w:tr>
      <w:tr w:rsidR="003F459D" w14:paraId="2CBF5330" w14:textId="77777777">
        <w:trPr>
          <w:cantSplit/>
          <w:jc w:val="center"/>
        </w:trPr>
        <w:tc>
          <w:tcPr>
            <w:tcW w:w="1757" w:type="dxa"/>
            <w:tcMar>
              <w:top w:w="70" w:type="dxa"/>
              <w:left w:w="75" w:type="dxa"/>
              <w:bottom w:w="70" w:type="dxa"/>
              <w:right w:w="75" w:type="dxa"/>
            </w:tcMar>
            <w:vAlign w:val="center"/>
          </w:tcPr>
          <w:p w14:paraId="03A1FA3E" w14:textId="77777777" w:rsidR="003F459D" w:rsidRDefault="00000000">
            <w:pPr>
              <w:spacing w:after="0" w:line="252" w:lineRule="auto"/>
              <w:jc w:val="left"/>
            </w:pPr>
            <w:r>
              <w:rPr>
                <w:rFonts w:cs="Times New Roman"/>
                <w:sz w:val="18"/>
              </w:rPr>
              <w:t>Microsoft Excel</w:t>
            </w:r>
          </w:p>
        </w:tc>
        <w:tc>
          <w:tcPr>
            <w:tcW w:w="6261" w:type="dxa"/>
            <w:tcMar>
              <w:top w:w="70" w:type="dxa"/>
              <w:left w:w="75" w:type="dxa"/>
              <w:bottom w:w="70" w:type="dxa"/>
              <w:right w:w="75" w:type="dxa"/>
            </w:tcMar>
            <w:vAlign w:val="center"/>
          </w:tcPr>
          <w:p w14:paraId="7809D863" w14:textId="77777777" w:rsidR="003F459D" w:rsidRDefault="00000000">
            <w:pPr>
              <w:spacing w:after="0" w:line="252" w:lineRule="auto"/>
              <w:jc w:val="left"/>
            </w:pPr>
            <w:r>
              <w:rPr>
                <w:rFonts w:cs="Times New Roman"/>
                <w:sz w:val="18"/>
              </w:rPr>
              <w:t>Quản lý test case, defect log, ma trận truy vết và số liệu tổng hợp.</w:t>
            </w:r>
          </w:p>
        </w:tc>
      </w:tr>
      <w:tr w:rsidR="003F459D" w14:paraId="55F22BCE" w14:textId="77777777">
        <w:trPr>
          <w:cantSplit/>
          <w:jc w:val="center"/>
        </w:trPr>
        <w:tc>
          <w:tcPr>
            <w:tcW w:w="1757" w:type="dxa"/>
            <w:tcMar>
              <w:top w:w="70" w:type="dxa"/>
              <w:left w:w="75" w:type="dxa"/>
              <w:bottom w:w="70" w:type="dxa"/>
              <w:right w:w="75" w:type="dxa"/>
            </w:tcMar>
            <w:vAlign w:val="center"/>
          </w:tcPr>
          <w:p w14:paraId="42E730C7" w14:textId="77777777" w:rsidR="003F459D" w:rsidRDefault="00000000">
            <w:pPr>
              <w:spacing w:after="0" w:line="252" w:lineRule="auto"/>
              <w:jc w:val="left"/>
            </w:pPr>
            <w:r>
              <w:rPr>
                <w:rFonts w:cs="Times New Roman"/>
                <w:sz w:val="18"/>
              </w:rPr>
              <w:t>Git/GitHub</w:t>
            </w:r>
          </w:p>
        </w:tc>
        <w:tc>
          <w:tcPr>
            <w:tcW w:w="6261" w:type="dxa"/>
            <w:tcMar>
              <w:top w:w="70" w:type="dxa"/>
              <w:left w:w="75" w:type="dxa"/>
              <w:bottom w:w="70" w:type="dxa"/>
              <w:right w:w="75" w:type="dxa"/>
            </w:tcMar>
            <w:vAlign w:val="center"/>
          </w:tcPr>
          <w:p w14:paraId="3A47220D" w14:textId="77777777" w:rsidR="003F459D" w:rsidRDefault="00000000">
            <w:pPr>
              <w:spacing w:after="0" w:line="252" w:lineRule="auto"/>
            </w:pPr>
            <w:r>
              <w:rPr>
                <w:rFonts w:cs="Times New Roman"/>
                <w:sz w:val="18"/>
              </w:rPr>
              <w:t>Ghi nhận đúng phiên bản bản build được sử dụng trong mỗi vòng kiểm thử.</w:t>
            </w:r>
          </w:p>
        </w:tc>
      </w:tr>
      <w:tr w:rsidR="003F459D" w14:paraId="21966A9C" w14:textId="77777777">
        <w:trPr>
          <w:cantSplit/>
          <w:jc w:val="center"/>
        </w:trPr>
        <w:tc>
          <w:tcPr>
            <w:tcW w:w="1757" w:type="dxa"/>
            <w:tcMar>
              <w:top w:w="70" w:type="dxa"/>
              <w:left w:w="75" w:type="dxa"/>
              <w:bottom w:w="70" w:type="dxa"/>
              <w:right w:w="75" w:type="dxa"/>
            </w:tcMar>
            <w:vAlign w:val="center"/>
          </w:tcPr>
          <w:p w14:paraId="46876AEE" w14:textId="77777777" w:rsidR="003F459D" w:rsidRDefault="00000000">
            <w:pPr>
              <w:spacing w:after="0" w:line="252" w:lineRule="auto"/>
              <w:jc w:val="left"/>
            </w:pPr>
            <w:r>
              <w:rPr>
                <w:rFonts w:cs="Times New Roman"/>
                <w:sz w:val="18"/>
              </w:rPr>
              <w:t>Snipping Tool/ảnh chụp màn hình</w:t>
            </w:r>
          </w:p>
        </w:tc>
        <w:tc>
          <w:tcPr>
            <w:tcW w:w="6261" w:type="dxa"/>
            <w:tcMar>
              <w:top w:w="70" w:type="dxa"/>
              <w:left w:w="75" w:type="dxa"/>
              <w:bottom w:w="70" w:type="dxa"/>
              <w:right w:w="75" w:type="dxa"/>
            </w:tcMar>
            <w:vAlign w:val="center"/>
          </w:tcPr>
          <w:p w14:paraId="541E1848" w14:textId="77777777" w:rsidR="003F459D" w:rsidRDefault="00000000">
            <w:pPr>
              <w:spacing w:after="0" w:line="252" w:lineRule="auto"/>
              <w:jc w:val="left"/>
            </w:pPr>
            <w:r>
              <w:rPr>
                <w:rFonts w:cs="Times New Roman"/>
                <w:sz w:val="18"/>
              </w:rPr>
              <w:t>Lưu bằng chứng giao diện và lỗi.</w:t>
            </w:r>
          </w:p>
        </w:tc>
      </w:tr>
      <w:tr w:rsidR="003F459D" w14:paraId="404A571F" w14:textId="77777777">
        <w:trPr>
          <w:cantSplit/>
          <w:jc w:val="center"/>
        </w:trPr>
        <w:tc>
          <w:tcPr>
            <w:tcW w:w="1757" w:type="dxa"/>
            <w:tcMar>
              <w:top w:w="70" w:type="dxa"/>
              <w:left w:w="75" w:type="dxa"/>
              <w:bottom w:w="70" w:type="dxa"/>
              <w:right w:w="75" w:type="dxa"/>
            </w:tcMar>
            <w:vAlign w:val="center"/>
          </w:tcPr>
          <w:p w14:paraId="22849E18" w14:textId="77777777" w:rsidR="003F459D" w:rsidRDefault="00000000">
            <w:pPr>
              <w:spacing w:after="0" w:line="252" w:lineRule="auto"/>
              <w:jc w:val="left"/>
            </w:pPr>
            <w:r>
              <w:rPr>
                <w:rFonts w:cs="Times New Roman"/>
                <w:sz w:val="18"/>
              </w:rPr>
              <w:t>Stopwatch/đo thời gian</w:t>
            </w:r>
          </w:p>
        </w:tc>
        <w:tc>
          <w:tcPr>
            <w:tcW w:w="6261" w:type="dxa"/>
            <w:tcMar>
              <w:top w:w="70" w:type="dxa"/>
              <w:left w:w="75" w:type="dxa"/>
              <w:bottom w:w="70" w:type="dxa"/>
              <w:right w:w="75" w:type="dxa"/>
            </w:tcMar>
            <w:vAlign w:val="center"/>
          </w:tcPr>
          <w:p w14:paraId="54B1B3C4" w14:textId="77777777" w:rsidR="003F459D" w:rsidRDefault="00000000">
            <w:pPr>
              <w:spacing w:after="0" w:line="252" w:lineRule="auto"/>
              <w:jc w:val="left"/>
            </w:pPr>
            <w:r>
              <w:rPr>
                <w:rFonts w:cs="Times New Roman"/>
                <w:sz w:val="18"/>
              </w:rPr>
              <w:t>Đo phản hồi cơ bản của đăng nhập, tìm kiếm và lưu dữ liệu.</w:t>
            </w:r>
          </w:p>
        </w:tc>
      </w:tr>
    </w:tbl>
    <w:p w14:paraId="7EFD0FD5" w14:textId="77777777" w:rsidR="003F459D" w:rsidRDefault="003F459D"/>
    <w:p w14:paraId="4D555AD6" w14:textId="77777777" w:rsidR="003F459D" w:rsidRDefault="00000000">
      <w:pPr>
        <w:pStyle w:val="Heading3"/>
        <w:spacing w:after="80"/>
      </w:pPr>
      <w:r>
        <w:rPr>
          <w:rFonts w:ascii="Times New Roman" w:eastAsia="Times New Roman" w:hAnsi="Times New Roman" w:cs="Times New Roman"/>
        </w:rPr>
        <w:t>2.2.8. Đầu ra của bước 2</w:t>
      </w:r>
    </w:p>
    <w:p w14:paraId="5E8A9257" w14:textId="77777777" w:rsidR="003F459D" w:rsidRDefault="00000000">
      <w:pPr>
        <w:ind w:left="397" w:hanging="227"/>
      </w:pPr>
      <w:r>
        <w:rPr>
          <w:rFonts w:cs="Times New Roman"/>
        </w:rPr>
        <w:t>• Chiến lược kiểm thử theo mô-đun, đầu cuối và dựa trên rủi ro.</w:t>
      </w:r>
    </w:p>
    <w:p w14:paraId="051D0234" w14:textId="77777777" w:rsidR="003F459D" w:rsidRDefault="00000000">
      <w:pPr>
        <w:ind w:left="397" w:hanging="227"/>
      </w:pPr>
      <w:r>
        <w:rPr>
          <w:rFonts w:cs="Times New Roman"/>
        </w:rPr>
        <w:t>• Danh sách cấp độ, loại kiểm thử, kỹ thuật và công cụ.</w:t>
      </w:r>
    </w:p>
    <w:p w14:paraId="44EA3C43" w14:textId="77777777" w:rsidR="003F459D" w:rsidRDefault="00000000">
      <w:pPr>
        <w:ind w:left="397" w:hanging="227"/>
      </w:pPr>
      <w:r>
        <w:rPr>
          <w:rFonts w:cs="Times New Roman"/>
        </w:rPr>
        <w:t>• Phạm vi in-scope/out-of-scope được thống nhất.</w:t>
      </w:r>
    </w:p>
    <w:p w14:paraId="6916B918" w14:textId="77777777" w:rsidR="003F459D" w:rsidRDefault="00000000">
      <w:pPr>
        <w:ind w:left="397" w:hanging="227"/>
      </w:pPr>
      <w:r>
        <w:rPr>
          <w:rFonts w:cs="Times New Roman"/>
        </w:rPr>
        <w:t>• Bộ hồi quy tối thiểu cho các chức năng P1.</w:t>
      </w:r>
    </w:p>
    <w:p w14:paraId="27C7B6FF" w14:textId="77777777" w:rsidR="003F459D" w:rsidRDefault="00000000">
      <w:pPr>
        <w:pStyle w:val="Heading2"/>
        <w:spacing w:after="80"/>
      </w:pPr>
      <w:r>
        <w:rPr>
          <w:rFonts w:ascii="Times New Roman" w:eastAsia="Times New Roman" w:hAnsi="Times New Roman" w:cs="Times New Roman"/>
        </w:rPr>
        <w:t>2.3. Bước 3 - Define the Test Objectives: Xác định mục tiêu kiểm thử</w:t>
      </w:r>
    </w:p>
    <w:p w14:paraId="33C40FFB" w14:textId="77777777" w:rsidR="003F459D" w:rsidRDefault="00000000">
      <w:pPr>
        <w:ind w:firstLine="720"/>
      </w:pPr>
      <w:r>
        <w:rPr>
          <w:rFonts w:cs="Times New Roman"/>
        </w:rPr>
        <w:t>Mục tiêu kiểm thử phải có thể quan sát và đo lường, tránh chỉ mô tả chung rằng chương trình “chạy được”. Nhóm xác định mục tiêu chính, mục tiêu chất lượng và mục tiêu về lỗi cho bản BookStoreManagement được kiểm thử.</w:t>
      </w:r>
    </w:p>
    <w:p w14:paraId="03A5E4A2" w14:textId="77777777" w:rsidR="003F459D" w:rsidRDefault="00000000">
      <w:pPr>
        <w:pStyle w:val="Heading3"/>
        <w:spacing w:after="80"/>
      </w:pPr>
      <w:r>
        <w:rPr>
          <w:rFonts w:ascii="Times New Roman" w:eastAsia="Times New Roman" w:hAnsi="Times New Roman" w:cs="Times New Roman"/>
        </w:rPr>
        <w:t>2.3.1. Mục tiêu chính</w:t>
      </w:r>
    </w:p>
    <w:p w14:paraId="0E40C32B" w14:textId="77777777" w:rsidR="003F459D" w:rsidRDefault="00000000">
      <w:pPr>
        <w:ind w:firstLine="720"/>
      </w:pPr>
      <w:r>
        <w:t>Xác minh các chức năng của BookStoreManagement hoạt động đúng theo yêu cầu, dữ liệu hiển thị nhất quán giữa các màn hình, người dùng chỉ truy cập đúng quyền, các luồng nhập - bán - trả sách không làm sai tồn kho và báo cáo phản ánh đúng giao dịch quan sát được.</w:t>
      </w:r>
    </w:p>
    <w:p w14:paraId="658BF174" w14:textId="77777777" w:rsidR="003F459D" w:rsidRDefault="00000000">
      <w:pPr>
        <w:pStyle w:val="Heading3"/>
        <w:spacing w:after="80"/>
      </w:pPr>
      <w:r>
        <w:rPr>
          <w:rFonts w:ascii="Times New Roman" w:eastAsia="Times New Roman" w:hAnsi="Times New Roman" w:cs="Times New Roman"/>
        </w:rPr>
        <w:lastRenderedPageBreak/>
        <w:t>2.3.2. Mục tiêu chất lượng có thể đo lường</w:t>
      </w:r>
    </w:p>
    <w:p w14:paraId="44BAEF1E" w14:textId="77777777" w:rsidR="003F459D" w:rsidRDefault="00000000">
      <w:pPr>
        <w:keepNext/>
        <w:spacing w:before="60"/>
        <w:jc w:val="center"/>
      </w:pPr>
      <w:r>
        <w:rPr>
          <w:rFonts w:cs="Times New Roman"/>
          <w:b/>
          <w:i/>
          <w:sz w:val="22"/>
        </w:rPr>
        <w:t>Bảng 2.11. Mục tiêu và chỉ số chấp nhận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07"/>
        <w:gridCol w:w="3515"/>
        <w:gridCol w:w="4592"/>
      </w:tblGrid>
      <w:tr w:rsidR="003F459D" w14:paraId="365B976F" w14:textId="77777777">
        <w:trPr>
          <w:cantSplit/>
          <w:tblHeader/>
          <w:jc w:val="center"/>
        </w:trPr>
        <w:tc>
          <w:tcPr>
            <w:tcW w:w="907" w:type="dxa"/>
            <w:shd w:val="clear" w:color="auto" w:fill="D9EAF7"/>
            <w:tcMar>
              <w:top w:w="70" w:type="dxa"/>
              <w:left w:w="75" w:type="dxa"/>
              <w:bottom w:w="70" w:type="dxa"/>
              <w:right w:w="75" w:type="dxa"/>
            </w:tcMar>
            <w:vAlign w:val="center"/>
          </w:tcPr>
          <w:p w14:paraId="52743507" w14:textId="77777777" w:rsidR="003F459D" w:rsidRDefault="00000000">
            <w:pPr>
              <w:spacing w:after="0" w:line="252" w:lineRule="auto"/>
              <w:jc w:val="center"/>
            </w:pPr>
            <w:r>
              <w:rPr>
                <w:rFonts w:cs="Times New Roman"/>
                <w:b/>
                <w:sz w:val="18"/>
              </w:rPr>
              <w:t>Mã</w:t>
            </w:r>
          </w:p>
        </w:tc>
        <w:tc>
          <w:tcPr>
            <w:tcW w:w="3515" w:type="dxa"/>
            <w:shd w:val="clear" w:color="auto" w:fill="D9EAF7"/>
            <w:tcMar>
              <w:top w:w="70" w:type="dxa"/>
              <w:left w:w="75" w:type="dxa"/>
              <w:bottom w:w="70" w:type="dxa"/>
              <w:right w:w="75" w:type="dxa"/>
            </w:tcMar>
            <w:vAlign w:val="center"/>
          </w:tcPr>
          <w:p w14:paraId="4F23334C" w14:textId="77777777" w:rsidR="003F459D" w:rsidRDefault="00000000">
            <w:pPr>
              <w:spacing w:after="0" w:line="252" w:lineRule="auto"/>
              <w:jc w:val="center"/>
            </w:pPr>
            <w:r>
              <w:rPr>
                <w:rFonts w:cs="Times New Roman"/>
                <w:b/>
                <w:sz w:val="18"/>
              </w:rPr>
              <w:t>Mục tiêu</w:t>
            </w:r>
          </w:p>
        </w:tc>
        <w:tc>
          <w:tcPr>
            <w:tcW w:w="4592" w:type="dxa"/>
            <w:shd w:val="clear" w:color="auto" w:fill="D9EAF7"/>
            <w:tcMar>
              <w:top w:w="70" w:type="dxa"/>
              <w:left w:w="75" w:type="dxa"/>
              <w:bottom w:w="70" w:type="dxa"/>
              <w:right w:w="75" w:type="dxa"/>
            </w:tcMar>
            <w:vAlign w:val="center"/>
          </w:tcPr>
          <w:p w14:paraId="1473B7B7" w14:textId="77777777" w:rsidR="003F459D" w:rsidRDefault="00000000">
            <w:pPr>
              <w:spacing w:after="0" w:line="252" w:lineRule="auto"/>
              <w:jc w:val="center"/>
            </w:pPr>
            <w:r>
              <w:rPr>
                <w:rFonts w:cs="Times New Roman"/>
                <w:b/>
                <w:sz w:val="18"/>
              </w:rPr>
              <w:t>Chỉ số/điều kiện chấp nhận</w:t>
            </w:r>
          </w:p>
        </w:tc>
      </w:tr>
      <w:tr w:rsidR="003F459D" w14:paraId="7614991D" w14:textId="77777777">
        <w:trPr>
          <w:cantSplit/>
          <w:jc w:val="center"/>
        </w:trPr>
        <w:tc>
          <w:tcPr>
            <w:tcW w:w="907" w:type="dxa"/>
            <w:tcMar>
              <w:top w:w="70" w:type="dxa"/>
              <w:left w:w="75" w:type="dxa"/>
              <w:bottom w:w="70" w:type="dxa"/>
              <w:right w:w="75" w:type="dxa"/>
            </w:tcMar>
            <w:vAlign w:val="center"/>
          </w:tcPr>
          <w:p w14:paraId="72CD60C0" w14:textId="77777777" w:rsidR="003F459D" w:rsidRDefault="00000000">
            <w:pPr>
              <w:spacing w:after="0" w:line="252" w:lineRule="auto"/>
              <w:jc w:val="left"/>
            </w:pPr>
            <w:r>
              <w:rPr>
                <w:rFonts w:cs="Times New Roman"/>
                <w:sz w:val="18"/>
              </w:rPr>
              <w:t>OBJ-01</w:t>
            </w:r>
          </w:p>
        </w:tc>
        <w:tc>
          <w:tcPr>
            <w:tcW w:w="3515" w:type="dxa"/>
            <w:tcMar>
              <w:top w:w="70" w:type="dxa"/>
              <w:left w:w="75" w:type="dxa"/>
              <w:bottom w:w="70" w:type="dxa"/>
              <w:right w:w="75" w:type="dxa"/>
            </w:tcMar>
            <w:vAlign w:val="center"/>
          </w:tcPr>
          <w:p w14:paraId="4C05A760" w14:textId="77777777" w:rsidR="003F459D" w:rsidRDefault="00000000">
            <w:pPr>
              <w:spacing w:after="0" w:line="252" w:lineRule="auto"/>
              <w:jc w:val="left"/>
            </w:pPr>
            <w:r>
              <w:rPr>
                <w:rFonts w:cs="Times New Roman"/>
                <w:sz w:val="18"/>
              </w:rPr>
              <w:t>Bao phủ chức năng cốt lõi.</w:t>
            </w:r>
          </w:p>
        </w:tc>
        <w:tc>
          <w:tcPr>
            <w:tcW w:w="4592" w:type="dxa"/>
            <w:tcMar>
              <w:top w:w="70" w:type="dxa"/>
              <w:left w:w="75" w:type="dxa"/>
              <w:bottom w:w="70" w:type="dxa"/>
              <w:right w:w="75" w:type="dxa"/>
            </w:tcMar>
            <w:vAlign w:val="center"/>
          </w:tcPr>
          <w:p w14:paraId="0FF2F102" w14:textId="77777777" w:rsidR="003F459D" w:rsidRDefault="00000000">
            <w:pPr>
              <w:spacing w:after="0" w:line="252" w:lineRule="auto"/>
              <w:jc w:val="left"/>
            </w:pPr>
            <w:r>
              <w:rPr>
                <w:rFonts w:cs="Times New Roman"/>
                <w:sz w:val="18"/>
              </w:rPr>
              <w:t>100% ca kiểm thử thuộc đăng nhập, phân quyền, sách, nhập hàng, bán hàng, tồn kho và báo cáo được thực thi.</w:t>
            </w:r>
          </w:p>
        </w:tc>
      </w:tr>
      <w:tr w:rsidR="003F459D" w14:paraId="7897AFB5" w14:textId="77777777">
        <w:trPr>
          <w:cantSplit/>
          <w:jc w:val="center"/>
        </w:trPr>
        <w:tc>
          <w:tcPr>
            <w:tcW w:w="907" w:type="dxa"/>
            <w:tcMar>
              <w:top w:w="70" w:type="dxa"/>
              <w:left w:w="75" w:type="dxa"/>
              <w:bottom w:w="70" w:type="dxa"/>
              <w:right w:w="75" w:type="dxa"/>
            </w:tcMar>
            <w:vAlign w:val="center"/>
          </w:tcPr>
          <w:p w14:paraId="0F42E101" w14:textId="77777777" w:rsidR="003F459D" w:rsidRDefault="00000000">
            <w:pPr>
              <w:spacing w:after="0" w:line="252" w:lineRule="auto"/>
              <w:jc w:val="left"/>
            </w:pPr>
            <w:r>
              <w:rPr>
                <w:rFonts w:cs="Times New Roman"/>
                <w:sz w:val="18"/>
              </w:rPr>
              <w:t>OBJ-02</w:t>
            </w:r>
          </w:p>
        </w:tc>
        <w:tc>
          <w:tcPr>
            <w:tcW w:w="3515" w:type="dxa"/>
            <w:tcMar>
              <w:top w:w="70" w:type="dxa"/>
              <w:left w:w="75" w:type="dxa"/>
              <w:bottom w:w="70" w:type="dxa"/>
              <w:right w:w="75" w:type="dxa"/>
            </w:tcMar>
            <w:vAlign w:val="center"/>
          </w:tcPr>
          <w:p w14:paraId="13BE9365" w14:textId="77777777" w:rsidR="003F459D" w:rsidRDefault="00000000">
            <w:pPr>
              <w:spacing w:after="0" w:line="252" w:lineRule="auto"/>
              <w:jc w:val="left"/>
            </w:pPr>
            <w:r>
              <w:rPr>
                <w:rFonts w:cs="Times New Roman"/>
                <w:sz w:val="18"/>
              </w:rPr>
              <w:t>Tỷ lệ đạt của chức năng cốt lõi.</w:t>
            </w:r>
          </w:p>
        </w:tc>
        <w:tc>
          <w:tcPr>
            <w:tcW w:w="4592" w:type="dxa"/>
            <w:tcMar>
              <w:top w:w="70" w:type="dxa"/>
              <w:left w:w="75" w:type="dxa"/>
              <w:bottom w:w="70" w:type="dxa"/>
              <w:right w:w="75" w:type="dxa"/>
            </w:tcMar>
            <w:vAlign w:val="center"/>
          </w:tcPr>
          <w:p w14:paraId="11294DBB" w14:textId="77777777" w:rsidR="003F459D" w:rsidRDefault="00000000">
            <w:pPr>
              <w:spacing w:after="0" w:line="252" w:lineRule="auto"/>
              <w:jc w:val="left"/>
            </w:pPr>
            <w:r>
              <w:rPr>
                <w:rFonts w:cs="Times New Roman"/>
                <w:sz w:val="18"/>
              </w:rPr>
              <w:t>Tối thiểu 95% test case P1 có trạng thái Pass trước khi nghiệm thu.</w:t>
            </w:r>
          </w:p>
        </w:tc>
      </w:tr>
      <w:tr w:rsidR="003F459D" w14:paraId="64869FC9" w14:textId="77777777">
        <w:trPr>
          <w:cantSplit/>
          <w:jc w:val="center"/>
        </w:trPr>
        <w:tc>
          <w:tcPr>
            <w:tcW w:w="907" w:type="dxa"/>
            <w:tcMar>
              <w:top w:w="70" w:type="dxa"/>
              <w:left w:w="75" w:type="dxa"/>
              <w:bottom w:w="70" w:type="dxa"/>
              <w:right w:w="75" w:type="dxa"/>
            </w:tcMar>
            <w:vAlign w:val="center"/>
          </w:tcPr>
          <w:p w14:paraId="6E3CBC78" w14:textId="77777777" w:rsidR="003F459D" w:rsidRDefault="00000000">
            <w:pPr>
              <w:spacing w:after="0" w:line="252" w:lineRule="auto"/>
              <w:jc w:val="left"/>
            </w:pPr>
            <w:r>
              <w:rPr>
                <w:rFonts w:cs="Times New Roman"/>
                <w:sz w:val="18"/>
              </w:rPr>
              <w:t>OBJ-03</w:t>
            </w:r>
          </w:p>
        </w:tc>
        <w:tc>
          <w:tcPr>
            <w:tcW w:w="3515" w:type="dxa"/>
            <w:tcMar>
              <w:top w:w="70" w:type="dxa"/>
              <w:left w:w="75" w:type="dxa"/>
              <w:bottom w:w="70" w:type="dxa"/>
              <w:right w:w="75" w:type="dxa"/>
            </w:tcMar>
            <w:vAlign w:val="center"/>
          </w:tcPr>
          <w:p w14:paraId="2B174267" w14:textId="77777777" w:rsidR="003F459D" w:rsidRDefault="00000000">
            <w:pPr>
              <w:spacing w:after="0" w:line="252" w:lineRule="auto"/>
              <w:jc w:val="left"/>
            </w:pPr>
            <w:r>
              <w:rPr>
                <w:rFonts w:cs="Times New Roman"/>
                <w:sz w:val="18"/>
              </w:rPr>
              <w:t>Tính chính xác dữ liệu.</w:t>
            </w:r>
          </w:p>
        </w:tc>
        <w:tc>
          <w:tcPr>
            <w:tcW w:w="4592" w:type="dxa"/>
            <w:tcMar>
              <w:top w:w="70" w:type="dxa"/>
              <w:left w:w="75" w:type="dxa"/>
              <w:bottom w:w="70" w:type="dxa"/>
              <w:right w:w="75" w:type="dxa"/>
            </w:tcMar>
            <w:vAlign w:val="center"/>
          </w:tcPr>
          <w:p w14:paraId="365B382B" w14:textId="77777777" w:rsidR="003F459D" w:rsidRDefault="00000000">
            <w:r>
              <w:rPr>
                <w:sz w:val="18"/>
              </w:rPr>
              <w:t>Hóa đơn, tồn kho và báo cáo hiển thị nhất quán với thao tác thực tế; không xuất hiện dữ liệu dở dang trên các màn hình liên quan.</w:t>
            </w:r>
          </w:p>
        </w:tc>
      </w:tr>
      <w:tr w:rsidR="003F459D" w14:paraId="52FB02F4" w14:textId="77777777">
        <w:trPr>
          <w:cantSplit/>
          <w:jc w:val="center"/>
        </w:trPr>
        <w:tc>
          <w:tcPr>
            <w:tcW w:w="907" w:type="dxa"/>
            <w:tcMar>
              <w:top w:w="70" w:type="dxa"/>
              <w:left w:w="75" w:type="dxa"/>
              <w:bottom w:w="70" w:type="dxa"/>
              <w:right w:w="75" w:type="dxa"/>
            </w:tcMar>
            <w:vAlign w:val="center"/>
          </w:tcPr>
          <w:p w14:paraId="1BACDDE1" w14:textId="77777777" w:rsidR="003F459D" w:rsidRDefault="00000000">
            <w:pPr>
              <w:spacing w:after="0" w:line="252" w:lineRule="auto"/>
              <w:jc w:val="left"/>
            </w:pPr>
            <w:r>
              <w:rPr>
                <w:rFonts w:cs="Times New Roman"/>
                <w:sz w:val="18"/>
              </w:rPr>
              <w:t>OBJ-04</w:t>
            </w:r>
          </w:p>
        </w:tc>
        <w:tc>
          <w:tcPr>
            <w:tcW w:w="3515" w:type="dxa"/>
            <w:tcMar>
              <w:top w:w="70" w:type="dxa"/>
              <w:left w:w="75" w:type="dxa"/>
              <w:bottom w:w="70" w:type="dxa"/>
              <w:right w:w="75" w:type="dxa"/>
            </w:tcMar>
            <w:vAlign w:val="center"/>
          </w:tcPr>
          <w:p w14:paraId="51C8BDE1" w14:textId="77777777" w:rsidR="003F459D" w:rsidRDefault="00000000">
            <w:pPr>
              <w:spacing w:after="0" w:line="252" w:lineRule="auto"/>
              <w:jc w:val="left"/>
            </w:pPr>
            <w:r>
              <w:rPr>
                <w:rFonts w:cs="Times New Roman"/>
                <w:sz w:val="18"/>
              </w:rPr>
              <w:t>Tính chính xác tài chính.</w:t>
            </w:r>
          </w:p>
        </w:tc>
        <w:tc>
          <w:tcPr>
            <w:tcW w:w="4592" w:type="dxa"/>
            <w:tcMar>
              <w:top w:w="70" w:type="dxa"/>
              <w:left w:w="75" w:type="dxa"/>
              <w:bottom w:w="70" w:type="dxa"/>
              <w:right w:w="75" w:type="dxa"/>
            </w:tcMar>
            <w:vAlign w:val="center"/>
          </w:tcPr>
          <w:p w14:paraId="1D2942F9" w14:textId="77777777" w:rsidR="003F459D" w:rsidRDefault="00000000">
            <w:pPr>
              <w:spacing w:after="0" w:line="252" w:lineRule="auto"/>
              <w:jc w:val="left"/>
            </w:pPr>
            <w:r>
              <w:rPr>
                <w:rFonts w:cs="Times New Roman"/>
                <w:sz w:val="18"/>
              </w:rPr>
              <w:t>Tổng tiền = tổng dòng hàng - giảm giá + khoản điều chỉnh hợp lệ; tiền hoàn không vượt tiền đã thanh toán.</w:t>
            </w:r>
          </w:p>
        </w:tc>
      </w:tr>
      <w:tr w:rsidR="003F459D" w14:paraId="34E13C8C" w14:textId="77777777">
        <w:trPr>
          <w:cantSplit/>
          <w:jc w:val="center"/>
        </w:trPr>
        <w:tc>
          <w:tcPr>
            <w:tcW w:w="907" w:type="dxa"/>
            <w:tcMar>
              <w:top w:w="70" w:type="dxa"/>
              <w:left w:w="75" w:type="dxa"/>
              <w:bottom w:w="70" w:type="dxa"/>
              <w:right w:w="75" w:type="dxa"/>
            </w:tcMar>
            <w:vAlign w:val="center"/>
          </w:tcPr>
          <w:p w14:paraId="02AD22D6" w14:textId="77777777" w:rsidR="003F459D" w:rsidRDefault="00000000">
            <w:pPr>
              <w:spacing w:after="0" w:line="252" w:lineRule="auto"/>
              <w:jc w:val="left"/>
            </w:pPr>
            <w:r>
              <w:rPr>
                <w:rFonts w:cs="Times New Roman"/>
                <w:sz w:val="18"/>
              </w:rPr>
              <w:t>OBJ-05</w:t>
            </w:r>
          </w:p>
        </w:tc>
        <w:tc>
          <w:tcPr>
            <w:tcW w:w="3515" w:type="dxa"/>
            <w:tcMar>
              <w:top w:w="70" w:type="dxa"/>
              <w:left w:w="75" w:type="dxa"/>
              <w:bottom w:w="70" w:type="dxa"/>
              <w:right w:w="75" w:type="dxa"/>
            </w:tcMar>
            <w:vAlign w:val="center"/>
          </w:tcPr>
          <w:p w14:paraId="471E1733" w14:textId="77777777" w:rsidR="003F459D" w:rsidRDefault="00000000">
            <w:pPr>
              <w:spacing w:after="0" w:line="252" w:lineRule="auto"/>
              <w:jc w:val="left"/>
            </w:pPr>
            <w:r>
              <w:rPr>
                <w:rFonts w:cs="Times New Roman"/>
                <w:sz w:val="18"/>
              </w:rPr>
              <w:t>An toàn tồn kho.</w:t>
            </w:r>
          </w:p>
        </w:tc>
        <w:tc>
          <w:tcPr>
            <w:tcW w:w="4592" w:type="dxa"/>
            <w:tcMar>
              <w:top w:w="70" w:type="dxa"/>
              <w:left w:w="75" w:type="dxa"/>
              <w:bottom w:w="70" w:type="dxa"/>
              <w:right w:w="75" w:type="dxa"/>
            </w:tcMar>
            <w:vAlign w:val="center"/>
          </w:tcPr>
          <w:p w14:paraId="686CE6DB" w14:textId="77777777" w:rsidR="003F459D" w:rsidRDefault="00000000">
            <w:pPr>
              <w:spacing w:after="0" w:line="252" w:lineRule="auto"/>
              <w:jc w:val="left"/>
            </w:pPr>
            <w:r>
              <w:rPr>
                <w:rFonts w:cs="Times New Roman"/>
                <w:sz w:val="18"/>
              </w:rPr>
              <w:t>Không cho phép tồn kho âm; nhập, bán, trả và hủy cập nhật đúng số lượng.</w:t>
            </w:r>
          </w:p>
        </w:tc>
      </w:tr>
      <w:tr w:rsidR="003F459D" w14:paraId="706F8A77" w14:textId="77777777">
        <w:trPr>
          <w:cantSplit/>
          <w:jc w:val="center"/>
        </w:trPr>
        <w:tc>
          <w:tcPr>
            <w:tcW w:w="907" w:type="dxa"/>
            <w:tcMar>
              <w:top w:w="70" w:type="dxa"/>
              <w:left w:w="75" w:type="dxa"/>
              <w:bottom w:w="70" w:type="dxa"/>
              <w:right w:w="75" w:type="dxa"/>
            </w:tcMar>
            <w:vAlign w:val="center"/>
          </w:tcPr>
          <w:p w14:paraId="3FDC8A4C" w14:textId="77777777" w:rsidR="003F459D" w:rsidRDefault="00000000">
            <w:pPr>
              <w:spacing w:after="0" w:line="252" w:lineRule="auto"/>
              <w:jc w:val="left"/>
            </w:pPr>
            <w:r>
              <w:rPr>
                <w:rFonts w:cs="Times New Roman"/>
                <w:sz w:val="18"/>
              </w:rPr>
              <w:t>OBJ-06</w:t>
            </w:r>
          </w:p>
        </w:tc>
        <w:tc>
          <w:tcPr>
            <w:tcW w:w="3515" w:type="dxa"/>
            <w:tcMar>
              <w:top w:w="70" w:type="dxa"/>
              <w:left w:w="75" w:type="dxa"/>
              <w:bottom w:w="70" w:type="dxa"/>
              <w:right w:w="75" w:type="dxa"/>
            </w:tcMar>
            <w:vAlign w:val="center"/>
          </w:tcPr>
          <w:p w14:paraId="0AB24B5F" w14:textId="77777777" w:rsidR="003F459D" w:rsidRDefault="00000000">
            <w:pPr>
              <w:spacing w:after="0" w:line="252" w:lineRule="auto"/>
              <w:jc w:val="left"/>
            </w:pPr>
            <w:r>
              <w:rPr>
                <w:rFonts w:cs="Times New Roman"/>
                <w:sz w:val="18"/>
              </w:rPr>
              <w:t>Xác thực và phân quyền.</w:t>
            </w:r>
          </w:p>
        </w:tc>
        <w:tc>
          <w:tcPr>
            <w:tcW w:w="4592" w:type="dxa"/>
            <w:tcMar>
              <w:top w:w="70" w:type="dxa"/>
              <w:left w:w="75" w:type="dxa"/>
              <w:bottom w:w="70" w:type="dxa"/>
              <w:right w:w="75" w:type="dxa"/>
            </w:tcMar>
            <w:vAlign w:val="center"/>
          </w:tcPr>
          <w:p w14:paraId="7502331B" w14:textId="77777777" w:rsidR="003F459D" w:rsidRDefault="00000000">
            <w:pPr>
              <w:spacing w:after="0" w:line="252" w:lineRule="auto"/>
              <w:jc w:val="left"/>
            </w:pPr>
            <w:r>
              <w:rPr>
                <w:rFonts w:cs="Times New Roman"/>
                <w:sz w:val="18"/>
              </w:rPr>
              <w:t>Tài khoản sai/khóa bị từ chối; Staff không truy cập được chức năng Admin và dữ liệu ngoài phạm vi.</w:t>
            </w:r>
          </w:p>
        </w:tc>
      </w:tr>
      <w:tr w:rsidR="003F459D" w14:paraId="7764722D" w14:textId="77777777">
        <w:trPr>
          <w:cantSplit/>
          <w:jc w:val="center"/>
        </w:trPr>
        <w:tc>
          <w:tcPr>
            <w:tcW w:w="907" w:type="dxa"/>
            <w:tcMar>
              <w:top w:w="70" w:type="dxa"/>
              <w:left w:w="75" w:type="dxa"/>
              <w:bottom w:w="70" w:type="dxa"/>
              <w:right w:w="75" w:type="dxa"/>
            </w:tcMar>
            <w:vAlign w:val="center"/>
          </w:tcPr>
          <w:p w14:paraId="021FFA95" w14:textId="77777777" w:rsidR="003F459D" w:rsidRDefault="00000000">
            <w:pPr>
              <w:spacing w:after="0" w:line="252" w:lineRule="auto"/>
              <w:jc w:val="left"/>
            </w:pPr>
            <w:r>
              <w:rPr>
                <w:rFonts w:cs="Times New Roman"/>
                <w:sz w:val="18"/>
              </w:rPr>
              <w:t>OBJ-07</w:t>
            </w:r>
          </w:p>
        </w:tc>
        <w:tc>
          <w:tcPr>
            <w:tcW w:w="3515" w:type="dxa"/>
            <w:tcMar>
              <w:top w:w="70" w:type="dxa"/>
              <w:left w:w="75" w:type="dxa"/>
              <w:bottom w:w="70" w:type="dxa"/>
              <w:right w:w="75" w:type="dxa"/>
            </w:tcMar>
            <w:vAlign w:val="center"/>
          </w:tcPr>
          <w:p w14:paraId="1FDCE9A4" w14:textId="77777777" w:rsidR="003F459D" w:rsidRDefault="00000000">
            <w:pPr>
              <w:spacing w:after="0" w:line="252" w:lineRule="auto"/>
              <w:jc w:val="left"/>
            </w:pPr>
            <w:r>
              <w:rPr>
                <w:rFonts w:cs="Times New Roman"/>
                <w:sz w:val="18"/>
              </w:rPr>
              <w:t>Hiệu năng cơ bản.</w:t>
            </w:r>
          </w:p>
        </w:tc>
        <w:tc>
          <w:tcPr>
            <w:tcW w:w="4592" w:type="dxa"/>
            <w:tcMar>
              <w:top w:w="70" w:type="dxa"/>
              <w:left w:w="75" w:type="dxa"/>
              <w:bottom w:w="70" w:type="dxa"/>
              <w:right w:w="75" w:type="dxa"/>
            </w:tcMar>
            <w:vAlign w:val="center"/>
          </w:tcPr>
          <w:p w14:paraId="78FC054E" w14:textId="77777777" w:rsidR="003F459D" w:rsidRDefault="00000000">
            <w:pPr>
              <w:spacing w:after="0" w:line="252" w:lineRule="auto"/>
              <w:jc w:val="left"/>
            </w:pPr>
            <w:r>
              <w:rPr>
                <w:rFonts w:cs="Times New Roman"/>
                <w:sz w:val="18"/>
              </w:rPr>
              <w:t>Đăng nhập, tìm kiếm và lưu thao tác quan trọng phản hồi không quá 3 giây với dữ liệu và tải sử dụng bình thường.</w:t>
            </w:r>
          </w:p>
        </w:tc>
      </w:tr>
      <w:tr w:rsidR="003F459D" w14:paraId="15D32A04" w14:textId="77777777">
        <w:trPr>
          <w:cantSplit/>
          <w:jc w:val="center"/>
        </w:trPr>
        <w:tc>
          <w:tcPr>
            <w:tcW w:w="907" w:type="dxa"/>
            <w:tcMar>
              <w:top w:w="70" w:type="dxa"/>
              <w:left w:w="75" w:type="dxa"/>
              <w:bottom w:w="70" w:type="dxa"/>
              <w:right w:w="75" w:type="dxa"/>
            </w:tcMar>
            <w:vAlign w:val="center"/>
          </w:tcPr>
          <w:p w14:paraId="637D1777" w14:textId="77777777" w:rsidR="003F459D" w:rsidRDefault="00000000">
            <w:pPr>
              <w:spacing w:after="0" w:line="252" w:lineRule="auto"/>
              <w:jc w:val="left"/>
            </w:pPr>
            <w:r>
              <w:rPr>
                <w:rFonts w:cs="Times New Roman"/>
                <w:sz w:val="18"/>
              </w:rPr>
              <w:t>OBJ-08</w:t>
            </w:r>
          </w:p>
        </w:tc>
        <w:tc>
          <w:tcPr>
            <w:tcW w:w="3515" w:type="dxa"/>
            <w:tcMar>
              <w:top w:w="70" w:type="dxa"/>
              <w:left w:w="75" w:type="dxa"/>
              <w:bottom w:w="70" w:type="dxa"/>
              <w:right w:w="75" w:type="dxa"/>
            </w:tcMar>
            <w:vAlign w:val="center"/>
          </w:tcPr>
          <w:p w14:paraId="50FA1874" w14:textId="77777777" w:rsidR="003F459D" w:rsidRDefault="00000000">
            <w:pPr>
              <w:spacing w:after="0" w:line="252" w:lineRule="auto"/>
              <w:jc w:val="left"/>
            </w:pPr>
            <w:r>
              <w:rPr>
                <w:rFonts w:cs="Times New Roman"/>
                <w:sz w:val="18"/>
              </w:rPr>
              <w:t>Khả dụng giao diện.</w:t>
            </w:r>
          </w:p>
        </w:tc>
        <w:tc>
          <w:tcPr>
            <w:tcW w:w="4592" w:type="dxa"/>
            <w:tcMar>
              <w:top w:w="70" w:type="dxa"/>
              <w:left w:w="75" w:type="dxa"/>
              <w:bottom w:w="70" w:type="dxa"/>
              <w:right w:w="75" w:type="dxa"/>
            </w:tcMar>
            <w:vAlign w:val="center"/>
          </w:tcPr>
          <w:p w14:paraId="25890D62" w14:textId="77777777" w:rsidR="003F459D" w:rsidRDefault="00000000">
            <w:pPr>
              <w:spacing w:after="0" w:line="252" w:lineRule="auto"/>
              <w:jc w:val="left"/>
            </w:pPr>
            <w:r>
              <w:rPr>
                <w:rFonts w:cs="Times New Roman"/>
                <w:sz w:val="18"/>
              </w:rPr>
              <w:t>Không có lỗi hiển thị nghiêm trọng; nhãn, nút, bảng và thông báo dễ hiểu, không che khuất dữ liệu.</w:t>
            </w:r>
          </w:p>
        </w:tc>
      </w:tr>
      <w:tr w:rsidR="003F459D" w14:paraId="1F56C1A9" w14:textId="77777777">
        <w:trPr>
          <w:cantSplit/>
          <w:jc w:val="center"/>
        </w:trPr>
        <w:tc>
          <w:tcPr>
            <w:tcW w:w="907" w:type="dxa"/>
            <w:tcMar>
              <w:top w:w="70" w:type="dxa"/>
              <w:left w:w="75" w:type="dxa"/>
              <w:bottom w:w="70" w:type="dxa"/>
              <w:right w:w="75" w:type="dxa"/>
            </w:tcMar>
            <w:vAlign w:val="center"/>
          </w:tcPr>
          <w:p w14:paraId="60FFA4E2" w14:textId="77777777" w:rsidR="003F459D" w:rsidRDefault="00000000">
            <w:pPr>
              <w:spacing w:after="0" w:line="252" w:lineRule="auto"/>
              <w:jc w:val="left"/>
            </w:pPr>
            <w:r>
              <w:rPr>
                <w:rFonts w:cs="Times New Roman"/>
                <w:sz w:val="18"/>
              </w:rPr>
              <w:t>OBJ-09</w:t>
            </w:r>
          </w:p>
        </w:tc>
        <w:tc>
          <w:tcPr>
            <w:tcW w:w="3515" w:type="dxa"/>
            <w:tcMar>
              <w:top w:w="70" w:type="dxa"/>
              <w:left w:w="75" w:type="dxa"/>
              <w:bottom w:w="70" w:type="dxa"/>
              <w:right w:w="75" w:type="dxa"/>
            </w:tcMar>
            <w:vAlign w:val="center"/>
          </w:tcPr>
          <w:p w14:paraId="4A654C3D" w14:textId="77777777" w:rsidR="003F459D" w:rsidRDefault="00000000">
            <w:pPr>
              <w:spacing w:after="0" w:line="252" w:lineRule="auto"/>
              <w:jc w:val="left"/>
            </w:pPr>
            <w:r>
              <w:rPr>
                <w:rFonts w:cs="Times New Roman"/>
                <w:sz w:val="18"/>
              </w:rPr>
              <w:t>Khả năng phục hồi.</w:t>
            </w:r>
          </w:p>
        </w:tc>
        <w:tc>
          <w:tcPr>
            <w:tcW w:w="4592" w:type="dxa"/>
            <w:tcMar>
              <w:top w:w="70" w:type="dxa"/>
              <w:left w:w="75" w:type="dxa"/>
              <w:bottom w:w="70" w:type="dxa"/>
              <w:right w:w="75" w:type="dxa"/>
            </w:tcMar>
            <w:vAlign w:val="center"/>
          </w:tcPr>
          <w:p w14:paraId="2B2AADB5" w14:textId="77777777" w:rsidR="003F459D" w:rsidRDefault="00000000">
            <w:pPr>
              <w:spacing w:after="0" w:line="252" w:lineRule="auto"/>
              <w:jc w:val="left"/>
            </w:pPr>
            <w:r>
              <w:rPr>
                <w:rFonts w:cs="Times New Roman"/>
                <w:sz w:val="18"/>
              </w:rPr>
              <w:t>Khi lỗi kết nối hoặc lỗi transaction, hệ thống thông báo rõ và không để dữ liệu dở dang.</w:t>
            </w:r>
          </w:p>
        </w:tc>
      </w:tr>
      <w:tr w:rsidR="003F459D" w14:paraId="29F34366" w14:textId="77777777">
        <w:trPr>
          <w:cantSplit/>
          <w:jc w:val="center"/>
        </w:trPr>
        <w:tc>
          <w:tcPr>
            <w:tcW w:w="907" w:type="dxa"/>
            <w:tcMar>
              <w:top w:w="70" w:type="dxa"/>
              <w:left w:w="75" w:type="dxa"/>
              <w:bottom w:w="70" w:type="dxa"/>
              <w:right w:w="75" w:type="dxa"/>
            </w:tcMar>
            <w:vAlign w:val="center"/>
          </w:tcPr>
          <w:p w14:paraId="5E50401E" w14:textId="77777777" w:rsidR="003F459D" w:rsidRDefault="00000000">
            <w:pPr>
              <w:spacing w:after="0" w:line="252" w:lineRule="auto"/>
              <w:jc w:val="left"/>
            </w:pPr>
            <w:r>
              <w:rPr>
                <w:rFonts w:cs="Times New Roman"/>
                <w:sz w:val="18"/>
              </w:rPr>
              <w:t>OBJ-10</w:t>
            </w:r>
          </w:p>
        </w:tc>
        <w:tc>
          <w:tcPr>
            <w:tcW w:w="3515" w:type="dxa"/>
            <w:tcMar>
              <w:top w:w="70" w:type="dxa"/>
              <w:left w:w="75" w:type="dxa"/>
              <w:bottom w:w="70" w:type="dxa"/>
              <w:right w:w="75" w:type="dxa"/>
            </w:tcMar>
            <w:vAlign w:val="center"/>
          </w:tcPr>
          <w:p w14:paraId="47B8A2ED" w14:textId="77777777" w:rsidR="003F459D" w:rsidRDefault="00000000">
            <w:pPr>
              <w:spacing w:after="0" w:line="252" w:lineRule="auto"/>
              <w:jc w:val="left"/>
            </w:pPr>
            <w:r>
              <w:rPr>
                <w:rFonts w:cs="Times New Roman"/>
                <w:sz w:val="18"/>
              </w:rPr>
              <w:t>Khả năng tái kiểm thử.</w:t>
            </w:r>
          </w:p>
        </w:tc>
        <w:tc>
          <w:tcPr>
            <w:tcW w:w="4592" w:type="dxa"/>
            <w:tcMar>
              <w:top w:w="70" w:type="dxa"/>
              <w:left w:w="75" w:type="dxa"/>
              <w:bottom w:w="70" w:type="dxa"/>
              <w:right w:w="75" w:type="dxa"/>
            </w:tcMar>
            <w:vAlign w:val="center"/>
          </w:tcPr>
          <w:p w14:paraId="114F4ABF" w14:textId="77777777" w:rsidR="003F459D" w:rsidRDefault="00000000">
            <w:pPr>
              <w:spacing w:after="0" w:line="252" w:lineRule="auto"/>
              <w:jc w:val="left"/>
            </w:pPr>
            <w:r>
              <w:rPr>
                <w:rFonts w:cs="Times New Roman"/>
                <w:sz w:val="18"/>
              </w:rPr>
              <w:t>Mỗi lỗi có bước tái hiện, bằng chứng, phiên bản và test case liên kết để retest.</w:t>
            </w:r>
          </w:p>
        </w:tc>
      </w:tr>
    </w:tbl>
    <w:p w14:paraId="746D7ADD" w14:textId="77777777" w:rsidR="003F459D" w:rsidRDefault="003F459D"/>
    <w:p w14:paraId="270F762F" w14:textId="77777777" w:rsidR="003F459D" w:rsidRDefault="00000000">
      <w:pPr>
        <w:pStyle w:val="Heading3"/>
        <w:spacing w:after="80"/>
      </w:pPr>
      <w:r>
        <w:rPr>
          <w:rFonts w:ascii="Times New Roman" w:eastAsia="Times New Roman" w:hAnsi="Times New Roman" w:cs="Times New Roman"/>
        </w:rPr>
        <w:t>2.3.3. Mục tiêu về lỗi</w:t>
      </w:r>
    </w:p>
    <w:p w14:paraId="1735B355" w14:textId="77777777" w:rsidR="003F459D" w:rsidRDefault="00000000">
      <w:pPr>
        <w:keepNext/>
        <w:spacing w:before="60"/>
        <w:jc w:val="center"/>
      </w:pPr>
      <w:r>
        <w:rPr>
          <w:rFonts w:cs="Times New Roman"/>
          <w:b/>
          <w:i/>
          <w:sz w:val="22"/>
        </w:rPr>
        <w:t>Bảng 2.12. Mục tiêu kiểm soát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633"/>
      </w:tblGrid>
      <w:tr w:rsidR="003F459D" w14:paraId="3B5DAFFF" w14:textId="77777777">
        <w:trPr>
          <w:cantSplit/>
          <w:tblHeader/>
          <w:jc w:val="center"/>
        </w:trPr>
        <w:tc>
          <w:tcPr>
            <w:tcW w:w="2268" w:type="dxa"/>
            <w:shd w:val="clear" w:color="auto" w:fill="D9EAF7"/>
            <w:tcMar>
              <w:top w:w="70" w:type="dxa"/>
              <w:left w:w="75" w:type="dxa"/>
              <w:bottom w:w="70" w:type="dxa"/>
              <w:right w:w="75" w:type="dxa"/>
            </w:tcMar>
            <w:vAlign w:val="center"/>
          </w:tcPr>
          <w:p w14:paraId="022D7795" w14:textId="77777777" w:rsidR="003F459D" w:rsidRDefault="00000000">
            <w:pPr>
              <w:spacing w:after="0" w:line="252" w:lineRule="auto"/>
              <w:jc w:val="center"/>
            </w:pPr>
            <w:r>
              <w:rPr>
                <w:rFonts w:cs="Times New Roman"/>
                <w:b/>
                <w:sz w:val="18"/>
              </w:rPr>
              <w:t>Nhóm lỗi</w:t>
            </w:r>
          </w:p>
        </w:tc>
        <w:tc>
          <w:tcPr>
            <w:tcW w:w="6633" w:type="dxa"/>
            <w:shd w:val="clear" w:color="auto" w:fill="D9EAF7"/>
            <w:tcMar>
              <w:top w:w="70" w:type="dxa"/>
              <w:left w:w="75" w:type="dxa"/>
              <w:bottom w:w="70" w:type="dxa"/>
              <w:right w:w="75" w:type="dxa"/>
            </w:tcMar>
            <w:vAlign w:val="center"/>
          </w:tcPr>
          <w:p w14:paraId="25514F58" w14:textId="77777777" w:rsidR="003F459D" w:rsidRDefault="00000000">
            <w:pPr>
              <w:spacing w:after="0" w:line="252" w:lineRule="auto"/>
              <w:jc w:val="center"/>
            </w:pPr>
            <w:r>
              <w:rPr>
                <w:rFonts w:cs="Times New Roman"/>
                <w:b/>
                <w:sz w:val="18"/>
              </w:rPr>
              <w:t>Mục tiêu trước nghiệm thu</w:t>
            </w:r>
          </w:p>
        </w:tc>
      </w:tr>
      <w:tr w:rsidR="003F459D" w14:paraId="17980D68" w14:textId="77777777">
        <w:trPr>
          <w:cantSplit/>
          <w:jc w:val="center"/>
        </w:trPr>
        <w:tc>
          <w:tcPr>
            <w:tcW w:w="2268" w:type="dxa"/>
            <w:tcMar>
              <w:top w:w="70" w:type="dxa"/>
              <w:left w:w="75" w:type="dxa"/>
              <w:bottom w:w="70" w:type="dxa"/>
              <w:right w:w="75" w:type="dxa"/>
            </w:tcMar>
            <w:vAlign w:val="center"/>
          </w:tcPr>
          <w:p w14:paraId="1435AFFE" w14:textId="77777777" w:rsidR="003F459D" w:rsidRDefault="00000000">
            <w:pPr>
              <w:spacing w:after="0" w:line="252" w:lineRule="auto"/>
              <w:jc w:val="left"/>
            </w:pPr>
            <w:r>
              <w:rPr>
                <w:rFonts w:cs="Times New Roman"/>
                <w:sz w:val="18"/>
              </w:rPr>
              <w:t>Critical/Blocker</w:t>
            </w:r>
          </w:p>
        </w:tc>
        <w:tc>
          <w:tcPr>
            <w:tcW w:w="6633" w:type="dxa"/>
            <w:tcMar>
              <w:top w:w="70" w:type="dxa"/>
              <w:left w:w="75" w:type="dxa"/>
              <w:bottom w:w="70" w:type="dxa"/>
              <w:right w:w="75" w:type="dxa"/>
            </w:tcMar>
            <w:vAlign w:val="center"/>
          </w:tcPr>
          <w:p w14:paraId="6AAD5B64" w14:textId="77777777" w:rsidR="003F459D" w:rsidRDefault="00000000">
            <w:pPr>
              <w:spacing w:after="0" w:line="252" w:lineRule="auto"/>
              <w:jc w:val="left"/>
            </w:pPr>
            <w:r>
              <w:rPr>
                <w:rFonts w:cs="Times New Roman"/>
                <w:sz w:val="18"/>
              </w:rPr>
              <w:t>Không còn lỗi mở; mọi lỗi phải được sửa và retest Pass.</w:t>
            </w:r>
          </w:p>
        </w:tc>
      </w:tr>
      <w:tr w:rsidR="003F459D" w14:paraId="48B38A53" w14:textId="77777777">
        <w:trPr>
          <w:cantSplit/>
          <w:jc w:val="center"/>
        </w:trPr>
        <w:tc>
          <w:tcPr>
            <w:tcW w:w="2268" w:type="dxa"/>
            <w:tcMar>
              <w:top w:w="70" w:type="dxa"/>
              <w:left w:w="75" w:type="dxa"/>
              <w:bottom w:w="70" w:type="dxa"/>
              <w:right w:w="75" w:type="dxa"/>
            </w:tcMar>
            <w:vAlign w:val="center"/>
          </w:tcPr>
          <w:p w14:paraId="3F470ED8" w14:textId="77777777" w:rsidR="003F459D" w:rsidRDefault="00000000">
            <w:pPr>
              <w:spacing w:after="0" w:line="252" w:lineRule="auto"/>
              <w:jc w:val="left"/>
            </w:pPr>
            <w:r>
              <w:rPr>
                <w:rFonts w:cs="Times New Roman"/>
                <w:sz w:val="18"/>
              </w:rPr>
              <w:t>High/Major</w:t>
            </w:r>
          </w:p>
        </w:tc>
        <w:tc>
          <w:tcPr>
            <w:tcW w:w="6633" w:type="dxa"/>
            <w:tcMar>
              <w:top w:w="70" w:type="dxa"/>
              <w:left w:w="75" w:type="dxa"/>
              <w:bottom w:w="70" w:type="dxa"/>
              <w:right w:w="75" w:type="dxa"/>
            </w:tcMar>
            <w:vAlign w:val="center"/>
          </w:tcPr>
          <w:p w14:paraId="241159EC" w14:textId="77777777" w:rsidR="003F459D" w:rsidRDefault="00000000">
            <w:pPr>
              <w:spacing w:after="0" w:line="252" w:lineRule="auto"/>
              <w:jc w:val="left"/>
            </w:pPr>
            <w:r>
              <w:rPr>
                <w:rFonts w:cs="Times New Roman"/>
                <w:sz w:val="18"/>
              </w:rPr>
              <w:t>Không còn lỗi mở ảnh hưởng đăng nhập, phân quyền, dữ liệu, hóa đơn, tồn kho hoặc doanh thu.</w:t>
            </w:r>
          </w:p>
        </w:tc>
      </w:tr>
      <w:tr w:rsidR="003F459D" w14:paraId="65B96C63" w14:textId="77777777">
        <w:trPr>
          <w:cantSplit/>
          <w:jc w:val="center"/>
        </w:trPr>
        <w:tc>
          <w:tcPr>
            <w:tcW w:w="2268" w:type="dxa"/>
            <w:tcMar>
              <w:top w:w="70" w:type="dxa"/>
              <w:left w:w="75" w:type="dxa"/>
              <w:bottom w:w="70" w:type="dxa"/>
              <w:right w:w="75" w:type="dxa"/>
            </w:tcMar>
            <w:vAlign w:val="center"/>
          </w:tcPr>
          <w:p w14:paraId="2ACE78F5" w14:textId="77777777" w:rsidR="003F459D" w:rsidRDefault="00000000">
            <w:pPr>
              <w:spacing w:after="0" w:line="252" w:lineRule="auto"/>
              <w:jc w:val="left"/>
            </w:pPr>
            <w:r>
              <w:rPr>
                <w:rFonts w:cs="Times New Roman"/>
                <w:sz w:val="18"/>
              </w:rPr>
              <w:t>Medium</w:t>
            </w:r>
          </w:p>
        </w:tc>
        <w:tc>
          <w:tcPr>
            <w:tcW w:w="6633" w:type="dxa"/>
            <w:tcMar>
              <w:top w:w="70" w:type="dxa"/>
              <w:left w:w="75" w:type="dxa"/>
              <w:bottom w:w="70" w:type="dxa"/>
              <w:right w:w="75" w:type="dxa"/>
            </w:tcMar>
            <w:vAlign w:val="center"/>
          </w:tcPr>
          <w:p w14:paraId="4E030A92" w14:textId="77777777" w:rsidR="003F459D" w:rsidRDefault="00000000">
            <w:pPr>
              <w:spacing w:after="0" w:line="252" w:lineRule="auto"/>
              <w:jc w:val="left"/>
            </w:pPr>
            <w:r>
              <w:rPr>
                <w:rFonts w:cs="Times New Roman"/>
                <w:sz w:val="18"/>
              </w:rPr>
              <w:t>Số lỗi còn lại phải có phương án xử lý và được nhóm/giảng viên chấp nhận.</w:t>
            </w:r>
          </w:p>
        </w:tc>
      </w:tr>
      <w:tr w:rsidR="003F459D" w14:paraId="6783ADF7" w14:textId="77777777">
        <w:trPr>
          <w:cantSplit/>
          <w:jc w:val="center"/>
        </w:trPr>
        <w:tc>
          <w:tcPr>
            <w:tcW w:w="2268" w:type="dxa"/>
            <w:tcMar>
              <w:top w:w="70" w:type="dxa"/>
              <w:left w:w="75" w:type="dxa"/>
              <w:bottom w:w="70" w:type="dxa"/>
              <w:right w:w="75" w:type="dxa"/>
            </w:tcMar>
            <w:vAlign w:val="center"/>
          </w:tcPr>
          <w:p w14:paraId="157FFAA5" w14:textId="77777777" w:rsidR="003F459D" w:rsidRDefault="00000000">
            <w:pPr>
              <w:spacing w:after="0" w:line="252" w:lineRule="auto"/>
              <w:jc w:val="left"/>
            </w:pPr>
            <w:r>
              <w:rPr>
                <w:rFonts w:cs="Times New Roman"/>
                <w:sz w:val="18"/>
              </w:rPr>
              <w:t>Low</w:t>
            </w:r>
          </w:p>
        </w:tc>
        <w:tc>
          <w:tcPr>
            <w:tcW w:w="6633" w:type="dxa"/>
            <w:tcMar>
              <w:top w:w="70" w:type="dxa"/>
              <w:left w:w="75" w:type="dxa"/>
              <w:bottom w:w="70" w:type="dxa"/>
              <w:right w:w="75" w:type="dxa"/>
            </w:tcMar>
            <w:vAlign w:val="center"/>
          </w:tcPr>
          <w:p w14:paraId="69BF35E6" w14:textId="77777777" w:rsidR="003F459D" w:rsidRDefault="00000000">
            <w:pPr>
              <w:spacing w:after="0" w:line="252" w:lineRule="auto"/>
              <w:jc w:val="left"/>
            </w:pPr>
            <w:r>
              <w:rPr>
                <w:rFonts w:cs="Times New Roman"/>
                <w:sz w:val="18"/>
              </w:rPr>
              <w:t>Có thể hoãn nếu không ảnh hưởng nghiệp vụ, nhưng phải ghi vào danh sách tồn đọng.</w:t>
            </w:r>
          </w:p>
        </w:tc>
      </w:tr>
      <w:tr w:rsidR="003F459D" w14:paraId="49104A31" w14:textId="77777777">
        <w:trPr>
          <w:cantSplit/>
          <w:jc w:val="center"/>
        </w:trPr>
        <w:tc>
          <w:tcPr>
            <w:tcW w:w="2268" w:type="dxa"/>
            <w:tcMar>
              <w:top w:w="70" w:type="dxa"/>
              <w:left w:w="75" w:type="dxa"/>
              <w:bottom w:w="70" w:type="dxa"/>
              <w:right w:w="75" w:type="dxa"/>
            </w:tcMar>
            <w:vAlign w:val="center"/>
          </w:tcPr>
          <w:p w14:paraId="41B5CEC6" w14:textId="77777777" w:rsidR="003F459D" w:rsidRDefault="00000000">
            <w:pPr>
              <w:spacing w:after="0" w:line="252" w:lineRule="auto"/>
              <w:jc w:val="left"/>
            </w:pPr>
            <w:r>
              <w:rPr>
                <w:rFonts w:cs="Times New Roman"/>
                <w:sz w:val="18"/>
              </w:rPr>
              <w:t>Lỗi tái xuất hiện</w:t>
            </w:r>
          </w:p>
        </w:tc>
        <w:tc>
          <w:tcPr>
            <w:tcW w:w="6633" w:type="dxa"/>
            <w:tcMar>
              <w:top w:w="70" w:type="dxa"/>
              <w:left w:w="75" w:type="dxa"/>
              <w:bottom w:w="70" w:type="dxa"/>
              <w:right w:w="75" w:type="dxa"/>
            </w:tcMar>
            <w:vAlign w:val="center"/>
          </w:tcPr>
          <w:p w14:paraId="76CA46F0" w14:textId="77777777" w:rsidR="003F459D" w:rsidRDefault="00000000">
            <w:pPr>
              <w:spacing w:after="0" w:line="252" w:lineRule="auto"/>
              <w:jc w:val="left"/>
            </w:pPr>
            <w:r>
              <w:rPr>
                <w:rFonts w:cs="Times New Roman"/>
                <w:sz w:val="18"/>
              </w:rPr>
              <w:t>Không chấp nhận lỗi Critical/High đã sửa nhưng tái xuất hiện trong bộ hồi quy.</w:t>
            </w:r>
          </w:p>
        </w:tc>
      </w:tr>
    </w:tbl>
    <w:p w14:paraId="10FB0DF3" w14:textId="77777777" w:rsidR="003F459D" w:rsidRDefault="003F459D"/>
    <w:p w14:paraId="0A52D615" w14:textId="77777777" w:rsidR="003F459D" w:rsidRDefault="00000000">
      <w:pPr>
        <w:pStyle w:val="Heading3"/>
        <w:spacing w:after="80"/>
      </w:pPr>
      <w:r>
        <w:rPr>
          <w:rFonts w:ascii="Times New Roman" w:eastAsia="Times New Roman" w:hAnsi="Times New Roman" w:cs="Times New Roman"/>
        </w:rPr>
        <w:t>2.3.4. Liên kết mục tiêu với bộ test case</w:t>
      </w:r>
    </w:p>
    <w:p w14:paraId="26EB9CF3" w14:textId="77777777" w:rsidR="003F459D" w:rsidRDefault="00000000">
      <w:pPr>
        <w:keepNext/>
        <w:spacing w:before="60"/>
        <w:jc w:val="center"/>
      </w:pPr>
      <w:r>
        <w:rPr>
          <w:rFonts w:cs="Times New Roman"/>
          <w:b/>
          <w:i/>
          <w:sz w:val="22"/>
        </w:rPr>
        <w:t>Bảng 2.13. Phân bổ 54 test case theo mục tiêu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835"/>
        <w:gridCol w:w="1134"/>
        <w:gridCol w:w="4932"/>
      </w:tblGrid>
      <w:tr w:rsidR="003F459D" w14:paraId="2E582786" w14:textId="77777777">
        <w:trPr>
          <w:cantSplit/>
          <w:tblHeader/>
          <w:jc w:val="center"/>
        </w:trPr>
        <w:tc>
          <w:tcPr>
            <w:tcW w:w="2835" w:type="dxa"/>
            <w:shd w:val="clear" w:color="auto" w:fill="D9EAF7"/>
            <w:tcMar>
              <w:top w:w="70" w:type="dxa"/>
              <w:left w:w="75" w:type="dxa"/>
              <w:bottom w:w="70" w:type="dxa"/>
              <w:right w:w="75" w:type="dxa"/>
            </w:tcMar>
            <w:vAlign w:val="center"/>
          </w:tcPr>
          <w:p w14:paraId="37F0EE65" w14:textId="77777777" w:rsidR="003F459D" w:rsidRDefault="00000000">
            <w:pPr>
              <w:spacing w:after="0" w:line="252" w:lineRule="auto"/>
              <w:jc w:val="center"/>
            </w:pPr>
            <w:r>
              <w:rPr>
                <w:rFonts w:cs="Times New Roman"/>
                <w:b/>
                <w:sz w:val="18"/>
              </w:rPr>
              <w:t>Nhóm ca kiểm thử</w:t>
            </w:r>
          </w:p>
        </w:tc>
        <w:tc>
          <w:tcPr>
            <w:tcW w:w="1134" w:type="dxa"/>
            <w:shd w:val="clear" w:color="auto" w:fill="D9EAF7"/>
            <w:tcMar>
              <w:top w:w="70" w:type="dxa"/>
              <w:left w:w="75" w:type="dxa"/>
              <w:bottom w:w="70" w:type="dxa"/>
              <w:right w:w="75" w:type="dxa"/>
            </w:tcMar>
            <w:vAlign w:val="center"/>
          </w:tcPr>
          <w:p w14:paraId="30F6638C" w14:textId="77777777" w:rsidR="003F459D" w:rsidRDefault="00000000">
            <w:pPr>
              <w:spacing w:after="0" w:line="252" w:lineRule="auto"/>
              <w:jc w:val="center"/>
            </w:pPr>
            <w:r>
              <w:rPr>
                <w:rFonts w:cs="Times New Roman"/>
                <w:b/>
                <w:sz w:val="18"/>
              </w:rPr>
              <w:t>Số lượng</w:t>
            </w:r>
          </w:p>
        </w:tc>
        <w:tc>
          <w:tcPr>
            <w:tcW w:w="4932" w:type="dxa"/>
            <w:shd w:val="clear" w:color="auto" w:fill="D9EAF7"/>
            <w:tcMar>
              <w:top w:w="70" w:type="dxa"/>
              <w:left w:w="75" w:type="dxa"/>
              <w:bottom w:w="70" w:type="dxa"/>
              <w:right w:w="75" w:type="dxa"/>
            </w:tcMar>
            <w:vAlign w:val="center"/>
          </w:tcPr>
          <w:p w14:paraId="7755B6F1" w14:textId="77777777" w:rsidR="003F459D" w:rsidRDefault="00000000">
            <w:pPr>
              <w:spacing w:after="0" w:line="252" w:lineRule="auto"/>
              <w:jc w:val="center"/>
            </w:pPr>
            <w:r>
              <w:rPr>
                <w:rFonts w:cs="Times New Roman"/>
                <w:b/>
                <w:sz w:val="18"/>
              </w:rPr>
              <w:t>Mục tiêu chính được bao phủ</w:t>
            </w:r>
          </w:p>
        </w:tc>
      </w:tr>
      <w:tr w:rsidR="003F459D" w14:paraId="6CB0E8D6" w14:textId="77777777">
        <w:trPr>
          <w:cantSplit/>
          <w:jc w:val="center"/>
        </w:trPr>
        <w:tc>
          <w:tcPr>
            <w:tcW w:w="2835" w:type="dxa"/>
            <w:tcMar>
              <w:top w:w="70" w:type="dxa"/>
              <w:left w:w="75" w:type="dxa"/>
              <w:bottom w:w="70" w:type="dxa"/>
              <w:right w:w="75" w:type="dxa"/>
            </w:tcMar>
            <w:vAlign w:val="center"/>
          </w:tcPr>
          <w:p w14:paraId="06F10FC8" w14:textId="77777777" w:rsidR="003F459D" w:rsidRDefault="00000000">
            <w:pPr>
              <w:spacing w:after="0" w:line="252" w:lineRule="auto"/>
              <w:jc w:val="left"/>
            </w:pPr>
            <w:r>
              <w:rPr>
                <w:rFonts w:cs="Times New Roman"/>
                <w:sz w:val="18"/>
              </w:rPr>
              <w:t>Đăng nhập</w:t>
            </w:r>
          </w:p>
        </w:tc>
        <w:tc>
          <w:tcPr>
            <w:tcW w:w="1134" w:type="dxa"/>
            <w:tcMar>
              <w:top w:w="70" w:type="dxa"/>
              <w:left w:w="75" w:type="dxa"/>
              <w:bottom w:w="70" w:type="dxa"/>
              <w:right w:w="75" w:type="dxa"/>
            </w:tcMar>
            <w:vAlign w:val="center"/>
          </w:tcPr>
          <w:p w14:paraId="68F725CC"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6C720183" w14:textId="77777777" w:rsidR="003F459D" w:rsidRDefault="00000000">
            <w:pPr>
              <w:spacing w:after="0" w:line="252" w:lineRule="auto"/>
              <w:jc w:val="left"/>
            </w:pPr>
            <w:r>
              <w:rPr>
                <w:rFonts w:cs="Times New Roman"/>
                <w:sz w:val="18"/>
              </w:rPr>
              <w:t>OBJ-01, OBJ-06, OBJ-09</w:t>
            </w:r>
          </w:p>
        </w:tc>
      </w:tr>
      <w:tr w:rsidR="003F459D" w14:paraId="39008A9C" w14:textId="77777777">
        <w:trPr>
          <w:cantSplit/>
          <w:jc w:val="center"/>
        </w:trPr>
        <w:tc>
          <w:tcPr>
            <w:tcW w:w="2835" w:type="dxa"/>
            <w:tcMar>
              <w:top w:w="70" w:type="dxa"/>
              <w:left w:w="75" w:type="dxa"/>
              <w:bottom w:w="70" w:type="dxa"/>
              <w:right w:w="75" w:type="dxa"/>
            </w:tcMar>
            <w:vAlign w:val="center"/>
          </w:tcPr>
          <w:p w14:paraId="59E14976" w14:textId="77777777" w:rsidR="003F459D" w:rsidRDefault="00000000">
            <w:pPr>
              <w:spacing w:after="0" w:line="252" w:lineRule="auto"/>
              <w:jc w:val="left"/>
            </w:pPr>
            <w:r>
              <w:rPr>
                <w:rFonts w:cs="Times New Roman"/>
                <w:sz w:val="18"/>
              </w:rPr>
              <w:t>Phân quyền</w:t>
            </w:r>
          </w:p>
        </w:tc>
        <w:tc>
          <w:tcPr>
            <w:tcW w:w="1134" w:type="dxa"/>
            <w:tcMar>
              <w:top w:w="70" w:type="dxa"/>
              <w:left w:w="75" w:type="dxa"/>
              <w:bottom w:w="70" w:type="dxa"/>
              <w:right w:w="75" w:type="dxa"/>
            </w:tcMar>
            <w:vAlign w:val="center"/>
          </w:tcPr>
          <w:p w14:paraId="32CC071D"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5839B5CE" w14:textId="77777777" w:rsidR="003F459D" w:rsidRDefault="00000000">
            <w:pPr>
              <w:spacing w:after="0" w:line="252" w:lineRule="auto"/>
              <w:jc w:val="left"/>
            </w:pPr>
            <w:r>
              <w:rPr>
                <w:rFonts w:cs="Times New Roman"/>
                <w:sz w:val="18"/>
              </w:rPr>
              <w:t>OBJ-01, OBJ-06</w:t>
            </w:r>
          </w:p>
        </w:tc>
      </w:tr>
      <w:tr w:rsidR="003F459D" w14:paraId="78CA617A" w14:textId="77777777">
        <w:trPr>
          <w:cantSplit/>
          <w:jc w:val="center"/>
        </w:trPr>
        <w:tc>
          <w:tcPr>
            <w:tcW w:w="2835" w:type="dxa"/>
            <w:tcMar>
              <w:top w:w="70" w:type="dxa"/>
              <w:left w:w="75" w:type="dxa"/>
              <w:bottom w:w="70" w:type="dxa"/>
              <w:right w:w="75" w:type="dxa"/>
            </w:tcMar>
            <w:vAlign w:val="center"/>
          </w:tcPr>
          <w:p w14:paraId="64D2564A" w14:textId="77777777" w:rsidR="003F459D" w:rsidRDefault="00000000">
            <w:pPr>
              <w:spacing w:after="0" w:line="252" w:lineRule="auto"/>
              <w:jc w:val="left"/>
            </w:pPr>
            <w:r>
              <w:rPr>
                <w:rFonts w:cs="Times New Roman"/>
                <w:sz w:val="18"/>
              </w:rPr>
              <w:t>Quản lý danh mục</w:t>
            </w:r>
          </w:p>
        </w:tc>
        <w:tc>
          <w:tcPr>
            <w:tcW w:w="1134" w:type="dxa"/>
            <w:tcMar>
              <w:top w:w="70" w:type="dxa"/>
              <w:left w:w="75" w:type="dxa"/>
              <w:bottom w:w="70" w:type="dxa"/>
              <w:right w:w="75" w:type="dxa"/>
            </w:tcMar>
            <w:vAlign w:val="center"/>
          </w:tcPr>
          <w:p w14:paraId="744549FE"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213491CE" w14:textId="77777777" w:rsidR="003F459D" w:rsidRDefault="00000000">
            <w:pPr>
              <w:spacing w:after="0" w:line="252" w:lineRule="auto"/>
              <w:jc w:val="left"/>
            </w:pPr>
            <w:r>
              <w:rPr>
                <w:rFonts w:cs="Times New Roman"/>
                <w:sz w:val="18"/>
              </w:rPr>
              <w:t>OBJ-01, OBJ-03, OBJ-08</w:t>
            </w:r>
          </w:p>
        </w:tc>
      </w:tr>
      <w:tr w:rsidR="003F459D" w14:paraId="59F7A30D" w14:textId="77777777">
        <w:trPr>
          <w:cantSplit/>
          <w:jc w:val="center"/>
        </w:trPr>
        <w:tc>
          <w:tcPr>
            <w:tcW w:w="2835" w:type="dxa"/>
            <w:tcMar>
              <w:top w:w="70" w:type="dxa"/>
              <w:left w:w="75" w:type="dxa"/>
              <w:bottom w:w="70" w:type="dxa"/>
              <w:right w:w="75" w:type="dxa"/>
            </w:tcMar>
            <w:vAlign w:val="center"/>
          </w:tcPr>
          <w:p w14:paraId="070A76C4" w14:textId="77777777" w:rsidR="003F459D" w:rsidRDefault="00000000">
            <w:pPr>
              <w:spacing w:after="0" w:line="252" w:lineRule="auto"/>
              <w:jc w:val="left"/>
            </w:pPr>
            <w:r>
              <w:rPr>
                <w:rFonts w:cs="Times New Roman"/>
                <w:sz w:val="18"/>
              </w:rPr>
              <w:lastRenderedPageBreak/>
              <w:t>Quản lý sách</w:t>
            </w:r>
          </w:p>
        </w:tc>
        <w:tc>
          <w:tcPr>
            <w:tcW w:w="1134" w:type="dxa"/>
            <w:tcMar>
              <w:top w:w="70" w:type="dxa"/>
              <w:left w:w="75" w:type="dxa"/>
              <w:bottom w:w="70" w:type="dxa"/>
              <w:right w:w="75" w:type="dxa"/>
            </w:tcMar>
            <w:vAlign w:val="center"/>
          </w:tcPr>
          <w:p w14:paraId="377AF0FB" w14:textId="77777777" w:rsidR="003F459D" w:rsidRDefault="00000000">
            <w:pPr>
              <w:spacing w:after="0" w:line="252" w:lineRule="auto"/>
              <w:jc w:val="left"/>
            </w:pPr>
            <w:r>
              <w:rPr>
                <w:rFonts w:cs="Times New Roman"/>
                <w:sz w:val="18"/>
              </w:rPr>
              <w:t>9</w:t>
            </w:r>
          </w:p>
        </w:tc>
        <w:tc>
          <w:tcPr>
            <w:tcW w:w="4932" w:type="dxa"/>
            <w:tcMar>
              <w:top w:w="70" w:type="dxa"/>
              <w:left w:w="75" w:type="dxa"/>
              <w:bottom w:w="70" w:type="dxa"/>
              <w:right w:w="75" w:type="dxa"/>
            </w:tcMar>
            <w:vAlign w:val="center"/>
          </w:tcPr>
          <w:p w14:paraId="027B945F" w14:textId="77777777" w:rsidR="003F459D" w:rsidRDefault="00000000">
            <w:pPr>
              <w:spacing w:after="0" w:line="252" w:lineRule="auto"/>
              <w:jc w:val="left"/>
            </w:pPr>
            <w:r>
              <w:rPr>
                <w:rFonts w:cs="Times New Roman"/>
                <w:sz w:val="18"/>
              </w:rPr>
              <w:t>OBJ-01, OBJ-03, OBJ-08</w:t>
            </w:r>
          </w:p>
        </w:tc>
      </w:tr>
      <w:tr w:rsidR="003F459D" w14:paraId="578BE64A" w14:textId="77777777">
        <w:trPr>
          <w:cantSplit/>
          <w:jc w:val="center"/>
        </w:trPr>
        <w:tc>
          <w:tcPr>
            <w:tcW w:w="2835" w:type="dxa"/>
            <w:tcMar>
              <w:top w:w="70" w:type="dxa"/>
              <w:left w:w="75" w:type="dxa"/>
              <w:bottom w:w="70" w:type="dxa"/>
              <w:right w:w="75" w:type="dxa"/>
            </w:tcMar>
            <w:vAlign w:val="center"/>
          </w:tcPr>
          <w:p w14:paraId="0C371FD1" w14:textId="77777777" w:rsidR="003F459D" w:rsidRDefault="00000000">
            <w:pPr>
              <w:spacing w:after="0" w:line="252" w:lineRule="auto"/>
              <w:jc w:val="left"/>
            </w:pPr>
            <w:r>
              <w:rPr>
                <w:rFonts w:cs="Times New Roman"/>
                <w:sz w:val="18"/>
              </w:rPr>
              <w:t>Quản lý khách hàng</w:t>
            </w:r>
          </w:p>
        </w:tc>
        <w:tc>
          <w:tcPr>
            <w:tcW w:w="1134" w:type="dxa"/>
            <w:tcMar>
              <w:top w:w="70" w:type="dxa"/>
              <w:left w:w="75" w:type="dxa"/>
              <w:bottom w:w="70" w:type="dxa"/>
              <w:right w:w="75" w:type="dxa"/>
            </w:tcMar>
            <w:vAlign w:val="center"/>
          </w:tcPr>
          <w:p w14:paraId="39CC433B" w14:textId="77777777" w:rsidR="003F459D" w:rsidRDefault="00000000">
            <w:pPr>
              <w:spacing w:after="0" w:line="252" w:lineRule="auto"/>
              <w:jc w:val="left"/>
            </w:pPr>
            <w:r>
              <w:rPr>
                <w:rFonts w:cs="Times New Roman"/>
                <w:sz w:val="18"/>
              </w:rPr>
              <w:t>4</w:t>
            </w:r>
          </w:p>
        </w:tc>
        <w:tc>
          <w:tcPr>
            <w:tcW w:w="4932" w:type="dxa"/>
            <w:tcMar>
              <w:top w:w="70" w:type="dxa"/>
              <w:left w:w="75" w:type="dxa"/>
              <w:bottom w:w="70" w:type="dxa"/>
              <w:right w:w="75" w:type="dxa"/>
            </w:tcMar>
            <w:vAlign w:val="center"/>
          </w:tcPr>
          <w:p w14:paraId="6C3C1203" w14:textId="77777777" w:rsidR="003F459D" w:rsidRDefault="00000000">
            <w:pPr>
              <w:spacing w:after="0" w:line="252" w:lineRule="auto"/>
              <w:jc w:val="left"/>
            </w:pPr>
            <w:r>
              <w:rPr>
                <w:rFonts w:cs="Times New Roman"/>
                <w:sz w:val="18"/>
              </w:rPr>
              <w:t>OBJ-01, OBJ-03</w:t>
            </w:r>
          </w:p>
        </w:tc>
      </w:tr>
      <w:tr w:rsidR="003F459D" w14:paraId="5084FFA5" w14:textId="77777777">
        <w:trPr>
          <w:cantSplit/>
          <w:jc w:val="center"/>
        </w:trPr>
        <w:tc>
          <w:tcPr>
            <w:tcW w:w="2835" w:type="dxa"/>
            <w:tcMar>
              <w:top w:w="70" w:type="dxa"/>
              <w:left w:w="75" w:type="dxa"/>
              <w:bottom w:w="70" w:type="dxa"/>
              <w:right w:w="75" w:type="dxa"/>
            </w:tcMar>
            <w:vAlign w:val="center"/>
          </w:tcPr>
          <w:p w14:paraId="2D0E7F9F" w14:textId="77777777" w:rsidR="003F459D" w:rsidRDefault="00000000">
            <w:pPr>
              <w:spacing w:after="0" w:line="252" w:lineRule="auto"/>
              <w:jc w:val="left"/>
            </w:pPr>
            <w:r>
              <w:rPr>
                <w:rFonts w:cs="Times New Roman"/>
                <w:sz w:val="18"/>
              </w:rPr>
              <w:t>Nhập sách</w:t>
            </w:r>
          </w:p>
        </w:tc>
        <w:tc>
          <w:tcPr>
            <w:tcW w:w="1134" w:type="dxa"/>
            <w:tcMar>
              <w:top w:w="70" w:type="dxa"/>
              <w:left w:w="75" w:type="dxa"/>
              <w:bottom w:w="70" w:type="dxa"/>
              <w:right w:w="75" w:type="dxa"/>
            </w:tcMar>
            <w:vAlign w:val="center"/>
          </w:tcPr>
          <w:p w14:paraId="2042CF54"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3E1897D1" w14:textId="77777777" w:rsidR="003F459D" w:rsidRDefault="00000000">
            <w:pPr>
              <w:spacing w:after="0" w:line="252" w:lineRule="auto"/>
              <w:jc w:val="left"/>
            </w:pPr>
            <w:r>
              <w:rPr>
                <w:rFonts w:cs="Times New Roman"/>
                <w:sz w:val="18"/>
              </w:rPr>
              <w:t>OBJ-01, OBJ-03, OBJ-05, OBJ-09</w:t>
            </w:r>
          </w:p>
        </w:tc>
      </w:tr>
      <w:tr w:rsidR="003F459D" w14:paraId="0777C4AA" w14:textId="77777777">
        <w:trPr>
          <w:cantSplit/>
          <w:jc w:val="center"/>
        </w:trPr>
        <w:tc>
          <w:tcPr>
            <w:tcW w:w="2835" w:type="dxa"/>
            <w:tcMar>
              <w:top w:w="70" w:type="dxa"/>
              <w:left w:w="75" w:type="dxa"/>
              <w:bottom w:w="70" w:type="dxa"/>
              <w:right w:w="75" w:type="dxa"/>
            </w:tcMar>
            <w:vAlign w:val="center"/>
          </w:tcPr>
          <w:p w14:paraId="19504B2A" w14:textId="77777777" w:rsidR="003F459D" w:rsidRDefault="00000000">
            <w:pPr>
              <w:spacing w:after="0" w:line="252" w:lineRule="auto"/>
              <w:jc w:val="left"/>
            </w:pPr>
            <w:r>
              <w:rPr>
                <w:rFonts w:cs="Times New Roman"/>
                <w:sz w:val="18"/>
              </w:rPr>
              <w:t>Bán sách và hóa đơn</w:t>
            </w:r>
          </w:p>
        </w:tc>
        <w:tc>
          <w:tcPr>
            <w:tcW w:w="1134" w:type="dxa"/>
            <w:tcMar>
              <w:top w:w="70" w:type="dxa"/>
              <w:left w:w="75" w:type="dxa"/>
              <w:bottom w:w="70" w:type="dxa"/>
              <w:right w:w="75" w:type="dxa"/>
            </w:tcMar>
            <w:vAlign w:val="center"/>
          </w:tcPr>
          <w:p w14:paraId="38604527" w14:textId="77777777" w:rsidR="003F459D" w:rsidRDefault="00000000">
            <w:pPr>
              <w:spacing w:after="0" w:line="252" w:lineRule="auto"/>
              <w:jc w:val="left"/>
            </w:pPr>
            <w:r>
              <w:rPr>
                <w:rFonts w:cs="Times New Roman"/>
                <w:sz w:val="18"/>
              </w:rPr>
              <w:t>8</w:t>
            </w:r>
          </w:p>
        </w:tc>
        <w:tc>
          <w:tcPr>
            <w:tcW w:w="4932" w:type="dxa"/>
            <w:tcMar>
              <w:top w:w="70" w:type="dxa"/>
              <w:left w:w="75" w:type="dxa"/>
              <w:bottom w:w="70" w:type="dxa"/>
              <w:right w:w="75" w:type="dxa"/>
            </w:tcMar>
            <w:vAlign w:val="center"/>
          </w:tcPr>
          <w:p w14:paraId="6049BA2A" w14:textId="77777777" w:rsidR="003F459D" w:rsidRDefault="00000000">
            <w:pPr>
              <w:spacing w:after="0" w:line="252" w:lineRule="auto"/>
              <w:jc w:val="left"/>
            </w:pPr>
            <w:r>
              <w:rPr>
                <w:rFonts w:cs="Times New Roman"/>
                <w:sz w:val="18"/>
              </w:rPr>
              <w:t>OBJ-01, OBJ-03, OBJ-04, OBJ-05, OBJ-09</w:t>
            </w:r>
          </w:p>
        </w:tc>
      </w:tr>
      <w:tr w:rsidR="003F459D" w14:paraId="5B141EE5" w14:textId="77777777">
        <w:trPr>
          <w:cantSplit/>
          <w:jc w:val="center"/>
        </w:trPr>
        <w:tc>
          <w:tcPr>
            <w:tcW w:w="2835" w:type="dxa"/>
            <w:tcMar>
              <w:top w:w="70" w:type="dxa"/>
              <w:left w:w="75" w:type="dxa"/>
              <w:bottom w:w="70" w:type="dxa"/>
              <w:right w:w="75" w:type="dxa"/>
            </w:tcMar>
            <w:vAlign w:val="center"/>
          </w:tcPr>
          <w:p w14:paraId="18C05459" w14:textId="77777777" w:rsidR="003F459D" w:rsidRDefault="00000000">
            <w:pPr>
              <w:spacing w:after="0" w:line="252" w:lineRule="auto"/>
              <w:jc w:val="left"/>
            </w:pPr>
            <w:r>
              <w:rPr>
                <w:rFonts w:cs="Times New Roman"/>
                <w:sz w:val="18"/>
              </w:rPr>
              <w:t>Tồn kho</w:t>
            </w:r>
          </w:p>
        </w:tc>
        <w:tc>
          <w:tcPr>
            <w:tcW w:w="1134" w:type="dxa"/>
            <w:tcMar>
              <w:top w:w="70" w:type="dxa"/>
              <w:left w:w="75" w:type="dxa"/>
              <w:bottom w:w="70" w:type="dxa"/>
              <w:right w:w="75" w:type="dxa"/>
            </w:tcMar>
            <w:vAlign w:val="center"/>
          </w:tcPr>
          <w:p w14:paraId="2570A2B7"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6D1F0BC9" w14:textId="77777777" w:rsidR="003F459D" w:rsidRDefault="00000000">
            <w:pPr>
              <w:spacing w:after="0" w:line="252" w:lineRule="auto"/>
              <w:jc w:val="left"/>
            </w:pPr>
            <w:r>
              <w:rPr>
                <w:rFonts w:cs="Times New Roman"/>
                <w:sz w:val="18"/>
              </w:rPr>
              <w:t>OBJ-03, OBJ-05</w:t>
            </w:r>
          </w:p>
        </w:tc>
      </w:tr>
      <w:tr w:rsidR="003F459D" w14:paraId="0B317C8F" w14:textId="77777777">
        <w:trPr>
          <w:cantSplit/>
          <w:jc w:val="center"/>
        </w:trPr>
        <w:tc>
          <w:tcPr>
            <w:tcW w:w="2835" w:type="dxa"/>
            <w:tcMar>
              <w:top w:w="70" w:type="dxa"/>
              <w:left w:w="75" w:type="dxa"/>
              <w:bottom w:w="70" w:type="dxa"/>
              <w:right w:w="75" w:type="dxa"/>
            </w:tcMar>
            <w:vAlign w:val="center"/>
          </w:tcPr>
          <w:p w14:paraId="2DF22137" w14:textId="77777777" w:rsidR="003F459D" w:rsidRDefault="00000000">
            <w:pPr>
              <w:spacing w:after="0" w:line="252" w:lineRule="auto"/>
              <w:jc w:val="left"/>
            </w:pPr>
            <w:r>
              <w:rPr>
                <w:rFonts w:cs="Times New Roman"/>
                <w:sz w:val="18"/>
              </w:rPr>
              <w:t>Báo cáo doanh thu</w:t>
            </w:r>
          </w:p>
        </w:tc>
        <w:tc>
          <w:tcPr>
            <w:tcW w:w="1134" w:type="dxa"/>
            <w:tcMar>
              <w:top w:w="70" w:type="dxa"/>
              <w:left w:w="75" w:type="dxa"/>
              <w:bottom w:w="70" w:type="dxa"/>
              <w:right w:w="75" w:type="dxa"/>
            </w:tcMar>
            <w:vAlign w:val="center"/>
          </w:tcPr>
          <w:p w14:paraId="3CF115A5"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07D82C8B" w14:textId="77777777" w:rsidR="003F459D" w:rsidRDefault="00000000">
            <w:pPr>
              <w:spacing w:after="0" w:line="252" w:lineRule="auto"/>
              <w:jc w:val="left"/>
            </w:pPr>
            <w:r>
              <w:rPr>
                <w:rFonts w:cs="Times New Roman"/>
                <w:sz w:val="18"/>
              </w:rPr>
              <w:t>OBJ-03, OBJ-04, OBJ-07</w:t>
            </w:r>
          </w:p>
        </w:tc>
      </w:tr>
      <w:tr w:rsidR="003F459D" w14:paraId="7346F273" w14:textId="77777777">
        <w:trPr>
          <w:cantSplit/>
          <w:jc w:val="center"/>
        </w:trPr>
        <w:tc>
          <w:tcPr>
            <w:tcW w:w="2835" w:type="dxa"/>
            <w:tcMar>
              <w:top w:w="70" w:type="dxa"/>
              <w:left w:w="75" w:type="dxa"/>
              <w:bottom w:w="70" w:type="dxa"/>
              <w:right w:w="75" w:type="dxa"/>
            </w:tcMar>
            <w:vAlign w:val="center"/>
          </w:tcPr>
          <w:p w14:paraId="048425F0" w14:textId="77777777" w:rsidR="003F459D" w:rsidRDefault="00000000">
            <w:pPr>
              <w:spacing w:after="0" w:line="252" w:lineRule="auto"/>
              <w:jc w:val="left"/>
            </w:pPr>
            <w:r>
              <w:rPr>
                <w:rFonts w:cs="Times New Roman"/>
                <w:sz w:val="18"/>
              </w:rPr>
              <w:t>Tổng cộng</w:t>
            </w:r>
          </w:p>
        </w:tc>
        <w:tc>
          <w:tcPr>
            <w:tcW w:w="1134" w:type="dxa"/>
            <w:tcMar>
              <w:top w:w="70" w:type="dxa"/>
              <w:left w:w="75" w:type="dxa"/>
              <w:bottom w:w="70" w:type="dxa"/>
              <w:right w:w="75" w:type="dxa"/>
            </w:tcMar>
            <w:vAlign w:val="center"/>
          </w:tcPr>
          <w:p w14:paraId="5CB00D33" w14:textId="77777777" w:rsidR="003F459D" w:rsidRDefault="00000000">
            <w:pPr>
              <w:spacing w:after="0" w:line="252" w:lineRule="auto"/>
              <w:jc w:val="left"/>
            </w:pPr>
            <w:r>
              <w:rPr>
                <w:rFonts w:cs="Times New Roman"/>
                <w:sz w:val="18"/>
              </w:rPr>
              <w:t>54</w:t>
            </w:r>
          </w:p>
        </w:tc>
        <w:tc>
          <w:tcPr>
            <w:tcW w:w="4932" w:type="dxa"/>
            <w:tcMar>
              <w:top w:w="70" w:type="dxa"/>
              <w:left w:w="75" w:type="dxa"/>
              <w:bottom w:w="70" w:type="dxa"/>
              <w:right w:w="75" w:type="dxa"/>
            </w:tcMar>
            <w:vAlign w:val="center"/>
          </w:tcPr>
          <w:p w14:paraId="68F75363" w14:textId="77777777" w:rsidR="003F459D" w:rsidRDefault="00000000">
            <w:pPr>
              <w:spacing w:after="0" w:line="252" w:lineRule="auto"/>
              <w:jc w:val="left"/>
            </w:pPr>
            <w:r>
              <w:rPr>
                <w:rFonts w:cs="Times New Roman"/>
                <w:sz w:val="18"/>
              </w:rPr>
              <w:t>Bao phủ các mục tiêu chức năng trọng yếu của kế hoạch</w:t>
            </w:r>
          </w:p>
        </w:tc>
      </w:tr>
    </w:tbl>
    <w:p w14:paraId="03D01ECA" w14:textId="77777777" w:rsidR="003F459D" w:rsidRDefault="003F459D"/>
    <w:p w14:paraId="6239EC58" w14:textId="77777777" w:rsidR="003F459D" w:rsidRDefault="00000000">
      <w:pPr>
        <w:pStyle w:val="Heading3"/>
        <w:spacing w:after="80"/>
      </w:pPr>
      <w:r>
        <w:rPr>
          <w:rFonts w:ascii="Times New Roman" w:eastAsia="Times New Roman" w:hAnsi="Times New Roman" w:cs="Times New Roman"/>
        </w:rPr>
        <w:t>2.3.5. Đầu ra của bước 3</w:t>
      </w:r>
    </w:p>
    <w:p w14:paraId="632CD850" w14:textId="77777777" w:rsidR="003F459D" w:rsidRDefault="00000000">
      <w:pPr>
        <w:ind w:left="397" w:hanging="227"/>
      </w:pPr>
      <w:r>
        <w:rPr>
          <w:rFonts w:cs="Times New Roman"/>
        </w:rPr>
        <w:t>• Danh sách mục tiêu OBJ-01 đến OBJ-10.</w:t>
      </w:r>
    </w:p>
    <w:p w14:paraId="4A7367ED" w14:textId="77777777" w:rsidR="003F459D" w:rsidRDefault="00000000">
      <w:pPr>
        <w:ind w:left="397" w:hanging="227"/>
      </w:pPr>
      <w:r>
        <w:rPr>
          <w:rFonts w:cs="Times New Roman"/>
        </w:rPr>
        <w:t>• Các chỉ số chấp nhận có thể đo lường.</w:t>
      </w:r>
    </w:p>
    <w:p w14:paraId="4866DA65" w14:textId="77777777" w:rsidR="003F459D" w:rsidRDefault="00000000">
      <w:pPr>
        <w:ind w:left="397" w:hanging="227"/>
      </w:pPr>
      <w:r>
        <w:rPr>
          <w:rFonts w:cs="Times New Roman"/>
        </w:rPr>
        <w:t>• Mục tiêu lỗi theo Severity.</w:t>
      </w:r>
    </w:p>
    <w:p w14:paraId="2CD532BA" w14:textId="77777777" w:rsidR="003F459D" w:rsidRDefault="00000000">
      <w:pPr>
        <w:ind w:left="397" w:hanging="227"/>
      </w:pPr>
      <w:r>
        <w:rPr>
          <w:rFonts w:cs="Times New Roman"/>
        </w:rPr>
        <w:t>• Bảng liên kết mục tiêu với 54 test case.</w:t>
      </w:r>
    </w:p>
    <w:p w14:paraId="0A07E1D7" w14:textId="77777777" w:rsidR="003F459D" w:rsidRDefault="00000000">
      <w:pPr>
        <w:pStyle w:val="Heading2"/>
        <w:spacing w:after="80"/>
      </w:pPr>
      <w:r>
        <w:rPr>
          <w:rFonts w:ascii="Times New Roman" w:eastAsia="Times New Roman" w:hAnsi="Times New Roman" w:cs="Times New Roman"/>
        </w:rPr>
        <w:t>2.4. Bước 4 - Define Test Criteria: Xác định tiêu chí kiểm thử</w:t>
      </w:r>
    </w:p>
    <w:p w14:paraId="6B6FA788" w14:textId="77777777" w:rsidR="003F459D" w:rsidRDefault="00000000">
      <w:pPr>
        <w:ind w:firstLine="720"/>
      </w:pPr>
      <w:r>
        <w:rPr>
          <w:rFonts w:cs="Times New Roman"/>
        </w:rPr>
        <w:t>Tiêu chí kiểm thử quy định điều kiện để bắt đầu, tạm dừng, tiếp tục và kết thúc. Việc xác định trước các tiêu chí giúp nhóm tránh chạy test trên bản build không ổn định hoặc kết luận hoàn thành khi vẫn còn lỗi nghiêm trọng.</w:t>
      </w:r>
    </w:p>
    <w:p w14:paraId="357AEF9D" w14:textId="77777777" w:rsidR="003F459D" w:rsidRDefault="00000000">
      <w:pPr>
        <w:pStyle w:val="Heading3"/>
        <w:spacing w:after="80"/>
      </w:pPr>
      <w:r>
        <w:rPr>
          <w:rFonts w:ascii="Times New Roman" w:eastAsia="Times New Roman" w:hAnsi="Times New Roman" w:cs="Times New Roman"/>
        </w:rPr>
        <w:t>2.4.1. Tiêu chí bắt đầu kiểm thử - Entry Criteria</w:t>
      </w:r>
    </w:p>
    <w:p w14:paraId="48472065" w14:textId="77777777" w:rsidR="003F459D" w:rsidRDefault="00000000">
      <w:pPr>
        <w:keepNext/>
        <w:spacing w:before="60"/>
        <w:jc w:val="center"/>
      </w:pPr>
      <w:r>
        <w:rPr>
          <w:rFonts w:cs="Times New Roman"/>
          <w:b/>
          <w:i/>
          <w:sz w:val="22"/>
        </w:rPr>
        <w:t>Bảng 2.14. Tiêu chí bắt đầu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0"/>
        <w:gridCol w:w="4706"/>
        <w:gridCol w:w="3345"/>
      </w:tblGrid>
      <w:tr w:rsidR="003F459D" w14:paraId="78FCEC80" w14:textId="77777777">
        <w:trPr>
          <w:cantSplit/>
          <w:tblHeader/>
          <w:jc w:val="center"/>
        </w:trPr>
        <w:tc>
          <w:tcPr>
            <w:tcW w:w="850" w:type="dxa"/>
            <w:shd w:val="clear" w:color="auto" w:fill="D9EAF7"/>
            <w:tcMar>
              <w:top w:w="70" w:type="dxa"/>
              <w:left w:w="75" w:type="dxa"/>
              <w:bottom w:w="70" w:type="dxa"/>
              <w:right w:w="75" w:type="dxa"/>
            </w:tcMar>
            <w:vAlign w:val="center"/>
          </w:tcPr>
          <w:p w14:paraId="6BB28BAB" w14:textId="77777777" w:rsidR="003F459D" w:rsidRDefault="00000000">
            <w:pPr>
              <w:spacing w:after="0" w:line="252" w:lineRule="auto"/>
              <w:jc w:val="center"/>
            </w:pPr>
            <w:r>
              <w:rPr>
                <w:rFonts w:cs="Times New Roman"/>
                <w:b/>
                <w:sz w:val="18"/>
              </w:rPr>
              <w:t>Mã</w:t>
            </w:r>
          </w:p>
        </w:tc>
        <w:tc>
          <w:tcPr>
            <w:tcW w:w="4706" w:type="dxa"/>
            <w:shd w:val="clear" w:color="auto" w:fill="D9EAF7"/>
            <w:tcMar>
              <w:top w:w="70" w:type="dxa"/>
              <w:left w:w="75" w:type="dxa"/>
              <w:bottom w:w="70" w:type="dxa"/>
              <w:right w:w="75" w:type="dxa"/>
            </w:tcMar>
            <w:vAlign w:val="center"/>
          </w:tcPr>
          <w:p w14:paraId="3BA51C2D" w14:textId="77777777" w:rsidR="003F459D" w:rsidRDefault="00000000">
            <w:pPr>
              <w:spacing w:after="0" w:line="252" w:lineRule="auto"/>
              <w:jc w:val="center"/>
            </w:pPr>
            <w:r>
              <w:rPr>
                <w:rFonts w:cs="Times New Roman"/>
                <w:b/>
                <w:sz w:val="18"/>
              </w:rPr>
              <w:t>Điều kiện</w:t>
            </w:r>
          </w:p>
        </w:tc>
        <w:tc>
          <w:tcPr>
            <w:tcW w:w="3345" w:type="dxa"/>
            <w:shd w:val="clear" w:color="auto" w:fill="D9EAF7"/>
            <w:tcMar>
              <w:top w:w="70" w:type="dxa"/>
              <w:left w:w="75" w:type="dxa"/>
              <w:bottom w:w="70" w:type="dxa"/>
              <w:right w:w="75" w:type="dxa"/>
            </w:tcMar>
            <w:vAlign w:val="center"/>
          </w:tcPr>
          <w:p w14:paraId="4836CA55" w14:textId="77777777" w:rsidR="003F459D" w:rsidRDefault="00000000">
            <w:pPr>
              <w:spacing w:after="0" w:line="252" w:lineRule="auto"/>
              <w:jc w:val="center"/>
            </w:pPr>
            <w:r>
              <w:rPr>
                <w:rFonts w:cs="Times New Roman"/>
                <w:b/>
                <w:sz w:val="18"/>
              </w:rPr>
              <w:t>Cách xác nhận</w:t>
            </w:r>
          </w:p>
        </w:tc>
      </w:tr>
      <w:tr w:rsidR="003F459D" w14:paraId="17CAADAA" w14:textId="77777777">
        <w:trPr>
          <w:cantSplit/>
          <w:jc w:val="center"/>
        </w:trPr>
        <w:tc>
          <w:tcPr>
            <w:tcW w:w="850" w:type="dxa"/>
            <w:tcMar>
              <w:top w:w="70" w:type="dxa"/>
              <w:left w:w="75" w:type="dxa"/>
              <w:bottom w:w="70" w:type="dxa"/>
              <w:right w:w="75" w:type="dxa"/>
            </w:tcMar>
            <w:vAlign w:val="center"/>
          </w:tcPr>
          <w:p w14:paraId="1A09F199" w14:textId="77777777" w:rsidR="003F459D" w:rsidRDefault="00000000">
            <w:pPr>
              <w:spacing w:after="0" w:line="252" w:lineRule="auto"/>
              <w:jc w:val="left"/>
            </w:pPr>
            <w:r>
              <w:rPr>
                <w:rFonts w:cs="Times New Roman"/>
                <w:sz w:val="18"/>
              </w:rPr>
              <w:t>EC-01</w:t>
            </w:r>
          </w:p>
        </w:tc>
        <w:tc>
          <w:tcPr>
            <w:tcW w:w="4706" w:type="dxa"/>
            <w:tcMar>
              <w:top w:w="70" w:type="dxa"/>
              <w:left w:w="75" w:type="dxa"/>
              <w:bottom w:w="70" w:type="dxa"/>
              <w:right w:w="75" w:type="dxa"/>
            </w:tcMar>
            <w:vAlign w:val="center"/>
          </w:tcPr>
          <w:p w14:paraId="0A86413E" w14:textId="77777777" w:rsidR="003F459D" w:rsidRDefault="00000000">
            <w:pPr>
              <w:spacing w:after="0" w:line="252" w:lineRule="auto"/>
              <w:jc w:val="left"/>
            </w:pPr>
            <w:r>
              <w:rPr>
                <w:rFonts w:cs="Times New Roman"/>
                <w:sz w:val="18"/>
              </w:rPr>
              <w:t>Tài liệu yêu cầu, mô tả chức năng và thiết kế hiện có đã được nhóm thống nhất.</w:t>
            </w:r>
          </w:p>
        </w:tc>
        <w:tc>
          <w:tcPr>
            <w:tcW w:w="3345" w:type="dxa"/>
            <w:tcMar>
              <w:top w:w="70" w:type="dxa"/>
              <w:left w:w="75" w:type="dxa"/>
              <w:bottom w:w="70" w:type="dxa"/>
              <w:right w:w="75" w:type="dxa"/>
            </w:tcMar>
            <w:vAlign w:val="center"/>
          </w:tcPr>
          <w:p w14:paraId="5B81A603" w14:textId="77777777" w:rsidR="003F459D" w:rsidRDefault="00000000">
            <w:pPr>
              <w:spacing w:after="0" w:line="252" w:lineRule="auto"/>
              <w:jc w:val="left"/>
            </w:pPr>
            <w:r>
              <w:rPr>
                <w:rFonts w:cs="Times New Roman"/>
                <w:sz w:val="18"/>
              </w:rPr>
              <w:t>Danh sách yêu cầu và phạm vi đã được review.</w:t>
            </w:r>
          </w:p>
        </w:tc>
      </w:tr>
      <w:tr w:rsidR="003F459D" w14:paraId="2EE4DF41" w14:textId="77777777">
        <w:trPr>
          <w:cantSplit/>
          <w:jc w:val="center"/>
        </w:trPr>
        <w:tc>
          <w:tcPr>
            <w:tcW w:w="850" w:type="dxa"/>
            <w:tcMar>
              <w:top w:w="70" w:type="dxa"/>
              <w:left w:w="75" w:type="dxa"/>
              <w:bottom w:w="70" w:type="dxa"/>
              <w:right w:w="75" w:type="dxa"/>
            </w:tcMar>
            <w:vAlign w:val="center"/>
          </w:tcPr>
          <w:p w14:paraId="55750DCD" w14:textId="77777777" w:rsidR="003F459D" w:rsidRDefault="00000000">
            <w:pPr>
              <w:spacing w:after="0" w:line="252" w:lineRule="auto"/>
              <w:jc w:val="left"/>
            </w:pPr>
            <w:r>
              <w:rPr>
                <w:rFonts w:cs="Times New Roman"/>
                <w:sz w:val="18"/>
              </w:rPr>
              <w:t>EC-02</w:t>
            </w:r>
          </w:p>
        </w:tc>
        <w:tc>
          <w:tcPr>
            <w:tcW w:w="4706" w:type="dxa"/>
            <w:tcMar>
              <w:top w:w="70" w:type="dxa"/>
              <w:left w:w="75" w:type="dxa"/>
              <w:bottom w:w="70" w:type="dxa"/>
              <w:right w:w="75" w:type="dxa"/>
            </w:tcMar>
            <w:vAlign w:val="center"/>
          </w:tcPr>
          <w:p w14:paraId="069F5069" w14:textId="77777777" w:rsidR="003F459D" w:rsidRDefault="00000000">
            <w:pPr>
              <w:spacing w:after="0" w:line="252" w:lineRule="auto"/>
              <w:jc w:val="left"/>
            </w:pPr>
            <w:r>
              <w:rPr>
                <w:rFonts w:cs="Times New Roman"/>
                <w:sz w:val="18"/>
              </w:rPr>
              <w:t>Source code có phiên bản xác định và build thành công.</w:t>
            </w:r>
          </w:p>
        </w:tc>
        <w:tc>
          <w:tcPr>
            <w:tcW w:w="3345" w:type="dxa"/>
            <w:tcMar>
              <w:top w:w="70" w:type="dxa"/>
              <w:left w:w="75" w:type="dxa"/>
              <w:bottom w:w="70" w:type="dxa"/>
              <w:right w:w="75" w:type="dxa"/>
            </w:tcMar>
            <w:vAlign w:val="center"/>
          </w:tcPr>
          <w:p w14:paraId="28DC84F1" w14:textId="77777777" w:rsidR="003F459D" w:rsidRDefault="00000000">
            <w:pPr>
              <w:spacing w:after="0" w:line="252" w:lineRule="auto"/>
              <w:jc w:val="left"/>
            </w:pPr>
            <w:r>
              <w:rPr>
                <w:rFonts w:cs="Times New Roman"/>
                <w:sz w:val="18"/>
              </w:rPr>
              <w:t>Ghi commit/nhánh và đường dẫn bản build.</w:t>
            </w:r>
          </w:p>
        </w:tc>
      </w:tr>
      <w:tr w:rsidR="003F459D" w14:paraId="50A56DB6" w14:textId="77777777">
        <w:trPr>
          <w:cantSplit/>
          <w:jc w:val="center"/>
        </w:trPr>
        <w:tc>
          <w:tcPr>
            <w:tcW w:w="850" w:type="dxa"/>
            <w:tcMar>
              <w:top w:w="70" w:type="dxa"/>
              <w:left w:w="75" w:type="dxa"/>
              <w:bottom w:w="70" w:type="dxa"/>
              <w:right w:w="75" w:type="dxa"/>
            </w:tcMar>
            <w:vAlign w:val="center"/>
          </w:tcPr>
          <w:p w14:paraId="1D5581F4" w14:textId="77777777" w:rsidR="003F459D" w:rsidRDefault="00000000">
            <w:pPr>
              <w:spacing w:after="0" w:line="252" w:lineRule="auto"/>
              <w:jc w:val="left"/>
            </w:pPr>
            <w:r>
              <w:rPr>
                <w:rFonts w:cs="Times New Roman"/>
                <w:sz w:val="18"/>
              </w:rPr>
              <w:t>EC-03</w:t>
            </w:r>
          </w:p>
        </w:tc>
        <w:tc>
          <w:tcPr>
            <w:tcW w:w="4706" w:type="dxa"/>
            <w:tcMar>
              <w:top w:w="70" w:type="dxa"/>
              <w:left w:w="75" w:type="dxa"/>
              <w:bottom w:w="70" w:type="dxa"/>
              <w:right w:w="75" w:type="dxa"/>
            </w:tcMar>
            <w:vAlign w:val="center"/>
          </w:tcPr>
          <w:p w14:paraId="74673019" w14:textId="77777777" w:rsidR="003F459D" w:rsidRDefault="00000000">
            <w:pPr>
              <w:spacing w:after="0" w:line="252" w:lineRule="auto"/>
              <w:jc w:val="left"/>
            </w:pPr>
            <w:r>
              <w:rPr>
                <w:rFonts w:cs="Times New Roman"/>
                <w:sz w:val="18"/>
              </w:rPr>
              <w:t>Ứng dụng được triển khai thành công trên máy kiểm thử.</w:t>
            </w:r>
          </w:p>
        </w:tc>
        <w:tc>
          <w:tcPr>
            <w:tcW w:w="3345" w:type="dxa"/>
            <w:tcMar>
              <w:top w:w="70" w:type="dxa"/>
              <w:left w:w="75" w:type="dxa"/>
              <w:bottom w:w="70" w:type="dxa"/>
              <w:right w:w="75" w:type="dxa"/>
            </w:tcMar>
            <w:vAlign w:val="center"/>
          </w:tcPr>
          <w:p w14:paraId="35AD33B5" w14:textId="77777777" w:rsidR="003F459D" w:rsidRDefault="00000000">
            <w:pPr>
              <w:spacing w:after="0" w:line="252" w:lineRule="auto"/>
              <w:jc w:val="left"/>
            </w:pPr>
            <w:r>
              <w:rPr>
                <w:rFonts w:cs="Times New Roman"/>
                <w:sz w:val="18"/>
              </w:rPr>
              <w:t>Chương trình khởi động không phát sinh lỗi chặn.</w:t>
            </w:r>
          </w:p>
        </w:tc>
      </w:tr>
      <w:tr w:rsidR="003F459D" w14:paraId="26DE51AD" w14:textId="77777777">
        <w:trPr>
          <w:cantSplit/>
          <w:jc w:val="center"/>
        </w:trPr>
        <w:tc>
          <w:tcPr>
            <w:tcW w:w="850" w:type="dxa"/>
            <w:tcMar>
              <w:top w:w="70" w:type="dxa"/>
              <w:left w:w="75" w:type="dxa"/>
              <w:bottom w:w="70" w:type="dxa"/>
              <w:right w:w="75" w:type="dxa"/>
            </w:tcMar>
            <w:vAlign w:val="center"/>
          </w:tcPr>
          <w:p w14:paraId="756EB97A" w14:textId="77777777" w:rsidR="003F459D" w:rsidRDefault="00000000">
            <w:pPr>
              <w:spacing w:after="0" w:line="252" w:lineRule="auto"/>
              <w:jc w:val="left"/>
            </w:pPr>
            <w:r>
              <w:rPr>
                <w:rFonts w:cs="Times New Roman"/>
                <w:sz w:val="18"/>
              </w:rPr>
              <w:t>EC-04</w:t>
            </w:r>
          </w:p>
        </w:tc>
        <w:tc>
          <w:tcPr>
            <w:tcW w:w="4706" w:type="dxa"/>
            <w:tcMar>
              <w:top w:w="70" w:type="dxa"/>
              <w:left w:w="75" w:type="dxa"/>
              <w:bottom w:w="70" w:type="dxa"/>
              <w:right w:w="75" w:type="dxa"/>
            </w:tcMar>
            <w:vAlign w:val="center"/>
          </w:tcPr>
          <w:p w14:paraId="33CE7FC6" w14:textId="77777777" w:rsidR="003F459D" w:rsidRDefault="00000000">
            <w:pPr>
              <w:spacing w:after="0" w:line="252" w:lineRule="auto"/>
              <w:jc w:val="left"/>
            </w:pPr>
            <w:r>
              <w:rPr>
                <w:rFonts w:cs="Times New Roman"/>
                <w:sz w:val="18"/>
              </w:rPr>
              <w:t>SQL Server và database kiểm thử hoạt động ổn định.</w:t>
            </w:r>
          </w:p>
        </w:tc>
        <w:tc>
          <w:tcPr>
            <w:tcW w:w="3345" w:type="dxa"/>
            <w:tcMar>
              <w:top w:w="70" w:type="dxa"/>
              <w:left w:w="75" w:type="dxa"/>
              <w:bottom w:w="70" w:type="dxa"/>
              <w:right w:w="75" w:type="dxa"/>
            </w:tcMar>
            <w:vAlign w:val="center"/>
          </w:tcPr>
          <w:p w14:paraId="14088B8D" w14:textId="77777777" w:rsidR="003F459D" w:rsidRDefault="00000000">
            <w:pPr>
              <w:spacing w:after="0" w:line="252" w:lineRule="auto"/>
              <w:jc w:val="left"/>
            </w:pPr>
            <w:r>
              <w:rPr>
                <w:rFonts w:cs="Times New Roman"/>
                <w:sz w:val="18"/>
              </w:rPr>
              <w:t>Kết nối bằng SSMS và ứng dụng thành công.</w:t>
            </w:r>
          </w:p>
        </w:tc>
      </w:tr>
      <w:tr w:rsidR="003F459D" w14:paraId="346CF1DF" w14:textId="77777777">
        <w:trPr>
          <w:cantSplit/>
          <w:jc w:val="center"/>
        </w:trPr>
        <w:tc>
          <w:tcPr>
            <w:tcW w:w="850" w:type="dxa"/>
            <w:tcMar>
              <w:top w:w="70" w:type="dxa"/>
              <w:left w:w="75" w:type="dxa"/>
              <w:bottom w:w="70" w:type="dxa"/>
              <w:right w:w="75" w:type="dxa"/>
            </w:tcMar>
            <w:vAlign w:val="center"/>
          </w:tcPr>
          <w:p w14:paraId="39F02F31" w14:textId="77777777" w:rsidR="003F459D" w:rsidRDefault="00000000">
            <w:pPr>
              <w:spacing w:after="0" w:line="252" w:lineRule="auto"/>
              <w:jc w:val="left"/>
            </w:pPr>
            <w:r>
              <w:rPr>
                <w:rFonts w:cs="Times New Roman"/>
                <w:sz w:val="18"/>
              </w:rPr>
              <w:t>EC-05</w:t>
            </w:r>
          </w:p>
        </w:tc>
        <w:tc>
          <w:tcPr>
            <w:tcW w:w="4706" w:type="dxa"/>
            <w:tcMar>
              <w:top w:w="70" w:type="dxa"/>
              <w:left w:w="75" w:type="dxa"/>
              <w:bottom w:w="70" w:type="dxa"/>
              <w:right w:w="75" w:type="dxa"/>
            </w:tcMar>
            <w:vAlign w:val="center"/>
          </w:tcPr>
          <w:p w14:paraId="4E4F405E" w14:textId="77777777" w:rsidR="003F459D" w:rsidRDefault="00000000">
            <w:pPr>
              <w:spacing w:after="0" w:line="252" w:lineRule="auto"/>
            </w:pPr>
            <w:r>
              <w:rPr>
                <w:rFonts w:cs="Times New Roman"/>
                <w:sz w:val="18"/>
              </w:rPr>
              <w:t>Bản build đã vượt qua kiểm tra khởi động và các chức năng cốt lõi có thể mở được.</w:t>
            </w:r>
          </w:p>
        </w:tc>
        <w:tc>
          <w:tcPr>
            <w:tcW w:w="3345" w:type="dxa"/>
            <w:tcMar>
              <w:top w:w="70" w:type="dxa"/>
              <w:left w:w="75" w:type="dxa"/>
              <w:bottom w:w="70" w:type="dxa"/>
              <w:right w:w="75" w:type="dxa"/>
            </w:tcMar>
            <w:vAlign w:val="center"/>
          </w:tcPr>
          <w:p w14:paraId="5165409F" w14:textId="77777777" w:rsidR="003F459D" w:rsidRDefault="00000000">
            <w:pPr>
              <w:spacing w:after="0" w:line="252" w:lineRule="auto"/>
            </w:pPr>
            <w:r>
              <w:rPr>
                <w:rFonts w:cs="Times New Roman"/>
                <w:sz w:val="18"/>
              </w:rPr>
              <w:t>Smoke test không còn lỗi chặn toàn bộ quá trình kiểm thử.</w:t>
            </w:r>
          </w:p>
        </w:tc>
      </w:tr>
      <w:tr w:rsidR="003F459D" w14:paraId="2AEB3375" w14:textId="77777777">
        <w:trPr>
          <w:cantSplit/>
          <w:jc w:val="center"/>
        </w:trPr>
        <w:tc>
          <w:tcPr>
            <w:tcW w:w="850" w:type="dxa"/>
            <w:tcMar>
              <w:top w:w="70" w:type="dxa"/>
              <w:left w:w="75" w:type="dxa"/>
              <w:bottom w:w="70" w:type="dxa"/>
              <w:right w:w="75" w:type="dxa"/>
            </w:tcMar>
            <w:vAlign w:val="center"/>
          </w:tcPr>
          <w:p w14:paraId="5287D73F" w14:textId="77777777" w:rsidR="003F459D" w:rsidRDefault="00000000">
            <w:pPr>
              <w:spacing w:after="0" w:line="252" w:lineRule="auto"/>
              <w:jc w:val="left"/>
            </w:pPr>
            <w:r>
              <w:rPr>
                <w:rFonts w:cs="Times New Roman"/>
                <w:sz w:val="18"/>
              </w:rPr>
              <w:t>EC-06</w:t>
            </w:r>
          </w:p>
        </w:tc>
        <w:tc>
          <w:tcPr>
            <w:tcW w:w="4706" w:type="dxa"/>
            <w:tcMar>
              <w:top w:w="70" w:type="dxa"/>
              <w:left w:w="75" w:type="dxa"/>
              <w:bottom w:w="70" w:type="dxa"/>
              <w:right w:w="75" w:type="dxa"/>
            </w:tcMar>
            <w:vAlign w:val="center"/>
          </w:tcPr>
          <w:p w14:paraId="4059608E" w14:textId="77777777" w:rsidR="003F459D" w:rsidRDefault="00000000">
            <w:pPr>
              <w:spacing w:after="0" w:line="252" w:lineRule="auto"/>
              <w:jc w:val="left"/>
            </w:pPr>
            <w:r>
              <w:rPr>
                <w:rFonts w:cs="Times New Roman"/>
                <w:sz w:val="18"/>
              </w:rPr>
              <w:t>Tài khoản Admin, Staff và dữ liệu mẫu đã được chuẩn bị.</w:t>
            </w:r>
          </w:p>
        </w:tc>
        <w:tc>
          <w:tcPr>
            <w:tcW w:w="3345" w:type="dxa"/>
            <w:tcMar>
              <w:top w:w="70" w:type="dxa"/>
              <w:left w:w="75" w:type="dxa"/>
              <w:bottom w:w="70" w:type="dxa"/>
              <w:right w:w="75" w:type="dxa"/>
            </w:tcMar>
            <w:vAlign w:val="center"/>
          </w:tcPr>
          <w:p w14:paraId="3FDA0B2A" w14:textId="77777777" w:rsidR="003F459D" w:rsidRDefault="00000000">
            <w:pPr>
              <w:spacing w:after="0" w:line="252" w:lineRule="auto"/>
              <w:jc w:val="left"/>
            </w:pPr>
            <w:r>
              <w:rPr>
                <w:rFonts w:cs="Times New Roman"/>
                <w:sz w:val="18"/>
              </w:rPr>
              <w:t>Đăng nhập và truy vấn dữ liệu mẫu thành công.</w:t>
            </w:r>
          </w:p>
        </w:tc>
      </w:tr>
      <w:tr w:rsidR="003F459D" w14:paraId="7C3F4CC0" w14:textId="77777777">
        <w:trPr>
          <w:cantSplit/>
          <w:jc w:val="center"/>
        </w:trPr>
        <w:tc>
          <w:tcPr>
            <w:tcW w:w="850" w:type="dxa"/>
            <w:tcMar>
              <w:top w:w="70" w:type="dxa"/>
              <w:left w:w="75" w:type="dxa"/>
              <w:bottom w:w="70" w:type="dxa"/>
              <w:right w:w="75" w:type="dxa"/>
            </w:tcMar>
            <w:vAlign w:val="center"/>
          </w:tcPr>
          <w:p w14:paraId="1C21EA3F" w14:textId="77777777" w:rsidR="003F459D" w:rsidRDefault="00000000">
            <w:pPr>
              <w:spacing w:after="0" w:line="252" w:lineRule="auto"/>
              <w:jc w:val="left"/>
            </w:pPr>
            <w:r>
              <w:rPr>
                <w:rFonts w:cs="Times New Roman"/>
                <w:sz w:val="18"/>
              </w:rPr>
              <w:t>EC-07</w:t>
            </w:r>
          </w:p>
        </w:tc>
        <w:tc>
          <w:tcPr>
            <w:tcW w:w="4706" w:type="dxa"/>
            <w:tcMar>
              <w:top w:w="70" w:type="dxa"/>
              <w:left w:w="75" w:type="dxa"/>
              <w:bottom w:w="70" w:type="dxa"/>
              <w:right w:w="75" w:type="dxa"/>
            </w:tcMar>
            <w:vAlign w:val="center"/>
          </w:tcPr>
          <w:p w14:paraId="5C242516" w14:textId="77777777" w:rsidR="003F459D" w:rsidRDefault="00000000">
            <w:pPr>
              <w:spacing w:after="0" w:line="252" w:lineRule="auto"/>
              <w:jc w:val="left"/>
            </w:pPr>
            <w:r>
              <w:rPr>
                <w:rFonts w:cs="Times New Roman"/>
                <w:sz w:val="18"/>
              </w:rPr>
              <w:t>Bộ test case, checklist và defect log sẵn sàng.</w:t>
            </w:r>
          </w:p>
        </w:tc>
        <w:tc>
          <w:tcPr>
            <w:tcW w:w="3345" w:type="dxa"/>
            <w:tcMar>
              <w:top w:w="70" w:type="dxa"/>
              <w:left w:w="75" w:type="dxa"/>
              <w:bottom w:w="70" w:type="dxa"/>
              <w:right w:w="75" w:type="dxa"/>
            </w:tcMar>
            <w:vAlign w:val="center"/>
          </w:tcPr>
          <w:p w14:paraId="71AFB1A7" w14:textId="77777777" w:rsidR="003F459D" w:rsidRDefault="00000000">
            <w:pPr>
              <w:spacing w:after="0" w:line="252" w:lineRule="auto"/>
              <w:jc w:val="left"/>
            </w:pPr>
            <w:r>
              <w:rPr>
                <w:rFonts w:cs="Times New Roman"/>
                <w:sz w:val="18"/>
              </w:rPr>
              <w:t>Review biểu mẫu và đánh số phiên bản.</w:t>
            </w:r>
          </w:p>
        </w:tc>
      </w:tr>
      <w:tr w:rsidR="003F459D" w14:paraId="56BCFE97" w14:textId="77777777">
        <w:trPr>
          <w:cantSplit/>
          <w:jc w:val="center"/>
        </w:trPr>
        <w:tc>
          <w:tcPr>
            <w:tcW w:w="850" w:type="dxa"/>
            <w:tcMar>
              <w:top w:w="70" w:type="dxa"/>
              <w:left w:w="75" w:type="dxa"/>
              <w:bottom w:w="70" w:type="dxa"/>
              <w:right w:w="75" w:type="dxa"/>
            </w:tcMar>
            <w:vAlign w:val="center"/>
          </w:tcPr>
          <w:p w14:paraId="23704FF9" w14:textId="77777777" w:rsidR="003F459D" w:rsidRDefault="00000000">
            <w:pPr>
              <w:spacing w:after="0" w:line="252" w:lineRule="auto"/>
              <w:jc w:val="left"/>
            </w:pPr>
            <w:r>
              <w:rPr>
                <w:rFonts w:cs="Times New Roman"/>
                <w:sz w:val="18"/>
              </w:rPr>
              <w:t>EC-08</w:t>
            </w:r>
          </w:p>
        </w:tc>
        <w:tc>
          <w:tcPr>
            <w:tcW w:w="4706" w:type="dxa"/>
            <w:tcMar>
              <w:top w:w="70" w:type="dxa"/>
              <w:left w:w="75" w:type="dxa"/>
              <w:bottom w:w="70" w:type="dxa"/>
              <w:right w:w="75" w:type="dxa"/>
            </w:tcMar>
            <w:vAlign w:val="center"/>
          </w:tcPr>
          <w:p w14:paraId="26B8BE6D" w14:textId="77777777" w:rsidR="003F459D" w:rsidRDefault="00000000">
            <w:pPr>
              <w:spacing w:after="0" w:line="252" w:lineRule="auto"/>
              <w:jc w:val="left"/>
            </w:pPr>
            <w:r>
              <w:rPr>
                <w:rFonts w:cs="Times New Roman"/>
                <w:sz w:val="18"/>
              </w:rPr>
              <w:t>Công cụ kiểm thử đã được cài đặt và cấu hình.</w:t>
            </w:r>
          </w:p>
        </w:tc>
        <w:tc>
          <w:tcPr>
            <w:tcW w:w="3345" w:type="dxa"/>
            <w:tcMar>
              <w:top w:w="70" w:type="dxa"/>
              <w:left w:w="75" w:type="dxa"/>
              <w:bottom w:w="70" w:type="dxa"/>
              <w:right w:w="75" w:type="dxa"/>
            </w:tcMar>
            <w:vAlign w:val="center"/>
          </w:tcPr>
          <w:p w14:paraId="186E3391" w14:textId="77777777" w:rsidR="003F459D" w:rsidRDefault="00000000">
            <w:pPr>
              <w:spacing w:after="0" w:line="252" w:lineRule="auto"/>
              <w:jc w:val="left"/>
            </w:pPr>
            <w:r>
              <w:rPr>
                <w:rFonts w:cs="Times New Roman"/>
                <w:sz w:val="18"/>
              </w:rPr>
              <w:t>Visual Studio, SSMS, Excel, Git và công cụ chụp ảnh hoạt động.</w:t>
            </w:r>
          </w:p>
        </w:tc>
      </w:tr>
      <w:tr w:rsidR="003F459D" w14:paraId="1AC52509" w14:textId="77777777">
        <w:trPr>
          <w:cantSplit/>
          <w:jc w:val="center"/>
        </w:trPr>
        <w:tc>
          <w:tcPr>
            <w:tcW w:w="850" w:type="dxa"/>
            <w:tcMar>
              <w:top w:w="70" w:type="dxa"/>
              <w:left w:w="75" w:type="dxa"/>
              <w:bottom w:w="70" w:type="dxa"/>
              <w:right w:w="75" w:type="dxa"/>
            </w:tcMar>
            <w:vAlign w:val="center"/>
          </w:tcPr>
          <w:p w14:paraId="2B7FDA8C" w14:textId="77777777" w:rsidR="003F459D" w:rsidRDefault="00000000">
            <w:pPr>
              <w:spacing w:after="0" w:line="252" w:lineRule="auto"/>
              <w:jc w:val="left"/>
            </w:pPr>
            <w:r>
              <w:rPr>
                <w:rFonts w:cs="Times New Roman"/>
                <w:sz w:val="18"/>
              </w:rPr>
              <w:t>EC-09</w:t>
            </w:r>
          </w:p>
        </w:tc>
        <w:tc>
          <w:tcPr>
            <w:tcW w:w="4706" w:type="dxa"/>
            <w:tcMar>
              <w:top w:w="70" w:type="dxa"/>
              <w:left w:w="75" w:type="dxa"/>
              <w:bottom w:w="70" w:type="dxa"/>
              <w:right w:w="75" w:type="dxa"/>
            </w:tcMar>
            <w:vAlign w:val="center"/>
          </w:tcPr>
          <w:p w14:paraId="62EFF1B7" w14:textId="77777777" w:rsidR="003F459D" w:rsidRDefault="00000000">
            <w:pPr>
              <w:spacing w:after="0" w:line="252" w:lineRule="auto"/>
              <w:jc w:val="left"/>
            </w:pPr>
            <w:r>
              <w:rPr>
                <w:rFonts w:cs="Times New Roman"/>
                <w:sz w:val="18"/>
              </w:rPr>
              <w:t>Đã sao lưu dữ liệu trước vòng kiểm thử.</w:t>
            </w:r>
          </w:p>
        </w:tc>
        <w:tc>
          <w:tcPr>
            <w:tcW w:w="3345" w:type="dxa"/>
            <w:tcMar>
              <w:top w:w="70" w:type="dxa"/>
              <w:left w:w="75" w:type="dxa"/>
              <w:bottom w:w="70" w:type="dxa"/>
              <w:right w:w="75" w:type="dxa"/>
            </w:tcMar>
            <w:vAlign w:val="center"/>
          </w:tcPr>
          <w:p w14:paraId="2A18F6E9" w14:textId="77777777" w:rsidR="003F459D" w:rsidRDefault="00000000">
            <w:pPr>
              <w:spacing w:after="0" w:line="252" w:lineRule="auto"/>
              <w:jc w:val="left"/>
            </w:pPr>
            <w:r>
              <w:rPr>
                <w:rFonts w:cs="Times New Roman"/>
                <w:sz w:val="18"/>
              </w:rPr>
              <w:t>Có file backup hoặc script reset database test.</w:t>
            </w:r>
          </w:p>
        </w:tc>
      </w:tr>
    </w:tbl>
    <w:p w14:paraId="182A7C53" w14:textId="77777777" w:rsidR="003F459D" w:rsidRDefault="003F459D"/>
    <w:p w14:paraId="30F03C84" w14:textId="77777777" w:rsidR="003F459D" w:rsidRDefault="00000000">
      <w:pPr>
        <w:pStyle w:val="Heading3"/>
        <w:spacing w:after="80"/>
      </w:pPr>
      <w:r>
        <w:rPr>
          <w:rFonts w:ascii="Times New Roman" w:eastAsia="Times New Roman" w:hAnsi="Times New Roman" w:cs="Times New Roman"/>
        </w:rPr>
        <w:lastRenderedPageBreak/>
        <w:t>2.4.2. Tiêu chí tạm dừng và tiếp tục</w:t>
      </w:r>
    </w:p>
    <w:p w14:paraId="0B4E6EEB" w14:textId="77777777" w:rsidR="003F459D" w:rsidRDefault="00000000">
      <w:pPr>
        <w:keepNext/>
        <w:spacing w:before="60"/>
        <w:jc w:val="center"/>
      </w:pPr>
      <w:r>
        <w:rPr>
          <w:rFonts w:cs="Times New Roman"/>
          <w:b/>
          <w:i/>
          <w:sz w:val="22"/>
        </w:rPr>
        <w:t>Bảng 2.15. Điều kiện tạm dừng/tiếp tục</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665"/>
        <w:gridCol w:w="2891"/>
        <w:gridCol w:w="3345"/>
      </w:tblGrid>
      <w:tr w:rsidR="003F459D" w14:paraId="73D53D09" w14:textId="77777777">
        <w:trPr>
          <w:cantSplit/>
          <w:tblHeader/>
          <w:jc w:val="center"/>
        </w:trPr>
        <w:tc>
          <w:tcPr>
            <w:tcW w:w="2665" w:type="dxa"/>
            <w:shd w:val="clear" w:color="auto" w:fill="D9EAF7"/>
            <w:tcMar>
              <w:top w:w="70" w:type="dxa"/>
              <w:left w:w="75" w:type="dxa"/>
              <w:bottom w:w="70" w:type="dxa"/>
              <w:right w:w="75" w:type="dxa"/>
            </w:tcMar>
            <w:vAlign w:val="center"/>
          </w:tcPr>
          <w:p w14:paraId="5B01F47A" w14:textId="77777777" w:rsidR="003F459D" w:rsidRDefault="00000000">
            <w:pPr>
              <w:spacing w:after="0" w:line="252" w:lineRule="auto"/>
              <w:jc w:val="center"/>
            </w:pPr>
            <w:r>
              <w:rPr>
                <w:rFonts w:cs="Times New Roman"/>
                <w:b/>
                <w:sz w:val="18"/>
              </w:rPr>
              <w:t>Tình huống</w:t>
            </w:r>
          </w:p>
        </w:tc>
        <w:tc>
          <w:tcPr>
            <w:tcW w:w="2891" w:type="dxa"/>
            <w:shd w:val="clear" w:color="auto" w:fill="D9EAF7"/>
            <w:tcMar>
              <w:top w:w="70" w:type="dxa"/>
              <w:left w:w="75" w:type="dxa"/>
              <w:bottom w:w="70" w:type="dxa"/>
              <w:right w:w="75" w:type="dxa"/>
            </w:tcMar>
            <w:vAlign w:val="center"/>
          </w:tcPr>
          <w:p w14:paraId="750CD49E" w14:textId="77777777" w:rsidR="003F459D" w:rsidRDefault="00000000">
            <w:pPr>
              <w:spacing w:after="0" w:line="252" w:lineRule="auto"/>
              <w:jc w:val="center"/>
            </w:pPr>
            <w:r>
              <w:rPr>
                <w:rFonts w:cs="Times New Roman"/>
                <w:b/>
                <w:sz w:val="18"/>
              </w:rPr>
              <w:t>Quyết định</w:t>
            </w:r>
          </w:p>
        </w:tc>
        <w:tc>
          <w:tcPr>
            <w:tcW w:w="3345" w:type="dxa"/>
            <w:shd w:val="clear" w:color="auto" w:fill="D9EAF7"/>
            <w:tcMar>
              <w:top w:w="70" w:type="dxa"/>
              <w:left w:w="75" w:type="dxa"/>
              <w:bottom w:w="70" w:type="dxa"/>
              <w:right w:w="75" w:type="dxa"/>
            </w:tcMar>
            <w:vAlign w:val="center"/>
          </w:tcPr>
          <w:p w14:paraId="0845AB9C" w14:textId="77777777" w:rsidR="003F459D" w:rsidRDefault="00000000">
            <w:pPr>
              <w:spacing w:after="0" w:line="252" w:lineRule="auto"/>
              <w:jc w:val="center"/>
            </w:pPr>
            <w:r>
              <w:rPr>
                <w:rFonts w:cs="Times New Roman"/>
                <w:b/>
                <w:sz w:val="18"/>
              </w:rPr>
              <w:t>Điều kiện tiếp tục</w:t>
            </w:r>
          </w:p>
        </w:tc>
      </w:tr>
      <w:tr w:rsidR="003F459D" w14:paraId="48333B5C" w14:textId="77777777">
        <w:trPr>
          <w:cantSplit/>
          <w:jc w:val="center"/>
        </w:trPr>
        <w:tc>
          <w:tcPr>
            <w:tcW w:w="2665" w:type="dxa"/>
            <w:tcMar>
              <w:top w:w="70" w:type="dxa"/>
              <w:left w:w="75" w:type="dxa"/>
              <w:bottom w:w="70" w:type="dxa"/>
              <w:right w:w="75" w:type="dxa"/>
            </w:tcMar>
            <w:vAlign w:val="center"/>
          </w:tcPr>
          <w:p w14:paraId="56937968" w14:textId="77777777" w:rsidR="003F459D" w:rsidRDefault="00000000">
            <w:pPr>
              <w:spacing w:after="0" w:line="252" w:lineRule="auto"/>
              <w:jc w:val="left"/>
            </w:pPr>
            <w:r>
              <w:rPr>
                <w:rFonts w:cs="Times New Roman"/>
                <w:sz w:val="18"/>
              </w:rPr>
              <w:t>Ứng dụng không khởi động hoặc không đăng nhập được với mọi tài khoản.</w:t>
            </w:r>
          </w:p>
        </w:tc>
        <w:tc>
          <w:tcPr>
            <w:tcW w:w="2891" w:type="dxa"/>
            <w:tcMar>
              <w:top w:w="70" w:type="dxa"/>
              <w:left w:w="75" w:type="dxa"/>
              <w:bottom w:w="70" w:type="dxa"/>
              <w:right w:w="75" w:type="dxa"/>
            </w:tcMar>
            <w:vAlign w:val="center"/>
          </w:tcPr>
          <w:p w14:paraId="72A55D6D" w14:textId="77777777" w:rsidR="003F459D" w:rsidRDefault="00000000">
            <w:pPr>
              <w:spacing w:after="0" w:line="252" w:lineRule="auto"/>
              <w:jc w:val="left"/>
            </w:pPr>
            <w:r>
              <w:rPr>
                <w:rFonts w:cs="Times New Roman"/>
                <w:sz w:val="18"/>
              </w:rPr>
              <w:t>Tạm dừng kiểm thử hệ thống; ghi lỗi Blocker.</w:t>
            </w:r>
          </w:p>
        </w:tc>
        <w:tc>
          <w:tcPr>
            <w:tcW w:w="3345" w:type="dxa"/>
            <w:tcMar>
              <w:top w:w="70" w:type="dxa"/>
              <w:left w:w="75" w:type="dxa"/>
              <w:bottom w:w="70" w:type="dxa"/>
              <w:right w:w="75" w:type="dxa"/>
            </w:tcMar>
            <w:vAlign w:val="center"/>
          </w:tcPr>
          <w:p w14:paraId="4CFE05D9" w14:textId="77777777" w:rsidR="003F459D" w:rsidRDefault="00000000">
            <w:pPr>
              <w:spacing w:after="0" w:line="252" w:lineRule="auto"/>
              <w:jc w:val="left"/>
            </w:pPr>
            <w:r>
              <w:rPr>
                <w:rFonts w:cs="Times New Roman"/>
                <w:sz w:val="18"/>
              </w:rPr>
              <w:t>Có build mới, khởi động và đăng nhập smoke test thành công.</w:t>
            </w:r>
          </w:p>
        </w:tc>
      </w:tr>
      <w:tr w:rsidR="003F459D" w14:paraId="1FD28BA2" w14:textId="77777777">
        <w:trPr>
          <w:cantSplit/>
          <w:jc w:val="center"/>
        </w:trPr>
        <w:tc>
          <w:tcPr>
            <w:tcW w:w="2665" w:type="dxa"/>
            <w:tcMar>
              <w:top w:w="70" w:type="dxa"/>
              <w:left w:w="75" w:type="dxa"/>
              <w:bottom w:w="70" w:type="dxa"/>
              <w:right w:w="75" w:type="dxa"/>
            </w:tcMar>
            <w:vAlign w:val="center"/>
          </w:tcPr>
          <w:p w14:paraId="707916FB" w14:textId="77777777" w:rsidR="003F459D" w:rsidRDefault="00000000">
            <w:pPr>
              <w:spacing w:after="0" w:line="252" w:lineRule="auto"/>
              <w:jc w:val="left"/>
            </w:pPr>
            <w:r>
              <w:rPr>
                <w:rFonts w:cs="Times New Roman"/>
                <w:sz w:val="18"/>
              </w:rPr>
              <w:t>Không kết nối được SQL Server hoặc dữ liệu test bị hỏng.</w:t>
            </w:r>
          </w:p>
        </w:tc>
        <w:tc>
          <w:tcPr>
            <w:tcW w:w="2891" w:type="dxa"/>
            <w:tcMar>
              <w:top w:w="70" w:type="dxa"/>
              <w:left w:w="75" w:type="dxa"/>
              <w:bottom w:w="70" w:type="dxa"/>
              <w:right w:w="75" w:type="dxa"/>
            </w:tcMar>
            <w:vAlign w:val="center"/>
          </w:tcPr>
          <w:p w14:paraId="70737DDD" w14:textId="77777777" w:rsidR="003F459D" w:rsidRDefault="00000000">
            <w:pPr>
              <w:spacing w:after="0" w:line="252" w:lineRule="auto"/>
              <w:jc w:val="left"/>
            </w:pPr>
            <w:r>
              <w:rPr>
                <w:rFonts w:cs="Times New Roman"/>
                <w:sz w:val="18"/>
              </w:rPr>
              <w:t>Tạm dừng các ca phụ thuộc dữ liệu.</w:t>
            </w:r>
          </w:p>
        </w:tc>
        <w:tc>
          <w:tcPr>
            <w:tcW w:w="3345" w:type="dxa"/>
            <w:tcMar>
              <w:top w:w="70" w:type="dxa"/>
              <w:left w:w="75" w:type="dxa"/>
              <w:bottom w:w="70" w:type="dxa"/>
              <w:right w:w="75" w:type="dxa"/>
            </w:tcMar>
            <w:vAlign w:val="center"/>
          </w:tcPr>
          <w:p w14:paraId="19B069AB" w14:textId="77777777" w:rsidR="003F459D" w:rsidRDefault="00000000">
            <w:pPr>
              <w:spacing w:after="0" w:line="252" w:lineRule="auto"/>
              <w:jc w:val="left"/>
            </w:pPr>
            <w:r>
              <w:rPr>
                <w:rFonts w:cs="Times New Roman"/>
                <w:sz w:val="18"/>
              </w:rPr>
              <w:t>Kết nối được khôi phục, database restore/reset thành công.</w:t>
            </w:r>
          </w:p>
        </w:tc>
      </w:tr>
      <w:tr w:rsidR="003F459D" w14:paraId="14E6E235" w14:textId="77777777">
        <w:trPr>
          <w:cantSplit/>
          <w:jc w:val="center"/>
        </w:trPr>
        <w:tc>
          <w:tcPr>
            <w:tcW w:w="2665" w:type="dxa"/>
            <w:tcMar>
              <w:top w:w="70" w:type="dxa"/>
              <w:left w:w="75" w:type="dxa"/>
              <w:bottom w:w="70" w:type="dxa"/>
              <w:right w:w="75" w:type="dxa"/>
            </w:tcMar>
            <w:vAlign w:val="center"/>
          </w:tcPr>
          <w:p w14:paraId="6B437667" w14:textId="77777777" w:rsidR="003F459D" w:rsidRDefault="00000000">
            <w:pPr>
              <w:spacing w:after="0" w:line="252" w:lineRule="auto"/>
              <w:jc w:val="left"/>
            </w:pPr>
            <w:r>
              <w:rPr>
                <w:rFonts w:cs="Times New Roman"/>
                <w:sz w:val="18"/>
              </w:rPr>
              <w:t>Lỗi làm mất dữ liệu hoặc sai tồn kho trên diện rộng.</w:t>
            </w:r>
          </w:p>
        </w:tc>
        <w:tc>
          <w:tcPr>
            <w:tcW w:w="2891" w:type="dxa"/>
            <w:tcMar>
              <w:top w:w="70" w:type="dxa"/>
              <w:left w:w="75" w:type="dxa"/>
              <w:bottom w:w="70" w:type="dxa"/>
              <w:right w:w="75" w:type="dxa"/>
            </w:tcMar>
            <w:vAlign w:val="center"/>
          </w:tcPr>
          <w:p w14:paraId="1622423C" w14:textId="77777777" w:rsidR="003F459D" w:rsidRDefault="00000000">
            <w:pPr>
              <w:spacing w:after="0" w:line="252" w:lineRule="auto"/>
              <w:jc w:val="left"/>
            </w:pPr>
            <w:r>
              <w:rPr>
                <w:rFonts w:cs="Times New Roman"/>
                <w:sz w:val="18"/>
              </w:rPr>
              <w:t>Dừng phân hệ liên quan để tránh làm sai thêm dữ liệu.</w:t>
            </w:r>
          </w:p>
        </w:tc>
        <w:tc>
          <w:tcPr>
            <w:tcW w:w="3345" w:type="dxa"/>
            <w:tcMar>
              <w:top w:w="70" w:type="dxa"/>
              <w:left w:w="75" w:type="dxa"/>
              <w:bottom w:w="70" w:type="dxa"/>
              <w:right w:w="75" w:type="dxa"/>
            </w:tcMar>
            <w:vAlign w:val="center"/>
          </w:tcPr>
          <w:p w14:paraId="3B53B22B" w14:textId="77777777" w:rsidR="003F459D" w:rsidRDefault="00000000">
            <w:pPr>
              <w:spacing w:after="0" w:line="252" w:lineRule="auto"/>
              <w:jc w:val="left"/>
            </w:pPr>
            <w:r>
              <w:rPr>
                <w:rFonts w:cs="Times New Roman"/>
                <w:sz w:val="18"/>
              </w:rPr>
              <w:t>Lỗi được sửa, có transaction hoặc cơ chế phục hồi và retest Pass.</w:t>
            </w:r>
          </w:p>
        </w:tc>
      </w:tr>
      <w:tr w:rsidR="003F459D" w14:paraId="6FECF846" w14:textId="77777777">
        <w:trPr>
          <w:cantSplit/>
          <w:jc w:val="center"/>
        </w:trPr>
        <w:tc>
          <w:tcPr>
            <w:tcW w:w="2665" w:type="dxa"/>
            <w:tcMar>
              <w:top w:w="70" w:type="dxa"/>
              <w:left w:w="75" w:type="dxa"/>
              <w:bottom w:w="70" w:type="dxa"/>
              <w:right w:w="75" w:type="dxa"/>
            </w:tcMar>
            <w:vAlign w:val="center"/>
          </w:tcPr>
          <w:p w14:paraId="7880C2C6" w14:textId="77777777" w:rsidR="003F459D" w:rsidRDefault="00000000">
            <w:pPr>
              <w:spacing w:after="0" w:line="252" w:lineRule="auto"/>
              <w:jc w:val="left"/>
            </w:pPr>
            <w:r>
              <w:rPr>
                <w:rFonts w:cs="Times New Roman"/>
                <w:sz w:val="18"/>
              </w:rPr>
              <w:t>Trên 30% ca P1 bị Blocked bởi cùng một lỗi.</w:t>
            </w:r>
          </w:p>
        </w:tc>
        <w:tc>
          <w:tcPr>
            <w:tcW w:w="2891" w:type="dxa"/>
            <w:tcMar>
              <w:top w:w="70" w:type="dxa"/>
              <w:left w:w="75" w:type="dxa"/>
              <w:bottom w:w="70" w:type="dxa"/>
              <w:right w:w="75" w:type="dxa"/>
            </w:tcMar>
            <w:vAlign w:val="center"/>
          </w:tcPr>
          <w:p w14:paraId="7EBD169E" w14:textId="77777777" w:rsidR="003F459D" w:rsidRDefault="00000000">
            <w:pPr>
              <w:spacing w:after="0" w:line="252" w:lineRule="auto"/>
              <w:jc w:val="left"/>
            </w:pPr>
            <w:r>
              <w:rPr>
                <w:rFonts w:cs="Times New Roman"/>
                <w:sz w:val="18"/>
              </w:rPr>
              <w:t>Tạm dừng vòng kiểm thử và trả build cho nhóm phát triển.</w:t>
            </w:r>
          </w:p>
        </w:tc>
        <w:tc>
          <w:tcPr>
            <w:tcW w:w="3345" w:type="dxa"/>
            <w:tcMar>
              <w:top w:w="70" w:type="dxa"/>
              <w:left w:w="75" w:type="dxa"/>
              <w:bottom w:w="70" w:type="dxa"/>
              <w:right w:w="75" w:type="dxa"/>
            </w:tcMar>
            <w:vAlign w:val="center"/>
          </w:tcPr>
          <w:p w14:paraId="3719B2CB" w14:textId="77777777" w:rsidR="003F459D" w:rsidRDefault="00000000">
            <w:pPr>
              <w:spacing w:after="0" w:line="252" w:lineRule="auto"/>
              <w:jc w:val="left"/>
            </w:pPr>
            <w:r>
              <w:rPr>
                <w:rFonts w:cs="Times New Roman"/>
                <w:sz w:val="18"/>
              </w:rPr>
              <w:t>Lỗi gốc được sửa và smoke test đạt.</w:t>
            </w:r>
          </w:p>
        </w:tc>
      </w:tr>
      <w:tr w:rsidR="003F459D" w14:paraId="005A8C9E" w14:textId="77777777">
        <w:trPr>
          <w:cantSplit/>
          <w:jc w:val="center"/>
        </w:trPr>
        <w:tc>
          <w:tcPr>
            <w:tcW w:w="2665" w:type="dxa"/>
            <w:tcMar>
              <w:top w:w="70" w:type="dxa"/>
              <w:left w:w="75" w:type="dxa"/>
              <w:bottom w:w="70" w:type="dxa"/>
              <w:right w:w="75" w:type="dxa"/>
            </w:tcMar>
            <w:vAlign w:val="center"/>
          </w:tcPr>
          <w:p w14:paraId="70FD9029" w14:textId="77777777" w:rsidR="003F459D" w:rsidRDefault="00000000">
            <w:pPr>
              <w:spacing w:after="0" w:line="252" w:lineRule="auto"/>
              <w:jc w:val="left"/>
            </w:pPr>
            <w:r>
              <w:rPr>
                <w:rFonts w:cs="Times New Roman"/>
                <w:sz w:val="18"/>
              </w:rPr>
              <w:t>Yêu cầu nghiệp vụ thay đổi nhưng chưa được xác nhận.</w:t>
            </w:r>
          </w:p>
        </w:tc>
        <w:tc>
          <w:tcPr>
            <w:tcW w:w="2891" w:type="dxa"/>
            <w:tcMar>
              <w:top w:w="70" w:type="dxa"/>
              <w:left w:w="75" w:type="dxa"/>
              <w:bottom w:w="70" w:type="dxa"/>
              <w:right w:w="75" w:type="dxa"/>
            </w:tcMar>
            <w:vAlign w:val="center"/>
          </w:tcPr>
          <w:p w14:paraId="4A90631D" w14:textId="77777777" w:rsidR="003F459D" w:rsidRDefault="00000000">
            <w:pPr>
              <w:spacing w:after="0" w:line="252" w:lineRule="auto"/>
              <w:jc w:val="left"/>
            </w:pPr>
            <w:r>
              <w:rPr>
                <w:rFonts w:cs="Times New Roman"/>
                <w:sz w:val="18"/>
              </w:rPr>
              <w:t>Tạm dừng thiết kế/thực thi ca liên quan.</w:t>
            </w:r>
          </w:p>
        </w:tc>
        <w:tc>
          <w:tcPr>
            <w:tcW w:w="3345" w:type="dxa"/>
            <w:tcMar>
              <w:top w:w="70" w:type="dxa"/>
              <w:left w:w="75" w:type="dxa"/>
              <w:bottom w:w="70" w:type="dxa"/>
              <w:right w:w="75" w:type="dxa"/>
            </w:tcMar>
            <w:vAlign w:val="center"/>
          </w:tcPr>
          <w:p w14:paraId="203730DF" w14:textId="77777777" w:rsidR="003F459D" w:rsidRDefault="00000000">
            <w:pPr>
              <w:spacing w:after="0" w:line="252" w:lineRule="auto"/>
              <w:jc w:val="left"/>
            </w:pPr>
            <w:r>
              <w:rPr>
                <w:rFonts w:cs="Times New Roman"/>
                <w:sz w:val="18"/>
              </w:rPr>
              <w:t>Yêu cầu mới được thống nhất và test case được cập nhật phiên bản.</w:t>
            </w:r>
          </w:p>
        </w:tc>
      </w:tr>
    </w:tbl>
    <w:p w14:paraId="2CD14651" w14:textId="77777777" w:rsidR="003F459D" w:rsidRDefault="003F459D"/>
    <w:p w14:paraId="73835EC0" w14:textId="77777777" w:rsidR="003F459D" w:rsidRDefault="00000000">
      <w:pPr>
        <w:pStyle w:val="Heading3"/>
        <w:spacing w:after="80"/>
      </w:pPr>
      <w:r>
        <w:rPr>
          <w:rFonts w:ascii="Times New Roman" w:eastAsia="Times New Roman" w:hAnsi="Times New Roman" w:cs="Times New Roman"/>
        </w:rPr>
        <w:t>2.4.3. Tiêu chí kết thúc kiểm thử - Exit Criteria</w:t>
      </w:r>
    </w:p>
    <w:p w14:paraId="11D6E55D" w14:textId="77777777" w:rsidR="003F459D" w:rsidRDefault="00000000">
      <w:pPr>
        <w:keepNext/>
        <w:spacing w:before="60"/>
        <w:jc w:val="center"/>
      </w:pPr>
      <w:r>
        <w:rPr>
          <w:rFonts w:cs="Times New Roman"/>
          <w:b/>
          <w:i/>
          <w:sz w:val="22"/>
        </w:rPr>
        <w:t>Bảng 2.16. Tiêu chí kết thúc</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0"/>
        <w:gridCol w:w="4309"/>
        <w:gridCol w:w="3742"/>
      </w:tblGrid>
      <w:tr w:rsidR="003F459D" w14:paraId="3E422460" w14:textId="77777777">
        <w:trPr>
          <w:cantSplit/>
          <w:tblHeader/>
          <w:jc w:val="center"/>
        </w:trPr>
        <w:tc>
          <w:tcPr>
            <w:tcW w:w="850" w:type="dxa"/>
            <w:shd w:val="clear" w:color="auto" w:fill="D9EAF7"/>
            <w:tcMar>
              <w:top w:w="70" w:type="dxa"/>
              <w:left w:w="75" w:type="dxa"/>
              <w:bottom w:w="70" w:type="dxa"/>
              <w:right w:w="75" w:type="dxa"/>
            </w:tcMar>
            <w:vAlign w:val="center"/>
          </w:tcPr>
          <w:p w14:paraId="7C29CCC4" w14:textId="77777777" w:rsidR="003F459D" w:rsidRDefault="00000000">
            <w:pPr>
              <w:spacing w:after="0" w:line="252" w:lineRule="auto"/>
              <w:jc w:val="center"/>
            </w:pPr>
            <w:r>
              <w:rPr>
                <w:rFonts w:cs="Times New Roman"/>
                <w:b/>
                <w:sz w:val="18"/>
              </w:rPr>
              <w:t>Mã</w:t>
            </w:r>
          </w:p>
        </w:tc>
        <w:tc>
          <w:tcPr>
            <w:tcW w:w="4309" w:type="dxa"/>
            <w:shd w:val="clear" w:color="auto" w:fill="D9EAF7"/>
            <w:tcMar>
              <w:top w:w="70" w:type="dxa"/>
              <w:left w:w="75" w:type="dxa"/>
              <w:bottom w:w="70" w:type="dxa"/>
              <w:right w:w="75" w:type="dxa"/>
            </w:tcMar>
            <w:vAlign w:val="center"/>
          </w:tcPr>
          <w:p w14:paraId="6AA16CF1" w14:textId="77777777" w:rsidR="003F459D" w:rsidRDefault="00000000">
            <w:pPr>
              <w:spacing w:after="0" w:line="252" w:lineRule="auto"/>
              <w:jc w:val="center"/>
            </w:pPr>
            <w:r>
              <w:rPr>
                <w:rFonts w:cs="Times New Roman"/>
                <w:b/>
                <w:sz w:val="18"/>
              </w:rPr>
              <w:t>Tiêu chí</w:t>
            </w:r>
          </w:p>
        </w:tc>
        <w:tc>
          <w:tcPr>
            <w:tcW w:w="3742" w:type="dxa"/>
            <w:shd w:val="clear" w:color="auto" w:fill="D9EAF7"/>
            <w:tcMar>
              <w:top w:w="70" w:type="dxa"/>
              <w:left w:w="75" w:type="dxa"/>
              <w:bottom w:w="70" w:type="dxa"/>
              <w:right w:w="75" w:type="dxa"/>
            </w:tcMar>
            <w:vAlign w:val="center"/>
          </w:tcPr>
          <w:p w14:paraId="4DDD4F90" w14:textId="77777777" w:rsidR="003F459D" w:rsidRDefault="00000000">
            <w:pPr>
              <w:spacing w:after="0" w:line="252" w:lineRule="auto"/>
              <w:jc w:val="center"/>
            </w:pPr>
            <w:r>
              <w:rPr>
                <w:rFonts w:cs="Times New Roman"/>
                <w:b/>
                <w:sz w:val="18"/>
              </w:rPr>
              <w:t>Ngưỡng chấp nhận</w:t>
            </w:r>
          </w:p>
        </w:tc>
      </w:tr>
      <w:tr w:rsidR="003F459D" w14:paraId="0D0C3D68" w14:textId="77777777">
        <w:trPr>
          <w:cantSplit/>
          <w:jc w:val="center"/>
        </w:trPr>
        <w:tc>
          <w:tcPr>
            <w:tcW w:w="850" w:type="dxa"/>
            <w:tcMar>
              <w:top w:w="70" w:type="dxa"/>
              <w:left w:w="75" w:type="dxa"/>
              <w:bottom w:w="70" w:type="dxa"/>
              <w:right w:w="75" w:type="dxa"/>
            </w:tcMar>
            <w:vAlign w:val="center"/>
          </w:tcPr>
          <w:p w14:paraId="0A7A4148" w14:textId="77777777" w:rsidR="003F459D" w:rsidRDefault="00000000">
            <w:pPr>
              <w:spacing w:after="0" w:line="252" w:lineRule="auto"/>
              <w:jc w:val="left"/>
            </w:pPr>
            <w:r>
              <w:rPr>
                <w:rFonts w:cs="Times New Roman"/>
                <w:sz w:val="18"/>
              </w:rPr>
              <w:t>XC-01</w:t>
            </w:r>
          </w:p>
        </w:tc>
        <w:tc>
          <w:tcPr>
            <w:tcW w:w="4309" w:type="dxa"/>
            <w:tcMar>
              <w:top w:w="70" w:type="dxa"/>
              <w:left w:w="75" w:type="dxa"/>
              <w:bottom w:w="70" w:type="dxa"/>
              <w:right w:w="75" w:type="dxa"/>
            </w:tcMar>
            <w:vAlign w:val="center"/>
          </w:tcPr>
          <w:p w14:paraId="0F2728CC" w14:textId="77777777" w:rsidR="003F459D" w:rsidRDefault="00000000">
            <w:pPr>
              <w:spacing w:after="0" w:line="252" w:lineRule="auto"/>
              <w:jc w:val="left"/>
            </w:pPr>
            <w:r>
              <w:rPr>
                <w:rFonts w:cs="Times New Roman"/>
                <w:sz w:val="18"/>
              </w:rPr>
              <w:t>Thực thi test case chức năng.</w:t>
            </w:r>
          </w:p>
        </w:tc>
        <w:tc>
          <w:tcPr>
            <w:tcW w:w="3742" w:type="dxa"/>
            <w:tcMar>
              <w:top w:w="70" w:type="dxa"/>
              <w:left w:w="75" w:type="dxa"/>
              <w:bottom w:w="70" w:type="dxa"/>
              <w:right w:w="75" w:type="dxa"/>
            </w:tcMar>
            <w:vAlign w:val="center"/>
          </w:tcPr>
          <w:p w14:paraId="6C54D214" w14:textId="77777777" w:rsidR="003F459D" w:rsidRDefault="00000000">
            <w:pPr>
              <w:spacing w:after="0" w:line="252" w:lineRule="auto"/>
              <w:jc w:val="left"/>
            </w:pPr>
            <w:r>
              <w:rPr>
                <w:rFonts w:cs="Times New Roman"/>
                <w:sz w:val="18"/>
              </w:rPr>
              <w:t>100% test case thuộc phạm vi hệ thống đã được chạy hoặc có lý do Blocked được phê duyệt.</w:t>
            </w:r>
          </w:p>
        </w:tc>
      </w:tr>
      <w:tr w:rsidR="003F459D" w14:paraId="3F5CBFBD" w14:textId="77777777">
        <w:trPr>
          <w:cantSplit/>
          <w:jc w:val="center"/>
        </w:trPr>
        <w:tc>
          <w:tcPr>
            <w:tcW w:w="850" w:type="dxa"/>
            <w:tcMar>
              <w:top w:w="70" w:type="dxa"/>
              <w:left w:w="75" w:type="dxa"/>
              <w:bottom w:w="70" w:type="dxa"/>
              <w:right w:w="75" w:type="dxa"/>
            </w:tcMar>
            <w:vAlign w:val="center"/>
          </w:tcPr>
          <w:p w14:paraId="299C873D" w14:textId="77777777" w:rsidR="003F459D" w:rsidRDefault="00000000">
            <w:pPr>
              <w:spacing w:after="0" w:line="252" w:lineRule="auto"/>
              <w:jc w:val="left"/>
            </w:pPr>
            <w:r>
              <w:rPr>
                <w:rFonts w:cs="Times New Roman"/>
                <w:sz w:val="18"/>
              </w:rPr>
              <w:t>XC-02</w:t>
            </w:r>
          </w:p>
        </w:tc>
        <w:tc>
          <w:tcPr>
            <w:tcW w:w="4309" w:type="dxa"/>
            <w:tcMar>
              <w:top w:w="70" w:type="dxa"/>
              <w:left w:w="75" w:type="dxa"/>
              <w:bottom w:w="70" w:type="dxa"/>
              <w:right w:w="75" w:type="dxa"/>
            </w:tcMar>
            <w:vAlign w:val="center"/>
          </w:tcPr>
          <w:p w14:paraId="74FCFB6F" w14:textId="77777777" w:rsidR="003F459D" w:rsidRDefault="00000000">
            <w:pPr>
              <w:spacing w:after="0" w:line="252" w:lineRule="auto"/>
              <w:jc w:val="left"/>
            </w:pPr>
            <w:r>
              <w:rPr>
                <w:rFonts w:cs="Times New Roman"/>
                <w:sz w:val="18"/>
              </w:rPr>
              <w:t>Tỷ lệ Pass chức năng cốt lõi.</w:t>
            </w:r>
          </w:p>
        </w:tc>
        <w:tc>
          <w:tcPr>
            <w:tcW w:w="3742" w:type="dxa"/>
            <w:tcMar>
              <w:top w:w="70" w:type="dxa"/>
              <w:left w:w="75" w:type="dxa"/>
              <w:bottom w:w="70" w:type="dxa"/>
              <w:right w:w="75" w:type="dxa"/>
            </w:tcMar>
            <w:vAlign w:val="center"/>
          </w:tcPr>
          <w:p w14:paraId="2846CE15" w14:textId="77777777" w:rsidR="003F459D" w:rsidRDefault="00000000">
            <w:pPr>
              <w:spacing w:after="0" w:line="252" w:lineRule="auto"/>
              <w:jc w:val="left"/>
            </w:pPr>
            <w:r>
              <w:rPr>
                <w:rFonts w:cs="Times New Roman"/>
                <w:sz w:val="18"/>
              </w:rPr>
              <w:t>Tối thiểu 95%.</w:t>
            </w:r>
          </w:p>
        </w:tc>
      </w:tr>
      <w:tr w:rsidR="003F459D" w14:paraId="5DCDE4A8" w14:textId="77777777">
        <w:trPr>
          <w:cantSplit/>
          <w:jc w:val="center"/>
        </w:trPr>
        <w:tc>
          <w:tcPr>
            <w:tcW w:w="850" w:type="dxa"/>
            <w:tcMar>
              <w:top w:w="70" w:type="dxa"/>
              <w:left w:w="75" w:type="dxa"/>
              <w:bottom w:w="70" w:type="dxa"/>
              <w:right w:w="75" w:type="dxa"/>
            </w:tcMar>
            <w:vAlign w:val="center"/>
          </w:tcPr>
          <w:p w14:paraId="643493C5" w14:textId="77777777" w:rsidR="003F459D" w:rsidRDefault="00000000">
            <w:pPr>
              <w:spacing w:after="0" w:line="252" w:lineRule="auto"/>
              <w:jc w:val="left"/>
            </w:pPr>
            <w:r>
              <w:rPr>
                <w:rFonts w:cs="Times New Roman"/>
                <w:sz w:val="18"/>
              </w:rPr>
              <w:t>XC-03</w:t>
            </w:r>
          </w:p>
        </w:tc>
        <w:tc>
          <w:tcPr>
            <w:tcW w:w="4309" w:type="dxa"/>
            <w:tcMar>
              <w:top w:w="70" w:type="dxa"/>
              <w:left w:w="75" w:type="dxa"/>
              <w:bottom w:w="70" w:type="dxa"/>
              <w:right w:w="75" w:type="dxa"/>
            </w:tcMar>
            <w:vAlign w:val="center"/>
          </w:tcPr>
          <w:p w14:paraId="5015CBCD" w14:textId="77777777" w:rsidR="003F459D" w:rsidRDefault="00000000">
            <w:pPr>
              <w:spacing w:after="0" w:line="252" w:lineRule="auto"/>
              <w:jc w:val="left"/>
            </w:pPr>
            <w:r>
              <w:rPr>
                <w:rFonts w:cs="Times New Roman"/>
                <w:sz w:val="18"/>
              </w:rPr>
              <w:t>Lỗi Critical/Blocker.</w:t>
            </w:r>
          </w:p>
        </w:tc>
        <w:tc>
          <w:tcPr>
            <w:tcW w:w="3742" w:type="dxa"/>
            <w:tcMar>
              <w:top w:w="70" w:type="dxa"/>
              <w:left w:w="75" w:type="dxa"/>
              <w:bottom w:w="70" w:type="dxa"/>
              <w:right w:w="75" w:type="dxa"/>
            </w:tcMar>
            <w:vAlign w:val="center"/>
          </w:tcPr>
          <w:p w14:paraId="6F384C24" w14:textId="77777777" w:rsidR="003F459D" w:rsidRDefault="00000000">
            <w:pPr>
              <w:spacing w:after="0" w:line="252" w:lineRule="auto"/>
              <w:jc w:val="left"/>
            </w:pPr>
            <w:r>
              <w:rPr>
                <w:rFonts w:cs="Times New Roman"/>
                <w:sz w:val="18"/>
              </w:rPr>
              <w:t>0 lỗi mở.</w:t>
            </w:r>
          </w:p>
        </w:tc>
      </w:tr>
      <w:tr w:rsidR="003F459D" w14:paraId="445243BA" w14:textId="77777777">
        <w:trPr>
          <w:cantSplit/>
          <w:jc w:val="center"/>
        </w:trPr>
        <w:tc>
          <w:tcPr>
            <w:tcW w:w="850" w:type="dxa"/>
            <w:tcMar>
              <w:top w:w="70" w:type="dxa"/>
              <w:left w:w="75" w:type="dxa"/>
              <w:bottom w:w="70" w:type="dxa"/>
              <w:right w:w="75" w:type="dxa"/>
            </w:tcMar>
            <w:vAlign w:val="center"/>
          </w:tcPr>
          <w:p w14:paraId="3EC9EA4E" w14:textId="77777777" w:rsidR="003F459D" w:rsidRDefault="00000000">
            <w:pPr>
              <w:spacing w:after="0" w:line="252" w:lineRule="auto"/>
              <w:jc w:val="left"/>
            </w:pPr>
            <w:r>
              <w:rPr>
                <w:rFonts w:cs="Times New Roman"/>
                <w:sz w:val="18"/>
              </w:rPr>
              <w:t>XC-04</w:t>
            </w:r>
          </w:p>
        </w:tc>
        <w:tc>
          <w:tcPr>
            <w:tcW w:w="4309" w:type="dxa"/>
            <w:tcMar>
              <w:top w:w="70" w:type="dxa"/>
              <w:left w:w="75" w:type="dxa"/>
              <w:bottom w:w="70" w:type="dxa"/>
              <w:right w:w="75" w:type="dxa"/>
            </w:tcMar>
            <w:vAlign w:val="center"/>
          </w:tcPr>
          <w:p w14:paraId="632E940A" w14:textId="77777777" w:rsidR="003F459D" w:rsidRDefault="00000000">
            <w:pPr>
              <w:spacing w:after="0" w:line="252" w:lineRule="auto"/>
              <w:jc w:val="left"/>
            </w:pPr>
            <w:r>
              <w:rPr>
                <w:rFonts w:cs="Times New Roman"/>
                <w:sz w:val="18"/>
              </w:rPr>
              <w:t>Lỗi High/Major.</w:t>
            </w:r>
          </w:p>
        </w:tc>
        <w:tc>
          <w:tcPr>
            <w:tcW w:w="3742" w:type="dxa"/>
            <w:tcMar>
              <w:top w:w="70" w:type="dxa"/>
              <w:left w:w="75" w:type="dxa"/>
              <w:bottom w:w="70" w:type="dxa"/>
              <w:right w:w="75" w:type="dxa"/>
            </w:tcMar>
            <w:vAlign w:val="center"/>
          </w:tcPr>
          <w:p w14:paraId="0CF23E72" w14:textId="77777777" w:rsidR="003F459D" w:rsidRDefault="00000000">
            <w:pPr>
              <w:spacing w:after="0" w:line="252" w:lineRule="auto"/>
              <w:jc w:val="left"/>
            </w:pPr>
            <w:r>
              <w:rPr>
                <w:rFonts w:cs="Times New Roman"/>
                <w:sz w:val="18"/>
              </w:rPr>
              <w:t>0 lỗi mở chưa được chấp nhận chính thức.</w:t>
            </w:r>
          </w:p>
        </w:tc>
      </w:tr>
      <w:tr w:rsidR="003F459D" w14:paraId="582718DB" w14:textId="77777777">
        <w:trPr>
          <w:cantSplit/>
          <w:jc w:val="center"/>
        </w:trPr>
        <w:tc>
          <w:tcPr>
            <w:tcW w:w="850" w:type="dxa"/>
            <w:tcMar>
              <w:top w:w="70" w:type="dxa"/>
              <w:left w:w="75" w:type="dxa"/>
              <w:bottom w:w="70" w:type="dxa"/>
              <w:right w:w="75" w:type="dxa"/>
            </w:tcMar>
            <w:vAlign w:val="center"/>
          </w:tcPr>
          <w:p w14:paraId="22FD05C6" w14:textId="77777777" w:rsidR="003F459D" w:rsidRDefault="00000000">
            <w:pPr>
              <w:spacing w:after="0" w:line="252" w:lineRule="auto"/>
              <w:jc w:val="left"/>
            </w:pPr>
            <w:r>
              <w:rPr>
                <w:rFonts w:cs="Times New Roman"/>
                <w:sz w:val="18"/>
              </w:rPr>
              <w:t>XC-05</w:t>
            </w:r>
          </w:p>
        </w:tc>
        <w:tc>
          <w:tcPr>
            <w:tcW w:w="4309" w:type="dxa"/>
            <w:tcMar>
              <w:top w:w="70" w:type="dxa"/>
              <w:left w:w="75" w:type="dxa"/>
              <w:bottom w:w="70" w:type="dxa"/>
              <w:right w:w="75" w:type="dxa"/>
            </w:tcMar>
            <w:vAlign w:val="center"/>
          </w:tcPr>
          <w:p w14:paraId="5FD3302E" w14:textId="77777777" w:rsidR="003F459D" w:rsidRDefault="00000000">
            <w:pPr>
              <w:spacing w:after="0" w:line="252" w:lineRule="auto"/>
              <w:jc w:val="left"/>
            </w:pPr>
            <w:r>
              <w:rPr>
                <w:rFonts w:cs="Times New Roman"/>
                <w:sz w:val="18"/>
              </w:rPr>
              <w:t>Lỗi Medium/Low còn tồn.</w:t>
            </w:r>
          </w:p>
        </w:tc>
        <w:tc>
          <w:tcPr>
            <w:tcW w:w="3742" w:type="dxa"/>
            <w:tcMar>
              <w:top w:w="70" w:type="dxa"/>
              <w:left w:w="75" w:type="dxa"/>
              <w:bottom w:w="70" w:type="dxa"/>
              <w:right w:w="75" w:type="dxa"/>
            </w:tcMar>
            <w:vAlign w:val="center"/>
          </w:tcPr>
          <w:p w14:paraId="43EC37D7" w14:textId="77777777" w:rsidR="003F459D" w:rsidRDefault="00000000">
            <w:pPr>
              <w:spacing w:after="0" w:line="252" w:lineRule="auto"/>
              <w:jc w:val="left"/>
            </w:pPr>
            <w:r>
              <w:rPr>
                <w:rFonts w:cs="Times New Roman"/>
                <w:sz w:val="18"/>
              </w:rPr>
              <w:t>Đã được thống nhất về ảnh hưởng, hướng xử lý và thời hạn.</w:t>
            </w:r>
          </w:p>
        </w:tc>
      </w:tr>
      <w:tr w:rsidR="003F459D" w14:paraId="339101F1" w14:textId="77777777">
        <w:trPr>
          <w:cantSplit/>
          <w:jc w:val="center"/>
        </w:trPr>
        <w:tc>
          <w:tcPr>
            <w:tcW w:w="850" w:type="dxa"/>
            <w:tcMar>
              <w:top w:w="70" w:type="dxa"/>
              <w:left w:w="75" w:type="dxa"/>
              <w:bottom w:w="70" w:type="dxa"/>
              <w:right w:w="75" w:type="dxa"/>
            </w:tcMar>
            <w:vAlign w:val="center"/>
          </w:tcPr>
          <w:p w14:paraId="6EF17D05" w14:textId="77777777" w:rsidR="003F459D" w:rsidRDefault="00000000">
            <w:pPr>
              <w:spacing w:after="0" w:line="252" w:lineRule="auto"/>
              <w:jc w:val="left"/>
            </w:pPr>
            <w:r>
              <w:rPr>
                <w:rFonts w:cs="Times New Roman"/>
                <w:sz w:val="18"/>
              </w:rPr>
              <w:t>XC-06</w:t>
            </w:r>
          </w:p>
        </w:tc>
        <w:tc>
          <w:tcPr>
            <w:tcW w:w="4309" w:type="dxa"/>
            <w:tcMar>
              <w:top w:w="70" w:type="dxa"/>
              <w:left w:w="75" w:type="dxa"/>
              <w:bottom w:w="70" w:type="dxa"/>
              <w:right w:w="75" w:type="dxa"/>
            </w:tcMar>
            <w:vAlign w:val="center"/>
          </w:tcPr>
          <w:p w14:paraId="4156257F" w14:textId="77777777" w:rsidR="003F459D" w:rsidRDefault="00000000">
            <w:pPr>
              <w:spacing w:after="0" w:line="252" w:lineRule="auto"/>
              <w:jc w:val="left"/>
            </w:pPr>
            <w:r>
              <w:rPr>
                <w:rFonts w:cs="Times New Roman"/>
                <w:sz w:val="18"/>
              </w:rPr>
              <w:t>Kiểm thử lại.</w:t>
            </w:r>
          </w:p>
        </w:tc>
        <w:tc>
          <w:tcPr>
            <w:tcW w:w="3742" w:type="dxa"/>
            <w:tcMar>
              <w:top w:w="70" w:type="dxa"/>
              <w:left w:w="75" w:type="dxa"/>
              <w:bottom w:w="70" w:type="dxa"/>
              <w:right w:w="75" w:type="dxa"/>
            </w:tcMar>
            <w:vAlign w:val="center"/>
          </w:tcPr>
          <w:p w14:paraId="20E95C92" w14:textId="77777777" w:rsidR="003F459D" w:rsidRDefault="00000000">
            <w:pPr>
              <w:spacing w:after="0" w:line="252" w:lineRule="auto"/>
              <w:jc w:val="left"/>
            </w:pPr>
            <w:r>
              <w:rPr>
                <w:rFonts w:cs="Times New Roman"/>
                <w:sz w:val="18"/>
              </w:rPr>
              <w:t>100% lỗi đã sửa được retest.</w:t>
            </w:r>
          </w:p>
        </w:tc>
      </w:tr>
      <w:tr w:rsidR="003F459D" w14:paraId="415AD27A" w14:textId="77777777">
        <w:trPr>
          <w:cantSplit/>
          <w:jc w:val="center"/>
        </w:trPr>
        <w:tc>
          <w:tcPr>
            <w:tcW w:w="850" w:type="dxa"/>
            <w:tcMar>
              <w:top w:w="70" w:type="dxa"/>
              <w:left w:w="75" w:type="dxa"/>
              <w:bottom w:w="70" w:type="dxa"/>
              <w:right w:w="75" w:type="dxa"/>
            </w:tcMar>
            <w:vAlign w:val="center"/>
          </w:tcPr>
          <w:p w14:paraId="5D04372B" w14:textId="77777777" w:rsidR="003F459D" w:rsidRDefault="00000000">
            <w:pPr>
              <w:spacing w:after="0" w:line="252" w:lineRule="auto"/>
              <w:jc w:val="left"/>
            </w:pPr>
            <w:r>
              <w:rPr>
                <w:rFonts w:cs="Times New Roman"/>
                <w:sz w:val="18"/>
              </w:rPr>
              <w:t>XC-07</w:t>
            </w:r>
          </w:p>
        </w:tc>
        <w:tc>
          <w:tcPr>
            <w:tcW w:w="4309" w:type="dxa"/>
            <w:tcMar>
              <w:top w:w="70" w:type="dxa"/>
              <w:left w:w="75" w:type="dxa"/>
              <w:bottom w:w="70" w:type="dxa"/>
              <w:right w:w="75" w:type="dxa"/>
            </w:tcMar>
            <w:vAlign w:val="center"/>
          </w:tcPr>
          <w:p w14:paraId="05C54471" w14:textId="77777777" w:rsidR="003F459D" w:rsidRDefault="00000000">
            <w:pPr>
              <w:spacing w:after="0" w:line="252" w:lineRule="auto"/>
              <w:jc w:val="left"/>
            </w:pPr>
            <w:r>
              <w:rPr>
                <w:rFonts w:cs="Times New Roman"/>
                <w:sz w:val="18"/>
              </w:rPr>
              <w:t>Kiểm thử hồi quy.</w:t>
            </w:r>
          </w:p>
        </w:tc>
        <w:tc>
          <w:tcPr>
            <w:tcW w:w="3742" w:type="dxa"/>
            <w:tcMar>
              <w:top w:w="70" w:type="dxa"/>
              <w:left w:w="75" w:type="dxa"/>
              <w:bottom w:w="70" w:type="dxa"/>
              <w:right w:w="75" w:type="dxa"/>
            </w:tcMar>
            <w:vAlign w:val="center"/>
          </w:tcPr>
          <w:p w14:paraId="7BDF5207" w14:textId="77777777" w:rsidR="003F459D" w:rsidRDefault="00000000">
            <w:pPr>
              <w:spacing w:after="0" w:line="252" w:lineRule="auto"/>
              <w:jc w:val="left"/>
            </w:pPr>
            <w:r>
              <w:rPr>
                <w:rFonts w:cs="Times New Roman"/>
                <w:sz w:val="18"/>
              </w:rPr>
              <w:t>Bộ ca hồi quy P1 được chạy và không có lỗi nghiêm trọng tái xuất hiện.</w:t>
            </w:r>
          </w:p>
        </w:tc>
      </w:tr>
      <w:tr w:rsidR="003F459D" w14:paraId="340D2601" w14:textId="77777777">
        <w:trPr>
          <w:cantSplit/>
          <w:jc w:val="center"/>
        </w:trPr>
        <w:tc>
          <w:tcPr>
            <w:tcW w:w="850" w:type="dxa"/>
            <w:tcMar>
              <w:top w:w="70" w:type="dxa"/>
              <w:left w:w="75" w:type="dxa"/>
              <w:bottom w:w="70" w:type="dxa"/>
              <w:right w:w="75" w:type="dxa"/>
            </w:tcMar>
            <w:vAlign w:val="center"/>
          </w:tcPr>
          <w:p w14:paraId="54495694" w14:textId="77777777" w:rsidR="003F459D" w:rsidRDefault="00000000">
            <w:pPr>
              <w:spacing w:after="0" w:line="252" w:lineRule="auto"/>
              <w:jc w:val="left"/>
            </w:pPr>
            <w:r>
              <w:rPr>
                <w:rFonts w:cs="Times New Roman"/>
                <w:sz w:val="18"/>
              </w:rPr>
              <w:t>XC-08</w:t>
            </w:r>
          </w:p>
        </w:tc>
        <w:tc>
          <w:tcPr>
            <w:tcW w:w="4309" w:type="dxa"/>
            <w:tcMar>
              <w:top w:w="70" w:type="dxa"/>
              <w:left w:w="75" w:type="dxa"/>
              <w:bottom w:w="70" w:type="dxa"/>
              <w:right w:w="75" w:type="dxa"/>
            </w:tcMar>
            <w:vAlign w:val="center"/>
          </w:tcPr>
          <w:p w14:paraId="1C8B57D1" w14:textId="77777777" w:rsidR="003F459D" w:rsidRDefault="00000000">
            <w:pPr>
              <w:spacing w:after="0" w:line="252" w:lineRule="auto"/>
              <w:jc w:val="left"/>
            </w:pPr>
            <w:r>
              <w:rPr>
                <w:rFonts w:cs="Times New Roman"/>
                <w:sz w:val="18"/>
              </w:rPr>
              <w:t>Dữ liệu và báo cáo.</w:t>
            </w:r>
          </w:p>
        </w:tc>
        <w:tc>
          <w:tcPr>
            <w:tcW w:w="3742" w:type="dxa"/>
            <w:tcMar>
              <w:top w:w="70" w:type="dxa"/>
              <w:left w:w="75" w:type="dxa"/>
              <w:bottom w:w="70" w:type="dxa"/>
              <w:right w:w="75" w:type="dxa"/>
            </w:tcMar>
            <w:vAlign w:val="center"/>
          </w:tcPr>
          <w:p w14:paraId="28B49D8E" w14:textId="77777777" w:rsidR="003F459D" w:rsidRDefault="00000000">
            <w:pPr>
              <w:spacing w:after="0" w:line="252" w:lineRule="auto"/>
              <w:jc w:val="left"/>
            </w:pPr>
            <w:r>
              <w:rPr>
                <w:rFonts w:cs="Times New Roman"/>
                <w:sz w:val="18"/>
              </w:rPr>
              <w:t>Không còn sai lệch lớn về hóa đơn, tồn kho, doanh thu và StoreId.</w:t>
            </w:r>
          </w:p>
        </w:tc>
      </w:tr>
      <w:tr w:rsidR="003F459D" w14:paraId="2039E9A9" w14:textId="77777777">
        <w:trPr>
          <w:cantSplit/>
          <w:jc w:val="center"/>
        </w:trPr>
        <w:tc>
          <w:tcPr>
            <w:tcW w:w="850" w:type="dxa"/>
            <w:tcMar>
              <w:top w:w="70" w:type="dxa"/>
              <w:left w:w="75" w:type="dxa"/>
              <w:bottom w:w="70" w:type="dxa"/>
              <w:right w:w="75" w:type="dxa"/>
            </w:tcMar>
            <w:vAlign w:val="center"/>
          </w:tcPr>
          <w:p w14:paraId="7777D0E6" w14:textId="77777777" w:rsidR="003F459D" w:rsidRDefault="00000000">
            <w:pPr>
              <w:spacing w:after="0" w:line="252" w:lineRule="auto"/>
              <w:jc w:val="left"/>
            </w:pPr>
            <w:r>
              <w:rPr>
                <w:rFonts w:cs="Times New Roman"/>
                <w:sz w:val="18"/>
              </w:rPr>
              <w:t>XC-09</w:t>
            </w:r>
          </w:p>
        </w:tc>
        <w:tc>
          <w:tcPr>
            <w:tcW w:w="4309" w:type="dxa"/>
            <w:tcMar>
              <w:top w:w="70" w:type="dxa"/>
              <w:left w:w="75" w:type="dxa"/>
              <w:bottom w:w="70" w:type="dxa"/>
              <w:right w:w="75" w:type="dxa"/>
            </w:tcMar>
            <w:vAlign w:val="center"/>
          </w:tcPr>
          <w:p w14:paraId="4A95EDE8" w14:textId="77777777" w:rsidR="003F459D" w:rsidRDefault="00000000">
            <w:pPr>
              <w:spacing w:after="0" w:line="252" w:lineRule="auto"/>
              <w:jc w:val="left"/>
            </w:pPr>
            <w:r>
              <w:rPr>
                <w:rFonts w:cs="Times New Roman"/>
                <w:sz w:val="18"/>
              </w:rPr>
              <w:t>Tài liệu bàn giao.</w:t>
            </w:r>
          </w:p>
        </w:tc>
        <w:tc>
          <w:tcPr>
            <w:tcW w:w="3742" w:type="dxa"/>
            <w:tcMar>
              <w:top w:w="70" w:type="dxa"/>
              <w:left w:w="75" w:type="dxa"/>
              <w:bottom w:w="70" w:type="dxa"/>
              <w:right w:w="75" w:type="dxa"/>
            </w:tcMar>
            <w:vAlign w:val="center"/>
          </w:tcPr>
          <w:p w14:paraId="74D4BBEA" w14:textId="77777777" w:rsidR="003F459D" w:rsidRDefault="00000000">
            <w:pPr>
              <w:spacing w:after="0" w:line="252" w:lineRule="auto"/>
              <w:jc w:val="left"/>
            </w:pPr>
            <w:r>
              <w:rPr>
                <w:rFonts w:cs="Times New Roman"/>
                <w:sz w:val="18"/>
              </w:rPr>
              <w:t>Test result, defect log, minh chứng và test summary report được hoàn tất.</w:t>
            </w:r>
          </w:p>
        </w:tc>
      </w:tr>
      <w:tr w:rsidR="003F459D" w14:paraId="32FF9B20" w14:textId="77777777">
        <w:trPr>
          <w:cantSplit/>
          <w:jc w:val="center"/>
        </w:trPr>
        <w:tc>
          <w:tcPr>
            <w:tcW w:w="850" w:type="dxa"/>
            <w:tcMar>
              <w:top w:w="70" w:type="dxa"/>
              <w:left w:w="75" w:type="dxa"/>
              <w:bottom w:w="70" w:type="dxa"/>
              <w:right w:w="75" w:type="dxa"/>
            </w:tcMar>
            <w:vAlign w:val="center"/>
          </w:tcPr>
          <w:p w14:paraId="68C5B05D" w14:textId="77777777" w:rsidR="003F459D" w:rsidRDefault="00000000">
            <w:pPr>
              <w:spacing w:after="0" w:line="252" w:lineRule="auto"/>
              <w:jc w:val="left"/>
            </w:pPr>
            <w:r>
              <w:rPr>
                <w:rFonts w:cs="Times New Roman"/>
                <w:sz w:val="18"/>
              </w:rPr>
              <w:t>XC-10</w:t>
            </w:r>
          </w:p>
        </w:tc>
        <w:tc>
          <w:tcPr>
            <w:tcW w:w="4309" w:type="dxa"/>
            <w:tcMar>
              <w:top w:w="70" w:type="dxa"/>
              <w:left w:w="75" w:type="dxa"/>
              <w:bottom w:w="70" w:type="dxa"/>
              <w:right w:w="75" w:type="dxa"/>
            </w:tcMar>
            <w:vAlign w:val="center"/>
          </w:tcPr>
          <w:p w14:paraId="030BD3EE" w14:textId="77777777" w:rsidR="003F459D" w:rsidRDefault="00000000">
            <w:pPr>
              <w:spacing w:after="0" w:line="252" w:lineRule="auto"/>
              <w:jc w:val="left"/>
            </w:pPr>
            <w:r>
              <w:rPr>
                <w:rFonts w:cs="Times New Roman"/>
                <w:sz w:val="18"/>
              </w:rPr>
              <w:t>Xác nhận ổn định.</w:t>
            </w:r>
          </w:p>
        </w:tc>
        <w:tc>
          <w:tcPr>
            <w:tcW w:w="3742" w:type="dxa"/>
            <w:tcMar>
              <w:top w:w="70" w:type="dxa"/>
              <w:left w:w="75" w:type="dxa"/>
              <w:bottom w:w="70" w:type="dxa"/>
              <w:right w:w="75" w:type="dxa"/>
            </w:tcMar>
            <w:vAlign w:val="center"/>
          </w:tcPr>
          <w:p w14:paraId="77CDF366" w14:textId="77777777" w:rsidR="003F459D" w:rsidRDefault="00000000">
            <w:pPr>
              <w:spacing w:after="0" w:line="252" w:lineRule="auto"/>
              <w:jc w:val="left"/>
            </w:pPr>
            <w:r>
              <w:rPr>
                <w:rFonts w:cs="Times New Roman"/>
                <w:sz w:val="18"/>
              </w:rPr>
              <w:t>Nhóm phát triển và nhóm kiểm thử thống nhất bản build đủ điều kiện nghiệm thu.</w:t>
            </w:r>
          </w:p>
        </w:tc>
      </w:tr>
    </w:tbl>
    <w:p w14:paraId="12EEE9FA" w14:textId="77777777" w:rsidR="003F459D" w:rsidRDefault="003F459D"/>
    <w:p w14:paraId="7292DD01" w14:textId="77777777" w:rsidR="003F459D" w:rsidRDefault="00000000">
      <w:pPr>
        <w:pStyle w:val="Heading3"/>
        <w:spacing w:after="80"/>
      </w:pPr>
      <w:r>
        <w:rPr>
          <w:rFonts w:ascii="Times New Roman" w:eastAsia="Times New Roman" w:hAnsi="Times New Roman" w:cs="Times New Roman"/>
        </w:rPr>
        <w:t>2.4.4. Phân loại Severity và Priority</w:t>
      </w:r>
    </w:p>
    <w:p w14:paraId="0735709E" w14:textId="77777777" w:rsidR="003F459D" w:rsidRDefault="00000000">
      <w:pPr>
        <w:keepNext/>
        <w:spacing w:before="60"/>
        <w:jc w:val="center"/>
      </w:pPr>
      <w:r>
        <w:rPr>
          <w:rFonts w:cs="Times New Roman"/>
          <w:b/>
          <w:i/>
          <w:sz w:val="22"/>
        </w:rPr>
        <w:t>Bảng 2.17. Quy tắc phân loại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61"/>
        <w:gridCol w:w="2494"/>
        <w:gridCol w:w="3118"/>
        <w:gridCol w:w="1928"/>
      </w:tblGrid>
      <w:tr w:rsidR="003F459D" w14:paraId="69893A4D" w14:textId="77777777">
        <w:trPr>
          <w:cantSplit/>
          <w:tblHeader/>
          <w:jc w:val="center"/>
        </w:trPr>
        <w:tc>
          <w:tcPr>
            <w:tcW w:w="1361" w:type="dxa"/>
            <w:shd w:val="clear" w:color="auto" w:fill="D9EAF7"/>
            <w:tcMar>
              <w:top w:w="70" w:type="dxa"/>
              <w:left w:w="75" w:type="dxa"/>
              <w:bottom w:w="70" w:type="dxa"/>
              <w:right w:w="75" w:type="dxa"/>
            </w:tcMar>
            <w:vAlign w:val="center"/>
          </w:tcPr>
          <w:p w14:paraId="282E1D9D" w14:textId="77777777" w:rsidR="003F459D" w:rsidRDefault="00000000">
            <w:pPr>
              <w:spacing w:after="0" w:line="252" w:lineRule="auto"/>
              <w:jc w:val="center"/>
            </w:pPr>
            <w:r>
              <w:rPr>
                <w:rFonts w:cs="Times New Roman"/>
                <w:b/>
                <w:sz w:val="18"/>
              </w:rPr>
              <w:t>Mức</w:t>
            </w:r>
          </w:p>
        </w:tc>
        <w:tc>
          <w:tcPr>
            <w:tcW w:w="2494" w:type="dxa"/>
            <w:shd w:val="clear" w:color="auto" w:fill="D9EAF7"/>
            <w:tcMar>
              <w:top w:w="70" w:type="dxa"/>
              <w:left w:w="75" w:type="dxa"/>
              <w:bottom w:w="70" w:type="dxa"/>
              <w:right w:w="75" w:type="dxa"/>
            </w:tcMar>
            <w:vAlign w:val="center"/>
          </w:tcPr>
          <w:p w14:paraId="0C32DD11" w14:textId="77777777" w:rsidR="003F459D" w:rsidRDefault="00000000">
            <w:pPr>
              <w:spacing w:after="0" w:line="252" w:lineRule="auto"/>
              <w:jc w:val="center"/>
            </w:pPr>
            <w:r>
              <w:rPr>
                <w:rFonts w:cs="Times New Roman"/>
                <w:b/>
                <w:sz w:val="18"/>
              </w:rPr>
              <w:t>Định nghĩa</w:t>
            </w:r>
          </w:p>
        </w:tc>
        <w:tc>
          <w:tcPr>
            <w:tcW w:w="3118" w:type="dxa"/>
            <w:shd w:val="clear" w:color="auto" w:fill="D9EAF7"/>
            <w:tcMar>
              <w:top w:w="70" w:type="dxa"/>
              <w:left w:w="75" w:type="dxa"/>
              <w:bottom w:w="70" w:type="dxa"/>
              <w:right w:w="75" w:type="dxa"/>
            </w:tcMar>
            <w:vAlign w:val="center"/>
          </w:tcPr>
          <w:p w14:paraId="16577E2A" w14:textId="77777777" w:rsidR="003F459D" w:rsidRDefault="00000000">
            <w:pPr>
              <w:spacing w:after="0" w:line="252" w:lineRule="auto"/>
              <w:jc w:val="center"/>
            </w:pPr>
            <w:r>
              <w:rPr>
                <w:rFonts w:cs="Times New Roman"/>
                <w:b/>
                <w:sz w:val="18"/>
              </w:rPr>
              <w:t>Ví dụ trong BookStoreManagement</w:t>
            </w:r>
          </w:p>
        </w:tc>
        <w:tc>
          <w:tcPr>
            <w:tcW w:w="1928" w:type="dxa"/>
            <w:shd w:val="clear" w:color="auto" w:fill="D9EAF7"/>
            <w:tcMar>
              <w:top w:w="70" w:type="dxa"/>
              <w:left w:w="75" w:type="dxa"/>
              <w:bottom w:w="70" w:type="dxa"/>
              <w:right w:w="75" w:type="dxa"/>
            </w:tcMar>
            <w:vAlign w:val="center"/>
          </w:tcPr>
          <w:p w14:paraId="358FD272" w14:textId="77777777" w:rsidR="003F459D" w:rsidRDefault="00000000">
            <w:pPr>
              <w:spacing w:after="0" w:line="252" w:lineRule="auto"/>
              <w:jc w:val="center"/>
            </w:pPr>
            <w:r>
              <w:rPr>
                <w:rFonts w:cs="Times New Roman"/>
                <w:b/>
                <w:sz w:val="18"/>
              </w:rPr>
              <w:t>Thời điểm xử lý</w:t>
            </w:r>
          </w:p>
        </w:tc>
      </w:tr>
      <w:tr w:rsidR="003F459D" w14:paraId="38375ADF" w14:textId="77777777">
        <w:trPr>
          <w:cantSplit/>
          <w:jc w:val="center"/>
        </w:trPr>
        <w:tc>
          <w:tcPr>
            <w:tcW w:w="1361" w:type="dxa"/>
            <w:tcMar>
              <w:top w:w="70" w:type="dxa"/>
              <w:left w:w="75" w:type="dxa"/>
              <w:bottom w:w="70" w:type="dxa"/>
              <w:right w:w="75" w:type="dxa"/>
            </w:tcMar>
            <w:vAlign w:val="center"/>
          </w:tcPr>
          <w:p w14:paraId="508E8279" w14:textId="77777777" w:rsidR="003F459D" w:rsidRDefault="00000000">
            <w:pPr>
              <w:spacing w:after="0" w:line="252" w:lineRule="auto"/>
              <w:jc w:val="left"/>
            </w:pPr>
            <w:r>
              <w:rPr>
                <w:rFonts w:cs="Times New Roman"/>
                <w:sz w:val="18"/>
              </w:rPr>
              <w:t>Critical/Blocker</w:t>
            </w:r>
          </w:p>
        </w:tc>
        <w:tc>
          <w:tcPr>
            <w:tcW w:w="2494" w:type="dxa"/>
            <w:tcMar>
              <w:top w:w="70" w:type="dxa"/>
              <w:left w:w="75" w:type="dxa"/>
              <w:bottom w:w="70" w:type="dxa"/>
              <w:right w:w="75" w:type="dxa"/>
            </w:tcMar>
            <w:vAlign w:val="center"/>
          </w:tcPr>
          <w:p w14:paraId="06304862" w14:textId="77777777" w:rsidR="003F459D" w:rsidRDefault="00000000">
            <w:pPr>
              <w:spacing w:after="0" w:line="252" w:lineRule="auto"/>
              <w:jc w:val="left"/>
            </w:pPr>
            <w:r>
              <w:rPr>
                <w:rFonts w:cs="Times New Roman"/>
                <w:sz w:val="18"/>
              </w:rPr>
              <w:t>Không thể tiếp tục kiểm thử hoặc gây mất/hỏng dữ liệu nghiêm trọng.</w:t>
            </w:r>
          </w:p>
        </w:tc>
        <w:tc>
          <w:tcPr>
            <w:tcW w:w="3118" w:type="dxa"/>
            <w:tcMar>
              <w:top w:w="70" w:type="dxa"/>
              <w:left w:w="75" w:type="dxa"/>
              <w:bottom w:w="70" w:type="dxa"/>
              <w:right w:w="75" w:type="dxa"/>
            </w:tcMar>
            <w:vAlign w:val="center"/>
          </w:tcPr>
          <w:p w14:paraId="055584B6" w14:textId="77777777" w:rsidR="003F459D" w:rsidRDefault="00000000">
            <w:pPr>
              <w:spacing w:after="0" w:line="252" w:lineRule="auto"/>
              <w:jc w:val="left"/>
            </w:pPr>
            <w:r>
              <w:rPr>
                <w:rFonts w:cs="Times New Roman"/>
                <w:sz w:val="18"/>
              </w:rPr>
              <w:t>Không khởi động; không kết nối DB; bán hàng làm mất dữ liệu; sai transaction toàn hệ thống.</w:t>
            </w:r>
          </w:p>
        </w:tc>
        <w:tc>
          <w:tcPr>
            <w:tcW w:w="1928" w:type="dxa"/>
            <w:tcMar>
              <w:top w:w="70" w:type="dxa"/>
              <w:left w:w="75" w:type="dxa"/>
              <w:bottom w:w="70" w:type="dxa"/>
              <w:right w:w="75" w:type="dxa"/>
            </w:tcMar>
            <w:vAlign w:val="center"/>
          </w:tcPr>
          <w:p w14:paraId="3CD0FAEE" w14:textId="77777777" w:rsidR="003F459D" w:rsidRDefault="00000000">
            <w:pPr>
              <w:spacing w:after="0" w:line="252" w:lineRule="auto"/>
              <w:jc w:val="left"/>
            </w:pPr>
            <w:r>
              <w:rPr>
                <w:rFonts w:cs="Times New Roman"/>
                <w:sz w:val="18"/>
              </w:rPr>
              <w:t>Sửa ngay trước khi tiếp tục.</w:t>
            </w:r>
          </w:p>
        </w:tc>
      </w:tr>
      <w:tr w:rsidR="003F459D" w14:paraId="01AE3775" w14:textId="77777777">
        <w:trPr>
          <w:cantSplit/>
          <w:jc w:val="center"/>
        </w:trPr>
        <w:tc>
          <w:tcPr>
            <w:tcW w:w="1361" w:type="dxa"/>
            <w:tcMar>
              <w:top w:w="70" w:type="dxa"/>
              <w:left w:w="75" w:type="dxa"/>
              <w:bottom w:w="70" w:type="dxa"/>
              <w:right w:w="75" w:type="dxa"/>
            </w:tcMar>
            <w:vAlign w:val="center"/>
          </w:tcPr>
          <w:p w14:paraId="3EA5F1C2" w14:textId="77777777" w:rsidR="003F459D" w:rsidRDefault="00000000">
            <w:pPr>
              <w:spacing w:after="0" w:line="252" w:lineRule="auto"/>
              <w:jc w:val="left"/>
            </w:pPr>
            <w:r>
              <w:rPr>
                <w:rFonts w:cs="Times New Roman"/>
                <w:sz w:val="18"/>
              </w:rPr>
              <w:t>High/Major</w:t>
            </w:r>
          </w:p>
        </w:tc>
        <w:tc>
          <w:tcPr>
            <w:tcW w:w="2494" w:type="dxa"/>
            <w:tcMar>
              <w:top w:w="70" w:type="dxa"/>
              <w:left w:w="75" w:type="dxa"/>
              <w:bottom w:w="70" w:type="dxa"/>
              <w:right w:w="75" w:type="dxa"/>
            </w:tcMar>
            <w:vAlign w:val="center"/>
          </w:tcPr>
          <w:p w14:paraId="7F3863A8" w14:textId="77777777" w:rsidR="003F459D" w:rsidRDefault="00000000">
            <w:pPr>
              <w:spacing w:after="0" w:line="252" w:lineRule="auto"/>
              <w:jc w:val="left"/>
            </w:pPr>
            <w:r>
              <w:rPr>
                <w:rFonts w:cs="Times New Roman"/>
                <w:sz w:val="18"/>
              </w:rPr>
              <w:t>Chức năng chính sai, không có cách thay thế an toàn.</w:t>
            </w:r>
          </w:p>
        </w:tc>
        <w:tc>
          <w:tcPr>
            <w:tcW w:w="3118" w:type="dxa"/>
            <w:tcMar>
              <w:top w:w="70" w:type="dxa"/>
              <w:left w:w="75" w:type="dxa"/>
              <w:bottom w:w="70" w:type="dxa"/>
              <w:right w:w="75" w:type="dxa"/>
            </w:tcMar>
            <w:vAlign w:val="center"/>
          </w:tcPr>
          <w:p w14:paraId="31542F79" w14:textId="77777777" w:rsidR="003F459D" w:rsidRDefault="00000000">
            <w:pPr>
              <w:spacing w:after="0" w:line="252" w:lineRule="auto"/>
              <w:jc w:val="left"/>
            </w:pPr>
            <w:r>
              <w:rPr>
                <w:rFonts w:cs="Times New Roman"/>
                <w:sz w:val="18"/>
              </w:rPr>
              <w:t>Staff truy cập Admin; tồn kho sai; tổng tiền sai; đăng xuất còn session.</w:t>
            </w:r>
          </w:p>
        </w:tc>
        <w:tc>
          <w:tcPr>
            <w:tcW w:w="1928" w:type="dxa"/>
            <w:tcMar>
              <w:top w:w="70" w:type="dxa"/>
              <w:left w:w="75" w:type="dxa"/>
              <w:bottom w:w="70" w:type="dxa"/>
              <w:right w:w="75" w:type="dxa"/>
            </w:tcMar>
            <w:vAlign w:val="center"/>
          </w:tcPr>
          <w:p w14:paraId="05AE1026" w14:textId="77777777" w:rsidR="003F459D" w:rsidRDefault="00000000">
            <w:pPr>
              <w:spacing w:after="0" w:line="252" w:lineRule="auto"/>
              <w:jc w:val="left"/>
            </w:pPr>
            <w:r>
              <w:rPr>
                <w:rFonts w:cs="Times New Roman"/>
                <w:sz w:val="18"/>
              </w:rPr>
              <w:t>Sửa trong vòng hiện tại.</w:t>
            </w:r>
          </w:p>
        </w:tc>
      </w:tr>
      <w:tr w:rsidR="003F459D" w14:paraId="4BBAB962" w14:textId="77777777">
        <w:trPr>
          <w:cantSplit/>
          <w:jc w:val="center"/>
        </w:trPr>
        <w:tc>
          <w:tcPr>
            <w:tcW w:w="1361" w:type="dxa"/>
            <w:tcMar>
              <w:top w:w="70" w:type="dxa"/>
              <w:left w:w="75" w:type="dxa"/>
              <w:bottom w:w="70" w:type="dxa"/>
              <w:right w:w="75" w:type="dxa"/>
            </w:tcMar>
            <w:vAlign w:val="center"/>
          </w:tcPr>
          <w:p w14:paraId="13923915" w14:textId="77777777" w:rsidR="003F459D" w:rsidRDefault="00000000">
            <w:pPr>
              <w:spacing w:after="0" w:line="252" w:lineRule="auto"/>
              <w:jc w:val="left"/>
            </w:pPr>
            <w:r>
              <w:rPr>
                <w:rFonts w:cs="Times New Roman"/>
                <w:sz w:val="18"/>
              </w:rPr>
              <w:lastRenderedPageBreak/>
              <w:t>Medium</w:t>
            </w:r>
          </w:p>
        </w:tc>
        <w:tc>
          <w:tcPr>
            <w:tcW w:w="2494" w:type="dxa"/>
            <w:tcMar>
              <w:top w:w="70" w:type="dxa"/>
              <w:left w:w="75" w:type="dxa"/>
              <w:bottom w:w="70" w:type="dxa"/>
              <w:right w:w="75" w:type="dxa"/>
            </w:tcMar>
            <w:vAlign w:val="center"/>
          </w:tcPr>
          <w:p w14:paraId="6BA4893C" w14:textId="77777777" w:rsidR="003F459D" w:rsidRDefault="00000000">
            <w:pPr>
              <w:spacing w:after="0" w:line="252" w:lineRule="auto"/>
              <w:jc w:val="left"/>
            </w:pPr>
            <w:r>
              <w:rPr>
                <w:rFonts w:cs="Times New Roman"/>
                <w:sz w:val="18"/>
              </w:rPr>
              <w:t>Chức năng phụ sai hoặc có cách xử lý tạm thời.</w:t>
            </w:r>
          </w:p>
        </w:tc>
        <w:tc>
          <w:tcPr>
            <w:tcW w:w="3118" w:type="dxa"/>
            <w:tcMar>
              <w:top w:w="70" w:type="dxa"/>
              <w:left w:w="75" w:type="dxa"/>
              <w:bottom w:w="70" w:type="dxa"/>
              <w:right w:w="75" w:type="dxa"/>
            </w:tcMar>
            <w:vAlign w:val="center"/>
          </w:tcPr>
          <w:p w14:paraId="2231B2E4" w14:textId="77777777" w:rsidR="003F459D" w:rsidRDefault="00000000">
            <w:pPr>
              <w:spacing w:after="0" w:line="252" w:lineRule="auto"/>
              <w:jc w:val="left"/>
            </w:pPr>
            <w:r>
              <w:rPr>
                <w:rFonts w:cs="Times New Roman"/>
                <w:sz w:val="18"/>
              </w:rPr>
              <w:t>Lọc báo cáo sai ngày cuối; tìm kiếm chưa đúng một số điều kiện.</w:t>
            </w:r>
          </w:p>
        </w:tc>
        <w:tc>
          <w:tcPr>
            <w:tcW w:w="1928" w:type="dxa"/>
            <w:tcMar>
              <w:top w:w="70" w:type="dxa"/>
              <w:left w:w="75" w:type="dxa"/>
              <w:bottom w:w="70" w:type="dxa"/>
              <w:right w:w="75" w:type="dxa"/>
            </w:tcMar>
            <w:vAlign w:val="center"/>
          </w:tcPr>
          <w:p w14:paraId="67A8A47A" w14:textId="77777777" w:rsidR="003F459D" w:rsidRDefault="00000000">
            <w:pPr>
              <w:spacing w:after="0" w:line="252" w:lineRule="auto"/>
              <w:jc w:val="left"/>
            </w:pPr>
            <w:r>
              <w:rPr>
                <w:rFonts w:cs="Times New Roman"/>
                <w:sz w:val="18"/>
              </w:rPr>
              <w:t>Sửa trước phát hành nếu còn thời gian.</w:t>
            </w:r>
          </w:p>
        </w:tc>
      </w:tr>
      <w:tr w:rsidR="003F459D" w14:paraId="7907F1EF" w14:textId="77777777">
        <w:trPr>
          <w:cantSplit/>
          <w:jc w:val="center"/>
        </w:trPr>
        <w:tc>
          <w:tcPr>
            <w:tcW w:w="1361" w:type="dxa"/>
            <w:tcMar>
              <w:top w:w="70" w:type="dxa"/>
              <w:left w:w="75" w:type="dxa"/>
              <w:bottom w:w="70" w:type="dxa"/>
              <w:right w:w="75" w:type="dxa"/>
            </w:tcMar>
            <w:vAlign w:val="center"/>
          </w:tcPr>
          <w:p w14:paraId="5566AF01" w14:textId="77777777" w:rsidR="003F459D" w:rsidRDefault="00000000">
            <w:pPr>
              <w:spacing w:after="0" w:line="252" w:lineRule="auto"/>
              <w:jc w:val="left"/>
            </w:pPr>
            <w:r>
              <w:rPr>
                <w:rFonts w:cs="Times New Roman"/>
                <w:sz w:val="18"/>
              </w:rPr>
              <w:t>Low/Minor</w:t>
            </w:r>
          </w:p>
        </w:tc>
        <w:tc>
          <w:tcPr>
            <w:tcW w:w="2494" w:type="dxa"/>
            <w:tcMar>
              <w:top w:w="70" w:type="dxa"/>
              <w:left w:w="75" w:type="dxa"/>
              <w:bottom w:w="70" w:type="dxa"/>
              <w:right w:w="75" w:type="dxa"/>
            </w:tcMar>
            <w:vAlign w:val="center"/>
          </w:tcPr>
          <w:p w14:paraId="5F54A15D" w14:textId="77777777" w:rsidR="003F459D" w:rsidRDefault="00000000">
            <w:pPr>
              <w:spacing w:after="0" w:line="252" w:lineRule="auto"/>
              <w:jc w:val="left"/>
            </w:pPr>
            <w:r>
              <w:rPr>
                <w:rFonts w:cs="Times New Roman"/>
                <w:sz w:val="18"/>
              </w:rPr>
              <w:t>Lỗi trình bày hoặc bất tiện nhỏ, không ảnh hưởng dữ liệu.</w:t>
            </w:r>
          </w:p>
        </w:tc>
        <w:tc>
          <w:tcPr>
            <w:tcW w:w="3118" w:type="dxa"/>
            <w:tcMar>
              <w:top w:w="70" w:type="dxa"/>
              <w:left w:w="75" w:type="dxa"/>
              <w:bottom w:w="70" w:type="dxa"/>
              <w:right w:w="75" w:type="dxa"/>
            </w:tcMar>
            <w:vAlign w:val="center"/>
          </w:tcPr>
          <w:p w14:paraId="4CBF4B1F" w14:textId="77777777" w:rsidR="003F459D" w:rsidRDefault="00000000">
            <w:pPr>
              <w:spacing w:after="0" w:line="252" w:lineRule="auto"/>
              <w:jc w:val="left"/>
            </w:pPr>
            <w:r>
              <w:rPr>
                <w:rFonts w:cs="Times New Roman"/>
                <w:sz w:val="18"/>
              </w:rPr>
              <w:t>Ảnh chưa refresh; căn lề hoặc nhãn chưa đồng nhất.</w:t>
            </w:r>
          </w:p>
        </w:tc>
        <w:tc>
          <w:tcPr>
            <w:tcW w:w="1928" w:type="dxa"/>
            <w:tcMar>
              <w:top w:w="70" w:type="dxa"/>
              <w:left w:w="75" w:type="dxa"/>
              <w:bottom w:w="70" w:type="dxa"/>
              <w:right w:w="75" w:type="dxa"/>
            </w:tcMar>
            <w:vAlign w:val="center"/>
          </w:tcPr>
          <w:p w14:paraId="61B1B209" w14:textId="77777777" w:rsidR="003F459D" w:rsidRDefault="00000000">
            <w:pPr>
              <w:spacing w:after="0" w:line="252" w:lineRule="auto"/>
              <w:jc w:val="left"/>
            </w:pPr>
            <w:r>
              <w:rPr>
                <w:rFonts w:cs="Times New Roman"/>
                <w:sz w:val="18"/>
              </w:rPr>
              <w:t>Đưa vào danh sách cải tiến.</w:t>
            </w:r>
          </w:p>
        </w:tc>
      </w:tr>
    </w:tbl>
    <w:p w14:paraId="40D968E4" w14:textId="77777777" w:rsidR="003F459D" w:rsidRDefault="003F459D"/>
    <w:p w14:paraId="6F99D176" w14:textId="77777777" w:rsidR="003F459D" w:rsidRDefault="00000000">
      <w:pPr>
        <w:pStyle w:val="Heading3"/>
        <w:spacing w:after="80"/>
      </w:pPr>
      <w:r>
        <w:rPr>
          <w:rFonts w:ascii="Times New Roman" w:eastAsia="Times New Roman" w:hAnsi="Times New Roman" w:cs="Times New Roman"/>
        </w:rPr>
        <w:t>2.4.5. Đầu ra của bước 4</w:t>
      </w:r>
    </w:p>
    <w:p w14:paraId="7B058583" w14:textId="77777777" w:rsidR="003F459D" w:rsidRDefault="00000000">
      <w:pPr>
        <w:ind w:left="397" w:hanging="227"/>
      </w:pPr>
      <w:r>
        <w:rPr>
          <w:rFonts w:cs="Times New Roman"/>
        </w:rPr>
        <w:t>• Bộ Entry Criteria EC-01 đến EC-09.</w:t>
      </w:r>
    </w:p>
    <w:p w14:paraId="1DDFF74A" w14:textId="77777777" w:rsidR="003F459D" w:rsidRDefault="00000000">
      <w:pPr>
        <w:ind w:left="397" w:hanging="227"/>
      </w:pPr>
      <w:r>
        <w:rPr>
          <w:rFonts w:cs="Times New Roman"/>
        </w:rPr>
        <w:t>• Quy tắc tạm dừng và tiếp tục kiểm thử.</w:t>
      </w:r>
    </w:p>
    <w:p w14:paraId="341E9FBC" w14:textId="77777777" w:rsidR="003F459D" w:rsidRDefault="00000000">
      <w:pPr>
        <w:ind w:left="397" w:hanging="227"/>
      </w:pPr>
      <w:r>
        <w:rPr>
          <w:rFonts w:cs="Times New Roman"/>
        </w:rPr>
        <w:t>• Bộ Exit Criteria XC-01 đến XC-10.</w:t>
      </w:r>
    </w:p>
    <w:p w14:paraId="15E2BE93" w14:textId="77777777" w:rsidR="003F459D" w:rsidRDefault="00000000">
      <w:pPr>
        <w:ind w:left="397" w:hanging="227"/>
      </w:pPr>
      <w:r>
        <w:rPr>
          <w:rFonts w:cs="Times New Roman"/>
        </w:rPr>
        <w:t>• Quy tắc Severity/Priority dùng thống nhất trong defect log.</w:t>
      </w:r>
    </w:p>
    <w:p w14:paraId="36B5C79F" w14:textId="77777777" w:rsidR="003F459D" w:rsidRDefault="00000000">
      <w:pPr>
        <w:pStyle w:val="Heading2"/>
        <w:spacing w:after="80"/>
      </w:pPr>
      <w:r>
        <w:rPr>
          <w:rFonts w:ascii="Times New Roman" w:eastAsia="Times New Roman" w:hAnsi="Times New Roman" w:cs="Times New Roman"/>
        </w:rPr>
        <w:t>2.5. Bước 5 - Resource Planning: Hoạch định nguồn lực</w:t>
      </w:r>
    </w:p>
    <w:p w14:paraId="76B7FDC5" w14:textId="77777777" w:rsidR="003F459D" w:rsidRDefault="00000000">
      <w:pPr>
        <w:ind w:firstLine="720"/>
      </w:pPr>
      <w:r>
        <w:rPr>
          <w:rFonts w:cs="Times New Roman"/>
        </w:rPr>
        <w:t>Nguồn lực được hoạch định theo quy mô nhóm ba sinh viên. Mỗi thành viên vừa tham gia phát triển vừa thực hiện kiểm thử chéo để hạn chế việc tự kiểm tra phần do chính mình viết. Nhóm trưởng chịu trách nhiệm điều phối, duyệt tài liệu và tổng hợp báo cáo; các thành viên chịu trách nhiệm theo mô-đun và hỗ trợ retest.</w:t>
      </w:r>
    </w:p>
    <w:p w14:paraId="0B8F54B2" w14:textId="77777777" w:rsidR="003F459D" w:rsidRDefault="00000000">
      <w:pPr>
        <w:pStyle w:val="Heading3"/>
        <w:spacing w:after="80"/>
      </w:pPr>
      <w:r>
        <w:rPr>
          <w:rFonts w:ascii="Times New Roman" w:eastAsia="Times New Roman" w:hAnsi="Times New Roman" w:cs="Times New Roman"/>
        </w:rPr>
        <w:t>2.5.1. Nguồn lực con người</w:t>
      </w:r>
    </w:p>
    <w:p w14:paraId="14B0FA52" w14:textId="77777777" w:rsidR="003F459D" w:rsidRDefault="00000000">
      <w:pPr>
        <w:keepNext/>
        <w:spacing w:before="60"/>
        <w:jc w:val="center"/>
      </w:pPr>
      <w:r>
        <w:rPr>
          <w:rFonts w:cs="Times New Roman"/>
          <w:b/>
          <w:i/>
          <w:sz w:val="22"/>
        </w:rPr>
        <w:t>Bảng 2.18. Vai trò và trách nhiệm</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551"/>
        <w:gridCol w:w="3969"/>
        <w:gridCol w:w="2381"/>
      </w:tblGrid>
      <w:tr w:rsidR="003F459D" w14:paraId="5102114F" w14:textId="77777777">
        <w:trPr>
          <w:cantSplit/>
          <w:tblHeader/>
          <w:jc w:val="center"/>
        </w:trPr>
        <w:tc>
          <w:tcPr>
            <w:tcW w:w="2551" w:type="dxa"/>
            <w:shd w:val="clear" w:color="auto" w:fill="D9EAF7"/>
            <w:tcMar>
              <w:top w:w="70" w:type="dxa"/>
              <w:left w:w="75" w:type="dxa"/>
              <w:bottom w:w="70" w:type="dxa"/>
              <w:right w:w="75" w:type="dxa"/>
            </w:tcMar>
            <w:vAlign w:val="center"/>
          </w:tcPr>
          <w:p w14:paraId="647FE478" w14:textId="77777777" w:rsidR="003F459D" w:rsidRDefault="00000000">
            <w:pPr>
              <w:spacing w:after="0" w:line="252" w:lineRule="auto"/>
              <w:jc w:val="center"/>
            </w:pPr>
            <w:r>
              <w:rPr>
                <w:rFonts w:cs="Times New Roman"/>
                <w:b/>
                <w:sz w:val="18"/>
              </w:rPr>
              <w:t>Thành viên/vai trò</w:t>
            </w:r>
          </w:p>
        </w:tc>
        <w:tc>
          <w:tcPr>
            <w:tcW w:w="3969" w:type="dxa"/>
            <w:shd w:val="clear" w:color="auto" w:fill="D9EAF7"/>
            <w:tcMar>
              <w:top w:w="70" w:type="dxa"/>
              <w:left w:w="75" w:type="dxa"/>
              <w:bottom w:w="70" w:type="dxa"/>
              <w:right w:w="75" w:type="dxa"/>
            </w:tcMar>
            <w:vAlign w:val="center"/>
          </w:tcPr>
          <w:p w14:paraId="196CB0C7" w14:textId="77777777" w:rsidR="003F459D" w:rsidRDefault="00000000">
            <w:pPr>
              <w:spacing w:after="0" w:line="252" w:lineRule="auto"/>
              <w:jc w:val="center"/>
            </w:pPr>
            <w:r>
              <w:rPr>
                <w:rFonts w:cs="Times New Roman"/>
                <w:b/>
                <w:sz w:val="18"/>
              </w:rPr>
              <w:t>Trách nhiệm chính</w:t>
            </w:r>
          </w:p>
        </w:tc>
        <w:tc>
          <w:tcPr>
            <w:tcW w:w="2381" w:type="dxa"/>
            <w:shd w:val="clear" w:color="auto" w:fill="D9EAF7"/>
            <w:tcMar>
              <w:top w:w="70" w:type="dxa"/>
              <w:left w:w="75" w:type="dxa"/>
              <w:bottom w:w="70" w:type="dxa"/>
              <w:right w:w="75" w:type="dxa"/>
            </w:tcMar>
            <w:vAlign w:val="center"/>
          </w:tcPr>
          <w:p w14:paraId="79C68C52" w14:textId="77777777" w:rsidR="003F459D" w:rsidRDefault="00000000">
            <w:pPr>
              <w:spacing w:after="0" w:line="252" w:lineRule="auto"/>
              <w:jc w:val="center"/>
            </w:pPr>
            <w:r>
              <w:rPr>
                <w:rFonts w:cs="Times New Roman"/>
                <w:b/>
                <w:sz w:val="18"/>
              </w:rPr>
              <w:t>Sản phẩm phụ trách</w:t>
            </w:r>
          </w:p>
        </w:tc>
      </w:tr>
      <w:tr w:rsidR="003F459D" w14:paraId="0D02A381" w14:textId="77777777">
        <w:trPr>
          <w:cantSplit/>
          <w:jc w:val="center"/>
        </w:trPr>
        <w:tc>
          <w:tcPr>
            <w:tcW w:w="2551" w:type="dxa"/>
            <w:tcMar>
              <w:top w:w="70" w:type="dxa"/>
              <w:left w:w="75" w:type="dxa"/>
              <w:bottom w:w="70" w:type="dxa"/>
              <w:right w:w="75" w:type="dxa"/>
            </w:tcMar>
            <w:vAlign w:val="center"/>
          </w:tcPr>
          <w:p w14:paraId="575EF6B7" w14:textId="77777777" w:rsidR="003F459D" w:rsidRDefault="00000000">
            <w:pPr>
              <w:spacing w:after="0" w:line="252" w:lineRule="auto"/>
              <w:jc w:val="left"/>
            </w:pPr>
            <w:r>
              <w:rPr>
                <w:rFonts w:cs="Times New Roman"/>
                <w:sz w:val="18"/>
              </w:rPr>
              <w:t>Bùi Tùng Dương - Test Lead</w:t>
            </w:r>
          </w:p>
        </w:tc>
        <w:tc>
          <w:tcPr>
            <w:tcW w:w="3969" w:type="dxa"/>
            <w:tcMar>
              <w:top w:w="70" w:type="dxa"/>
              <w:left w:w="75" w:type="dxa"/>
              <w:bottom w:w="70" w:type="dxa"/>
              <w:right w:w="75" w:type="dxa"/>
            </w:tcMar>
            <w:vAlign w:val="center"/>
          </w:tcPr>
          <w:p w14:paraId="712B9D59" w14:textId="77777777" w:rsidR="003F459D" w:rsidRDefault="00000000">
            <w:pPr>
              <w:spacing w:after="0" w:line="252" w:lineRule="auto"/>
              <w:jc w:val="left"/>
            </w:pPr>
            <w:r>
              <w:rPr>
                <w:rFonts w:cs="Times New Roman"/>
                <w:sz w:val="18"/>
              </w:rPr>
              <w:t>Lập kế hoạch; phân tích rủi ro; kiểm thử đăng nhập, phân quyền, POS; điều phối lỗi; tổng hợp kết quả.</w:t>
            </w:r>
          </w:p>
        </w:tc>
        <w:tc>
          <w:tcPr>
            <w:tcW w:w="2381" w:type="dxa"/>
            <w:tcMar>
              <w:top w:w="70" w:type="dxa"/>
              <w:left w:w="75" w:type="dxa"/>
              <w:bottom w:w="70" w:type="dxa"/>
              <w:right w:w="75" w:type="dxa"/>
            </w:tcMar>
            <w:vAlign w:val="center"/>
          </w:tcPr>
          <w:p w14:paraId="31405B7D" w14:textId="77777777" w:rsidR="003F459D" w:rsidRDefault="00000000">
            <w:pPr>
              <w:spacing w:after="0" w:line="252" w:lineRule="auto"/>
              <w:jc w:val="left"/>
            </w:pPr>
            <w:r>
              <w:rPr>
                <w:rFonts w:cs="Times New Roman"/>
                <w:sz w:val="18"/>
              </w:rPr>
              <w:t>Test Plan, nhóm ca P1, Test Summary Report.</w:t>
            </w:r>
          </w:p>
        </w:tc>
      </w:tr>
      <w:tr w:rsidR="003F459D" w14:paraId="3549BD69" w14:textId="77777777">
        <w:trPr>
          <w:cantSplit/>
          <w:jc w:val="center"/>
        </w:trPr>
        <w:tc>
          <w:tcPr>
            <w:tcW w:w="2551" w:type="dxa"/>
            <w:tcMar>
              <w:top w:w="70" w:type="dxa"/>
              <w:left w:w="75" w:type="dxa"/>
              <w:bottom w:w="70" w:type="dxa"/>
              <w:right w:w="75" w:type="dxa"/>
            </w:tcMar>
            <w:vAlign w:val="center"/>
          </w:tcPr>
          <w:p w14:paraId="39473E37" w14:textId="77777777" w:rsidR="003F459D" w:rsidRDefault="00000000">
            <w:pPr>
              <w:spacing w:after="0" w:line="252" w:lineRule="auto"/>
              <w:jc w:val="left"/>
            </w:pPr>
            <w:r>
              <w:rPr>
                <w:rFonts w:cs="Times New Roman"/>
                <w:sz w:val="18"/>
              </w:rPr>
              <w:t>Trương Huy Đồng - Tester 1</w:t>
            </w:r>
          </w:p>
        </w:tc>
        <w:tc>
          <w:tcPr>
            <w:tcW w:w="3969" w:type="dxa"/>
            <w:tcMar>
              <w:top w:w="70" w:type="dxa"/>
              <w:left w:w="75" w:type="dxa"/>
              <w:bottom w:w="70" w:type="dxa"/>
              <w:right w:w="75" w:type="dxa"/>
            </w:tcMar>
            <w:vAlign w:val="center"/>
          </w:tcPr>
          <w:p w14:paraId="7D2AA037" w14:textId="77777777" w:rsidR="003F459D" w:rsidRDefault="00000000">
            <w:pPr>
              <w:spacing w:after="0" w:line="252" w:lineRule="auto"/>
            </w:pPr>
            <w:r>
              <w:rPr>
                <w:rFonts w:cs="Times New Roman"/>
                <w:sz w:val="18"/>
              </w:rPr>
              <w:t>Kiểm thử hộp đen dữ liệu nền, sách, nhà cung cấp và nhập hàng.</w:t>
            </w:r>
          </w:p>
        </w:tc>
        <w:tc>
          <w:tcPr>
            <w:tcW w:w="2381" w:type="dxa"/>
            <w:tcMar>
              <w:top w:w="70" w:type="dxa"/>
              <w:left w:w="75" w:type="dxa"/>
              <w:bottom w:w="70" w:type="dxa"/>
              <w:right w:w="75" w:type="dxa"/>
            </w:tcMar>
            <w:vAlign w:val="center"/>
          </w:tcPr>
          <w:p w14:paraId="67514ED2" w14:textId="77777777" w:rsidR="003F459D" w:rsidRDefault="00000000">
            <w:pPr>
              <w:spacing w:after="0" w:line="252" w:lineRule="auto"/>
            </w:pPr>
            <w:r>
              <w:rPr>
                <w:rFonts w:cs="Times New Roman"/>
                <w:sz w:val="18"/>
              </w:rPr>
              <w:t>Test case danh mục/sách/nhập và ảnh minh chứng giao diện.</w:t>
            </w:r>
          </w:p>
        </w:tc>
      </w:tr>
      <w:tr w:rsidR="003F459D" w14:paraId="4B2AC56F" w14:textId="77777777">
        <w:trPr>
          <w:cantSplit/>
          <w:jc w:val="center"/>
        </w:trPr>
        <w:tc>
          <w:tcPr>
            <w:tcW w:w="2551" w:type="dxa"/>
            <w:tcMar>
              <w:top w:w="70" w:type="dxa"/>
              <w:left w:w="75" w:type="dxa"/>
              <w:bottom w:w="70" w:type="dxa"/>
              <w:right w:w="75" w:type="dxa"/>
            </w:tcMar>
            <w:vAlign w:val="center"/>
          </w:tcPr>
          <w:p w14:paraId="68F426EE" w14:textId="77777777" w:rsidR="003F459D" w:rsidRDefault="00000000">
            <w:pPr>
              <w:spacing w:after="0" w:line="252" w:lineRule="auto"/>
              <w:jc w:val="left"/>
            </w:pPr>
            <w:r>
              <w:rPr>
                <w:rFonts w:cs="Times New Roman"/>
                <w:sz w:val="18"/>
              </w:rPr>
              <w:t>Nguyễn Tùng Dương - Tester 2</w:t>
            </w:r>
          </w:p>
        </w:tc>
        <w:tc>
          <w:tcPr>
            <w:tcW w:w="3969" w:type="dxa"/>
            <w:tcMar>
              <w:top w:w="70" w:type="dxa"/>
              <w:left w:w="75" w:type="dxa"/>
              <w:bottom w:w="70" w:type="dxa"/>
              <w:right w:w="75" w:type="dxa"/>
            </w:tcMar>
            <w:vAlign w:val="center"/>
          </w:tcPr>
          <w:p w14:paraId="798664BB" w14:textId="77777777" w:rsidR="003F459D" w:rsidRDefault="00000000">
            <w:pPr>
              <w:spacing w:after="0" w:line="252" w:lineRule="auto"/>
              <w:jc w:val="left"/>
            </w:pPr>
            <w:r>
              <w:rPr>
                <w:rFonts w:cs="Times New Roman"/>
                <w:sz w:val="18"/>
              </w:rPr>
              <w:t>Kiểm thử khách hàng, tồn kho, trả hàng, báo cáo và checklist giao diện.</w:t>
            </w:r>
          </w:p>
        </w:tc>
        <w:tc>
          <w:tcPr>
            <w:tcW w:w="2381" w:type="dxa"/>
            <w:tcMar>
              <w:top w:w="70" w:type="dxa"/>
              <w:left w:w="75" w:type="dxa"/>
              <w:bottom w:w="70" w:type="dxa"/>
              <w:right w:w="75" w:type="dxa"/>
            </w:tcMar>
            <w:vAlign w:val="center"/>
          </w:tcPr>
          <w:p w14:paraId="33D345D5" w14:textId="77777777" w:rsidR="003F459D" w:rsidRDefault="00000000">
            <w:pPr>
              <w:spacing w:after="0" w:line="252" w:lineRule="auto"/>
              <w:jc w:val="left"/>
            </w:pPr>
            <w:r>
              <w:rPr>
                <w:rFonts w:cs="Times New Roman"/>
                <w:sz w:val="18"/>
              </w:rPr>
              <w:t>Test case khách hàng/kho/báo cáo; defect log.</w:t>
            </w:r>
          </w:p>
        </w:tc>
      </w:tr>
      <w:tr w:rsidR="003F459D" w14:paraId="10C147C4" w14:textId="77777777">
        <w:trPr>
          <w:cantSplit/>
          <w:jc w:val="center"/>
        </w:trPr>
        <w:tc>
          <w:tcPr>
            <w:tcW w:w="2551" w:type="dxa"/>
            <w:tcMar>
              <w:top w:w="70" w:type="dxa"/>
              <w:left w:w="75" w:type="dxa"/>
              <w:bottom w:w="70" w:type="dxa"/>
              <w:right w:w="75" w:type="dxa"/>
            </w:tcMar>
            <w:vAlign w:val="center"/>
          </w:tcPr>
          <w:p w14:paraId="42E510FC" w14:textId="77777777" w:rsidR="003F459D" w:rsidRDefault="00000000">
            <w:pPr>
              <w:spacing w:after="0" w:line="252" w:lineRule="auto"/>
              <w:jc w:val="left"/>
            </w:pPr>
            <w:r>
              <w:rPr>
                <w:rFonts w:cs="Times New Roman"/>
                <w:sz w:val="18"/>
              </w:rPr>
              <w:t>Nhóm phát triển</w:t>
            </w:r>
          </w:p>
        </w:tc>
        <w:tc>
          <w:tcPr>
            <w:tcW w:w="3969" w:type="dxa"/>
            <w:tcMar>
              <w:top w:w="70" w:type="dxa"/>
              <w:left w:w="75" w:type="dxa"/>
              <w:bottom w:w="70" w:type="dxa"/>
              <w:right w:w="75" w:type="dxa"/>
            </w:tcMar>
            <w:vAlign w:val="center"/>
          </w:tcPr>
          <w:p w14:paraId="68C96F55" w14:textId="77777777" w:rsidR="003F459D" w:rsidRDefault="00000000">
            <w:pPr>
              <w:spacing w:after="0" w:line="252" w:lineRule="auto"/>
            </w:pPr>
            <w:r>
              <w:rPr>
                <w:rFonts w:cs="Times New Roman"/>
                <w:sz w:val="18"/>
              </w:rPr>
              <w:t>Sửa lỗi, cung cấp bản build ổn định và thông báo phạm vi thay đổi để nhóm chạy lại kiểm thử hộp đen.</w:t>
            </w:r>
          </w:p>
        </w:tc>
        <w:tc>
          <w:tcPr>
            <w:tcW w:w="2381" w:type="dxa"/>
            <w:tcMar>
              <w:top w:w="70" w:type="dxa"/>
              <w:left w:w="75" w:type="dxa"/>
              <w:bottom w:w="70" w:type="dxa"/>
              <w:right w:w="75" w:type="dxa"/>
            </w:tcMar>
            <w:vAlign w:val="center"/>
          </w:tcPr>
          <w:p w14:paraId="12C0FD47" w14:textId="77777777" w:rsidR="003F459D" w:rsidRDefault="00000000">
            <w:pPr>
              <w:spacing w:after="0" w:line="252" w:lineRule="auto"/>
            </w:pPr>
            <w:r>
              <w:rPr>
                <w:rFonts w:cs="Times New Roman"/>
                <w:sz w:val="18"/>
              </w:rPr>
              <w:t>Bản build mới, ghi chú thay đổi và phản hồi trạng thái lỗi.</w:t>
            </w:r>
          </w:p>
        </w:tc>
      </w:tr>
      <w:tr w:rsidR="003F459D" w14:paraId="48E9AAEE" w14:textId="77777777">
        <w:trPr>
          <w:cantSplit/>
          <w:jc w:val="center"/>
        </w:trPr>
        <w:tc>
          <w:tcPr>
            <w:tcW w:w="2551" w:type="dxa"/>
            <w:tcMar>
              <w:top w:w="70" w:type="dxa"/>
              <w:left w:w="75" w:type="dxa"/>
              <w:bottom w:w="70" w:type="dxa"/>
              <w:right w:w="75" w:type="dxa"/>
            </w:tcMar>
            <w:vAlign w:val="center"/>
          </w:tcPr>
          <w:p w14:paraId="61EADBCE" w14:textId="77777777" w:rsidR="003F459D" w:rsidRDefault="00000000">
            <w:pPr>
              <w:spacing w:after="0" w:line="252" w:lineRule="auto"/>
              <w:jc w:val="left"/>
            </w:pPr>
            <w:r>
              <w:rPr>
                <w:rFonts w:cs="Times New Roman"/>
                <w:sz w:val="18"/>
              </w:rPr>
              <w:t>Đại diện nghiệm thu</w:t>
            </w:r>
          </w:p>
        </w:tc>
        <w:tc>
          <w:tcPr>
            <w:tcW w:w="3969" w:type="dxa"/>
            <w:tcMar>
              <w:top w:w="70" w:type="dxa"/>
              <w:left w:w="75" w:type="dxa"/>
              <w:bottom w:w="70" w:type="dxa"/>
              <w:right w:w="75" w:type="dxa"/>
            </w:tcMar>
            <w:vAlign w:val="center"/>
          </w:tcPr>
          <w:p w14:paraId="09FF511F" w14:textId="77777777" w:rsidR="003F459D" w:rsidRDefault="00000000">
            <w:pPr>
              <w:spacing w:after="0" w:line="252" w:lineRule="auto"/>
              <w:jc w:val="left"/>
            </w:pPr>
            <w:r>
              <w:rPr>
                <w:rFonts w:cs="Times New Roman"/>
                <w:sz w:val="18"/>
              </w:rPr>
              <w:t>Xác nhận luồng nghiệp vụ và tiêu chí chấp nhận cuối.</w:t>
            </w:r>
          </w:p>
        </w:tc>
        <w:tc>
          <w:tcPr>
            <w:tcW w:w="2381" w:type="dxa"/>
            <w:tcMar>
              <w:top w:w="70" w:type="dxa"/>
              <w:left w:w="75" w:type="dxa"/>
              <w:bottom w:w="70" w:type="dxa"/>
              <w:right w:w="75" w:type="dxa"/>
            </w:tcMar>
            <w:vAlign w:val="center"/>
          </w:tcPr>
          <w:p w14:paraId="22D7B93A" w14:textId="77777777" w:rsidR="003F459D" w:rsidRDefault="00000000">
            <w:pPr>
              <w:spacing w:after="0" w:line="252" w:lineRule="auto"/>
              <w:jc w:val="left"/>
            </w:pPr>
            <w:r>
              <w:rPr>
                <w:rFonts w:cs="Times New Roman"/>
                <w:sz w:val="18"/>
              </w:rPr>
              <w:t>Biên bản/nhận xét nghiệm thu.</w:t>
            </w:r>
          </w:p>
        </w:tc>
      </w:tr>
    </w:tbl>
    <w:p w14:paraId="474F4387" w14:textId="77777777" w:rsidR="003F459D" w:rsidRDefault="003F459D"/>
    <w:p w14:paraId="46DE6E6E" w14:textId="77777777" w:rsidR="003F459D" w:rsidRDefault="00000000">
      <w:pPr>
        <w:pStyle w:val="Heading3"/>
        <w:spacing w:after="80"/>
      </w:pPr>
      <w:r>
        <w:rPr>
          <w:rFonts w:ascii="Times New Roman" w:eastAsia="Times New Roman" w:hAnsi="Times New Roman" w:cs="Times New Roman"/>
        </w:rPr>
        <w:t>2.5.2. Ma trận trách nhiệm RACI</w:t>
      </w:r>
    </w:p>
    <w:p w14:paraId="5E3F4A60" w14:textId="77777777" w:rsidR="003F459D" w:rsidRDefault="00000000">
      <w:pPr>
        <w:ind w:firstLine="720"/>
      </w:pPr>
      <w:r>
        <w:rPr>
          <w:rFonts w:cs="Times New Roman"/>
        </w:rPr>
        <w:t>Quy ước: R - trực tiếp thực hiện; A - chịu trách nhiệm cuối; C - tham vấn; I - được thông báo.</w:t>
      </w:r>
    </w:p>
    <w:p w14:paraId="3D152B9A" w14:textId="77777777" w:rsidR="003F459D" w:rsidRDefault="00000000">
      <w:pPr>
        <w:keepNext/>
        <w:spacing w:before="60"/>
        <w:jc w:val="center"/>
      </w:pPr>
      <w:r>
        <w:rPr>
          <w:rFonts w:cs="Times New Roman"/>
          <w:b/>
          <w:i/>
          <w:sz w:val="22"/>
        </w:rPr>
        <w:t>Bảng 2.19. Phân công RACI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3005"/>
        <w:gridCol w:w="1191"/>
        <w:gridCol w:w="1191"/>
        <w:gridCol w:w="1191"/>
        <w:gridCol w:w="1134"/>
        <w:gridCol w:w="1191"/>
      </w:tblGrid>
      <w:tr w:rsidR="003F459D" w14:paraId="041B81C4" w14:textId="77777777">
        <w:trPr>
          <w:cantSplit/>
          <w:tblHeader/>
          <w:jc w:val="center"/>
        </w:trPr>
        <w:tc>
          <w:tcPr>
            <w:tcW w:w="3005" w:type="dxa"/>
            <w:shd w:val="clear" w:color="auto" w:fill="D9EAF7"/>
            <w:tcMar>
              <w:top w:w="70" w:type="dxa"/>
              <w:left w:w="75" w:type="dxa"/>
              <w:bottom w:w="70" w:type="dxa"/>
              <w:right w:w="75" w:type="dxa"/>
            </w:tcMar>
            <w:vAlign w:val="center"/>
          </w:tcPr>
          <w:p w14:paraId="70368DE8" w14:textId="77777777" w:rsidR="003F459D" w:rsidRDefault="00000000">
            <w:pPr>
              <w:spacing w:after="0" w:line="252" w:lineRule="auto"/>
              <w:jc w:val="center"/>
            </w:pPr>
            <w:r>
              <w:rPr>
                <w:rFonts w:cs="Times New Roman"/>
                <w:b/>
                <w:sz w:val="18"/>
              </w:rPr>
              <w:t>Hoạt động</w:t>
            </w:r>
          </w:p>
        </w:tc>
        <w:tc>
          <w:tcPr>
            <w:tcW w:w="1191" w:type="dxa"/>
            <w:shd w:val="clear" w:color="auto" w:fill="D9EAF7"/>
            <w:tcMar>
              <w:top w:w="70" w:type="dxa"/>
              <w:left w:w="75" w:type="dxa"/>
              <w:bottom w:w="70" w:type="dxa"/>
              <w:right w:w="75" w:type="dxa"/>
            </w:tcMar>
            <w:vAlign w:val="center"/>
          </w:tcPr>
          <w:p w14:paraId="77EEEAC0" w14:textId="77777777" w:rsidR="003F459D" w:rsidRDefault="00000000">
            <w:pPr>
              <w:spacing w:after="0" w:line="252" w:lineRule="auto"/>
              <w:jc w:val="center"/>
            </w:pPr>
            <w:r>
              <w:rPr>
                <w:rFonts w:cs="Times New Roman"/>
                <w:b/>
                <w:sz w:val="18"/>
              </w:rPr>
              <w:t>Test Lead</w:t>
            </w:r>
          </w:p>
        </w:tc>
        <w:tc>
          <w:tcPr>
            <w:tcW w:w="1191" w:type="dxa"/>
            <w:shd w:val="clear" w:color="auto" w:fill="D9EAF7"/>
            <w:tcMar>
              <w:top w:w="70" w:type="dxa"/>
              <w:left w:w="75" w:type="dxa"/>
              <w:bottom w:w="70" w:type="dxa"/>
              <w:right w:w="75" w:type="dxa"/>
            </w:tcMar>
            <w:vAlign w:val="center"/>
          </w:tcPr>
          <w:p w14:paraId="23B0B021" w14:textId="77777777" w:rsidR="003F459D" w:rsidRDefault="00000000">
            <w:pPr>
              <w:spacing w:after="0" w:line="252" w:lineRule="auto"/>
              <w:jc w:val="center"/>
            </w:pPr>
            <w:r>
              <w:rPr>
                <w:rFonts w:cs="Times New Roman"/>
                <w:b/>
                <w:sz w:val="18"/>
              </w:rPr>
              <w:t>Tester 1</w:t>
            </w:r>
          </w:p>
        </w:tc>
        <w:tc>
          <w:tcPr>
            <w:tcW w:w="1191" w:type="dxa"/>
            <w:shd w:val="clear" w:color="auto" w:fill="D9EAF7"/>
            <w:tcMar>
              <w:top w:w="70" w:type="dxa"/>
              <w:left w:w="75" w:type="dxa"/>
              <w:bottom w:w="70" w:type="dxa"/>
              <w:right w:w="75" w:type="dxa"/>
            </w:tcMar>
            <w:vAlign w:val="center"/>
          </w:tcPr>
          <w:p w14:paraId="4C619683" w14:textId="77777777" w:rsidR="003F459D" w:rsidRDefault="00000000">
            <w:pPr>
              <w:spacing w:after="0" w:line="252" w:lineRule="auto"/>
              <w:jc w:val="center"/>
            </w:pPr>
            <w:r>
              <w:rPr>
                <w:rFonts w:cs="Times New Roman"/>
                <w:b/>
                <w:sz w:val="18"/>
              </w:rPr>
              <w:t>Tester 2</w:t>
            </w:r>
          </w:p>
        </w:tc>
        <w:tc>
          <w:tcPr>
            <w:tcW w:w="1134" w:type="dxa"/>
            <w:shd w:val="clear" w:color="auto" w:fill="D9EAF7"/>
            <w:tcMar>
              <w:top w:w="70" w:type="dxa"/>
              <w:left w:w="75" w:type="dxa"/>
              <w:bottom w:w="70" w:type="dxa"/>
              <w:right w:w="75" w:type="dxa"/>
            </w:tcMar>
            <w:vAlign w:val="center"/>
          </w:tcPr>
          <w:p w14:paraId="56D80617" w14:textId="77777777" w:rsidR="003F459D" w:rsidRDefault="00000000">
            <w:pPr>
              <w:spacing w:after="0" w:line="252" w:lineRule="auto"/>
              <w:jc w:val="center"/>
            </w:pPr>
            <w:r>
              <w:rPr>
                <w:rFonts w:cs="Times New Roman"/>
                <w:b/>
                <w:sz w:val="18"/>
              </w:rPr>
              <w:t>Dev</w:t>
            </w:r>
          </w:p>
        </w:tc>
        <w:tc>
          <w:tcPr>
            <w:tcW w:w="1191" w:type="dxa"/>
            <w:shd w:val="clear" w:color="auto" w:fill="D9EAF7"/>
            <w:tcMar>
              <w:top w:w="70" w:type="dxa"/>
              <w:left w:w="75" w:type="dxa"/>
              <w:bottom w:w="70" w:type="dxa"/>
              <w:right w:w="75" w:type="dxa"/>
            </w:tcMar>
            <w:vAlign w:val="center"/>
          </w:tcPr>
          <w:p w14:paraId="386E8CC7" w14:textId="77777777" w:rsidR="003F459D" w:rsidRDefault="00000000">
            <w:pPr>
              <w:spacing w:after="0" w:line="252" w:lineRule="auto"/>
              <w:jc w:val="center"/>
            </w:pPr>
            <w:r>
              <w:rPr>
                <w:rFonts w:cs="Times New Roman"/>
                <w:b/>
                <w:sz w:val="18"/>
              </w:rPr>
              <w:t>Nghiệm thu</w:t>
            </w:r>
          </w:p>
        </w:tc>
      </w:tr>
      <w:tr w:rsidR="003F459D" w14:paraId="6538E9F3" w14:textId="77777777">
        <w:trPr>
          <w:cantSplit/>
          <w:jc w:val="center"/>
        </w:trPr>
        <w:tc>
          <w:tcPr>
            <w:tcW w:w="3005" w:type="dxa"/>
            <w:tcMar>
              <w:top w:w="70" w:type="dxa"/>
              <w:left w:w="75" w:type="dxa"/>
              <w:bottom w:w="70" w:type="dxa"/>
              <w:right w:w="75" w:type="dxa"/>
            </w:tcMar>
            <w:vAlign w:val="center"/>
          </w:tcPr>
          <w:p w14:paraId="2E4DFD04" w14:textId="77777777" w:rsidR="003F459D" w:rsidRDefault="00000000">
            <w:pPr>
              <w:spacing w:after="0" w:line="252" w:lineRule="auto"/>
              <w:jc w:val="left"/>
            </w:pPr>
            <w:r>
              <w:rPr>
                <w:rFonts w:cs="Times New Roman"/>
                <w:sz w:val="18"/>
              </w:rPr>
              <w:t>Phân tích yêu cầu</w:t>
            </w:r>
          </w:p>
        </w:tc>
        <w:tc>
          <w:tcPr>
            <w:tcW w:w="1191" w:type="dxa"/>
            <w:tcMar>
              <w:top w:w="70" w:type="dxa"/>
              <w:left w:w="75" w:type="dxa"/>
              <w:bottom w:w="70" w:type="dxa"/>
              <w:right w:w="75" w:type="dxa"/>
            </w:tcMar>
            <w:vAlign w:val="center"/>
          </w:tcPr>
          <w:p w14:paraId="00F060DE"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20C0D308"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206C9E18"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01F9C8F0"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669E6295" w14:textId="77777777" w:rsidR="003F459D" w:rsidRDefault="00000000">
            <w:pPr>
              <w:spacing w:after="0" w:line="252" w:lineRule="auto"/>
              <w:jc w:val="left"/>
            </w:pPr>
            <w:r>
              <w:rPr>
                <w:rFonts w:cs="Times New Roman"/>
                <w:sz w:val="18"/>
              </w:rPr>
              <w:t>I</w:t>
            </w:r>
          </w:p>
        </w:tc>
      </w:tr>
      <w:tr w:rsidR="003F459D" w14:paraId="75EB00B7" w14:textId="77777777">
        <w:trPr>
          <w:cantSplit/>
          <w:jc w:val="center"/>
        </w:trPr>
        <w:tc>
          <w:tcPr>
            <w:tcW w:w="3005" w:type="dxa"/>
            <w:tcMar>
              <w:top w:w="70" w:type="dxa"/>
              <w:left w:w="75" w:type="dxa"/>
              <w:bottom w:w="70" w:type="dxa"/>
              <w:right w:w="75" w:type="dxa"/>
            </w:tcMar>
            <w:vAlign w:val="center"/>
          </w:tcPr>
          <w:p w14:paraId="5373F315" w14:textId="77777777" w:rsidR="003F459D" w:rsidRDefault="00000000">
            <w:pPr>
              <w:spacing w:after="0" w:line="252" w:lineRule="auto"/>
              <w:jc w:val="left"/>
            </w:pPr>
            <w:r>
              <w:rPr>
                <w:rFonts w:cs="Times New Roman"/>
                <w:sz w:val="18"/>
              </w:rPr>
              <w:lastRenderedPageBreak/>
              <w:t>Lập chiến lược và phạm vi</w:t>
            </w:r>
          </w:p>
        </w:tc>
        <w:tc>
          <w:tcPr>
            <w:tcW w:w="1191" w:type="dxa"/>
            <w:tcMar>
              <w:top w:w="70" w:type="dxa"/>
              <w:left w:w="75" w:type="dxa"/>
              <w:bottom w:w="70" w:type="dxa"/>
              <w:right w:w="75" w:type="dxa"/>
            </w:tcMar>
            <w:vAlign w:val="center"/>
          </w:tcPr>
          <w:p w14:paraId="2241445F"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3CE8BEE3"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47EFE427"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59109644"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6C619055" w14:textId="77777777" w:rsidR="003F459D" w:rsidRDefault="00000000">
            <w:pPr>
              <w:spacing w:after="0" w:line="252" w:lineRule="auto"/>
              <w:jc w:val="left"/>
            </w:pPr>
            <w:r>
              <w:rPr>
                <w:rFonts w:cs="Times New Roman"/>
                <w:sz w:val="18"/>
              </w:rPr>
              <w:t>I</w:t>
            </w:r>
          </w:p>
        </w:tc>
      </w:tr>
      <w:tr w:rsidR="003F459D" w14:paraId="54370A08" w14:textId="77777777">
        <w:trPr>
          <w:cantSplit/>
          <w:jc w:val="center"/>
        </w:trPr>
        <w:tc>
          <w:tcPr>
            <w:tcW w:w="3005" w:type="dxa"/>
            <w:tcMar>
              <w:top w:w="70" w:type="dxa"/>
              <w:left w:w="75" w:type="dxa"/>
              <w:bottom w:w="70" w:type="dxa"/>
              <w:right w:w="75" w:type="dxa"/>
            </w:tcMar>
            <w:vAlign w:val="center"/>
          </w:tcPr>
          <w:p w14:paraId="538765CA" w14:textId="77777777" w:rsidR="003F459D" w:rsidRDefault="00000000">
            <w:pPr>
              <w:spacing w:after="0" w:line="252" w:lineRule="auto"/>
              <w:jc w:val="left"/>
            </w:pPr>
            <w:r>
              <w:rPr>
                <w:rFonts w:cs="Times New Roman"/>
                <w:sz w:val="18"/>
              </w:rPr>
              <w:t>Chuẩn bị môi trường</w:t>
            </w:r>
          </w:p>
        </w:tc>
        <w:tc>
          <w:tcPr>
            <w:tcW w:w="1191" w:type="dxa"/>
            <w:tcMar>
              <w:top w:w="70" w:type="dxa"/>
              <w:left w:w="75" w:type="dxa"/>
              <w:bottom w:w="70" w:type="dxa"/>
              <w:right w:w="75" w:type="dxa"/>
            </w:tcMar>
            <w:vAlign w:val="center"/>
          </w:tcPr>
          <w:p w14:paraId="0C58D339"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46ABE735"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4BD1AA41"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457D5CD3"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755EE2FD" w14:textId="77777777" w:rsidR="003F459D" w:rsidRDefault="00000000">
            <w:pPr>
              <w:spacing w:after="0" w:line="252" w:lineRule="auto"/>
              <w:jc w:val="left"/>
            </w:pPr>
            <w:r>
              <w:rPr>
                <w:rFonts w:cs="Times New Roman"/>
                <w:sz w:val="18"/>
              </w:rPr>
              <w:t>I</w:t>
            </w:r>
          </w:p>
        </w:tc>
      </w:tr>
      <w:tr w:rsidR="003F459D" w14:paraId="10385406" w14:textId="77777777">
        <w:trPr>
          <w:cantSplit/>
          <w:jc w:val="center"/>
        </w:trPr>
        <w:tc>
          <w:tcPr>
            <w:tcW w:w="3005" w:type="dxa"/>
            <w:tcMar>
              <w:top w:w="70" w:type="dxa"/>
              <w:left w:w="75" w:type="dxa"/>
              <w:bottom w:w="70" w:type="dxa"/>
              <w:right w:w="75" w:type="dxa"/>
            </w:tcMar>
            <w:vAlign w:val="center"/>
          </w:tcPr>
          <w:p w14:paraId="5E88B423" w14:textId="77777777" w:rsidR="003F459D" w:rsidRDefault="00000000">
            <w:pPr>
              <w:spacing w:after="0" w:line="252" w:lineRule="auto"/>
              <w:jc w:val="left"/>
            </w:pPr>
            <w:r>
              <w:rPr>
                <w:rFonts w:cs="Times New Roman"/>
                <w:sz w:val="18"/>
              </w:rPr>
              <w:t>Thiết kế test case</w:t>
            </w:r>
          </w:p>
        </w:tc>
        <w:tc>
          <w:tcPr>
            <w:tcW w:w="1191" w:type="dxa"/>
            <w:tcMar>
              <w:top w:w="70" w:type="dxa"/>
              <w:left w:w="75" w:type="dxa"/>
              <w:bottom w:w="70" w:type="dxa"/>
              <w:right w:w="75" w:type="dxa"/>
            </w:tcMar>
            <w:vAlign w:val="center"/>
          </w:tcPr>
          <w:p w14:paraId="3D739DBF"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17778BF8"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60416BEE"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48D66433"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63CED117" w14:textId="77777777" w:rsidR="003F459D" w:rsidRDefault="00000000">
            <w:pPr>
              <w:spacing w:after="0" w:line="252" w:lineRule="auto"/>
              <w:jc w:val="left"/>
            </w:pPr>
            <w:r>
              <w:rPr>
                <w:rFonts w:cs="Times New Roman"/>
                <w:sz w:val="18"/>
              </w:rPr>
              <w:t>I</w:t>
            </w:r>
          </w:p>
        </w:tc>
      </w:tr>
      <w:tr w:rsidR="003F459D" w14:paraId="21B7BF76" w14:textId="77777777">
        <w:trPr>
          <w:cantSplit/>
          <w:jc w:val="center"/>
        </w:trPr>
        <w:tc>
          <w:tcPr>
            <w:tcW w:w="3005" w:type="dxa"/>
            <w:tcMar>
              <w:top w:w="70" w:type="dxa"/>
              <w:left w:w="75" w:type="dxa"/>
              <w:bottom w:w="70" w:type="dxa"/>
              <w:right w:w="75" w:type="dxa"/>
            </w:tcMar>
            <w:vAlign w:val="center"/>
          </w:tcPr>
          <w:p w14:paraId="5BFC1689" w14:textId="77777777" w:rsidR="003F459D" w:rsidRDefault="00000000">
            <w:pPr>
              <w:spacing w:after="0" w:line="252" w:lineRule="auto"/>
              <w:jc w:val="left"/>
            </w:pPr>
            <w:r>
              <w:rPr>
                <w:rFonts w:cs="Times New Roman"/>
                <w:sz w:val="18"/>
              </w:rPr>
              <w:t>Review test case</w:t>
            </w:r>
          </w:p>
        </w:tc>
        <w:tc>
          <w:tcPr>
            <w:tcW w:w="1191" w:type="dxa"/>
            <w:tcMar>
              <w:top w:w="70" w:type="dxa"/>
              <w:left w:w="75" w:type="dxa"/>
              <w:bottom w:w="70" w:type="dxa"/>
              <w:right w:w="75" w:type="dxa"/>
            </w:tcMar>
            <w:vAlign w:val="center"/>
          </w:tcPr>
          <w:p w14:paraId="70F973FD"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2CE3922B"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316B4CC5"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7C6CF08A"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7A54C934" w14:textId="77777777" w:rsidR="003F459D" w:rsidRDefault="00000000">
            <w:pPr>
              <w:spacing w:after="0" w:line="252" w:lineRule="auto"/>
              <w:jc w:val="left"/>
            </w:pPr>
            <w:r>
              <w:rPr>
                <w:rFonts w:cs="Times New Roman"/>
                <w:sz w:val="18"/>
              </w:rPr>
              <w:t>I</w:t>
            </w:r>
          </w:p>
        </w:tc>
      </w:tr>
      <w:tr w:rsidR="003F459D" w14:paraId="1EB8729A" w14:textId="77777777">
        <w:trPr>
          <w:cantSplit/>
          <w:jc w:val="center"/>
        </w:trPr>
        <w:tc>
          <w:tcPr>
            <w:tcW w:w="3005" w:type="dxa"/>
            <w:tcMar>
              <w:top w:w="70" w:type="dxa"/>
              <w:left w:w="75" w:type="dxa"/>
              <w:bottom w:w="70" w:type="dxa"/>
              <w:right w:w="75" w:type="dxa"/>
            </w:tcMar>
            <w:vAlign w:val="center"/>
          </w:tcPr>
          <w:p w14:paraId="2138D72E" w14:textId="77777777" w:rsidR="003F459D" w:rsidRDefault="00000000">
            <w:pPr>
              <w:spacing w:after="0" w:line="252" w:lineRule="auto"/>
              <w:jc w:val="left"/>
            </w:pPr>
            <w:r>
              <w:rPr>
                <w:rFonts w:cs="Times New Roman"/>
                <w:sz w:val="18"/>
              </w:rPr>
              <w:t>Thực thi kiểm thử</w:t>
            </w:r>
          </w:p>
        </w:tc>
        <w:tc>
          <w:tcPr>
            <w:tcW w:w="1191" w:type="dxa"/>
            <w:tcMar>
              <w:top w:w="70" w:type="dxa"/>
              <w:left w:w="75" w:type="dxa"/>
              <w:bottom w:w="70" w:type="dxa"/>
              <w:right w:w="75" w:type="dxa"/>
            </w:tcMar>
            <w:vAlign w:val="center"/>
          </w:tcPr>
          <w:p w14:paraId="1CA3B3DD"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4F37E8F2"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2EF06694"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579C0D5D"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18B97B36" w14:textId="77777777" w:rsidR="003F459D" w:rsidRDefault="00000000">
            <w:pPr>
              <w:spacing w:after="0" w:line="252" w:lineRule="auto"/>
              <w:jc w:val="left"/>
            </w:pPr>
            <w:r>
              <w:rPr>
                <w:rFonts w:cs="Times New Roman"/>
                <w:sz w:val="18"/>
              </w:rPr>
              <w:t>I</w:t>
            </w:r>
          </w:p>
        </w:tc>
      </w:tr>
      <w:tr w:rsidR="003F459D" w14:paraId="5EA00D10" w14:textId="77777777">
        <w:trPr>
          <w:cantSplit/>
          <w:jc w:val="center"/>
        </w:trPr>
        <w:tc>
          <w:tcPr>
            <w:tcW w:w="3005" w:type="dxa"/>
            <w:tcMar>
              <w:top w:w="70" w:type="dxa"/>
              <w:left w:w="75" w:type="dxa"/>
              <w:bottom w:w="70" w:type="dxa"/>
              <w:right w:w="75" w:type="dxa"/>
            </w:tcMar>
            <w:vAlign w:val="center"/>
          </w:tcPr>
          <w:p w14:paraId="25114953" w14:textId="77777777" w:rsidR="003F459D" w:rsidRDefault="00000000">
            <w:pPr>
              <w:spacing w:after="0" w:line="252" w:lineRule="auto"/>
              <w:jc w:val="left"/>
            </w:pPr>
            <w:r>
              <w:rPr>
                <w:rFonts w:cs="Times New Roman"/>
                <w:sz w:val="18"/>
              </w:rPr>
              <w:t>Ghi nhận lỗi</w:t>
            </w:r>
          </w:p>
        </w:tc>
        <w:tc>
          <w:tcPr>
            <w:tcW w:w="1191" w:type="dxa"/>
            <w:tcMar>
              <w:top w:w="70" w:type="dxa"/>
              <w:left w:w="75" w:type="dxa"/>
              <w:bottom w:w="70" w:type="dxa"/>
              <w:right w:w="75" w:type="dxa"/>
            </w:tcMar>
            <w:vAlign w:val="center"/>
          </w:tcPr>
          <w:p w14:paraId="2336C4A7"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072309CC"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663B8364"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142C7A95"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09676526" w14:textId="77777777" w:rsidR="003F459D" w:rsidRDefault="00000000">
            <w:pPr>
              <w:spacing w:after="0" w:line="252" w:lineRule="auto"/>
              <w:jc w:val="left"/>
            </w:pPr>
            <w:r>
              <w:rPr>
                <w:rFonts w:cs="Times New Roman"/>
                <w:sz w:val="18"/>
              </w:rPr>
              <w:t>I</w:t>
            </w:r>
          </w:p>
        </w:tc>
      </w:tr>
      <w:tr w:rsidR="003F459D" w14:paraId="1F6A23C6" w14:textId="77777777">
        <w:trPr>
          <w:cantSplit/>
          <w:jc w:val="center"/>
        </w:trPr>
        <w:tc>
          <w:tcPr>
            <w:tcW w:w="3005" w:type="dxa"/>
            <w:tcMar>
              <w:top w:w="70" w:type="dxa"/>
              <w:left w:w="75" w:type="dxa"/>
              <w:bottom w:w="70" w:type="dxa"/>
              <w:right w:w="75" w:type="dxa"/>
            </w:tcMar>
            <w:vAlign w:val="center"/>
          </w:tcPr>
          <w:p w14:paraId="3D2209BC" w14:textId="77777777" w:rsidR="003F459D" w:rsidRDefault="00000000">
            <w:pPr>
              <w:spacing w:after="0" w:line="252" w:lineRule="auto"/>
              <w:jc w:val="left"/>
            </w:pPr>
            <w:r>
              <w:rPr>
                <w:rFonts w:cs="Times New Roman"/>
                <w:sz w:val="18"/>
              </w:rPr>
              <w:t>Sửa lỗi</w:t>
            </w:r>
          </w:p>
        </w:tc>
        <w:tc>
          <w:tcPr>
            <w:tcW w:w="1191" w:type="dxa"/>
            <w:tcMar>
              <w:top w:w="70" w:type="dxa"/>
              <w:left w:w="75" w:type="dxa"/>
              <w:bottom w:w="70" w:type="dxa"/>
              <w:right w:w="75" w:type="dxa"/>
            </w:tcMar>
            <w:vAlign w:val="center"/>
          </w:tcPr>
          <w:p w14:paraId="5DDC52DA"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68636210"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47B5FD18"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2BBB502C"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4BFF6247" w14:textId="77777777" w:rsidR="003F459D" w:rsidRDefault="00000000">
            <w:pPr>
              <w:spacing w:after="0" w:line="252" w:lineRule="auto"/>
              <w:jc w:val="left"/>
            </w:pPr>
            <w:r>
              <w:rPr>
                <w:rFonts w:cs="Times New Roman"/>
                <w:sz w:val="18"/>
              </w:rPr>
              <w:t>I</w:t>
            </w:r>
          </w:p>
        </w:tc>
      </w:tr>
      <w:tr w:rsidR="003F459D" w14:paraId="5C20F320" w14:textId="77777777">
        <w:trPr>
          <w:cantSplit/>
          <w:jc w:val="center"/>
        </w:trPr>
        <w:tc>
          <w:tcPr>
            <w:tcW w:w="3005" w:type="dxa"/>
            <w:tcMar>
              <w:top w:w="70" w:type="dxa"/>
              <w:left w:w="75" w:type="dxa"/>
              <w:bottom w:w="70" w:type="dxa"/>
              <w:right w:w="75" w:type="dxa"/>
            </w:tcMar>
            <w:vAlign w:val="center"/>
          </w:tcPr>
          <w:p w14:paraId="45EB1E93" w14:textId="77777777" w:rsidR="003F459D" w:rsidRDefault="00000000">
            <w:pPr>
              <w:spacing w:after="0" w:line="252" w:lineRule="auto"/>
              <w:jc w:val="left"/>
            </w:pPr>
            <w:r>
              <w:rPr>
                <w:rFonts w:cs="Times New Roman"/>
                <w:sz w:val="18"/>
              </w:rPr>
              <w:t>Retest/Regression</w:t>
            </w:r>
          </w:p>
        </w:tc>
        <w:tc>
          <w:tcPr>
            <w:tcW w:w="1191" w:type="dxa"/>
            <w:tcMar>
              <w:top w:w="70" w:type="dxa"/>
              <w:left w:w="75" w:type="dxa"/>
              <w:bottom w:w="70" w:type="dxa"/>
              <w:right w:w="75" w:type="dxa"/>
            </w:tcMar>
            <w:vAlign w:val="center"/>
          </w:tcPr>
          <w:p w14:paraId="6800B75B"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7E87029C"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1C7C11BC"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5EC124E6"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32B16FF6" w14:textId="77777777" w:rsidR="003F459D" w:rsidRDefault="00000000">
            <w:pPr>
              <w:spacing w:after="0" w:line="252" w:lineRule="auto"/>
              <w:jc w:val="left"/>
            </w:pPr>
            <w:r>
              <w:rPr>
                <w:rFonts w:cs="Times New Roman"/>
                <w:sz w:val="18"/>
              </w:rPr>
              <w:t>I</w:t>
            </w:r>
          </w:p>
        </w:tc>
      </w:tr>
      <w:tr w:rsidR="003F459D" w14:paraId="6A1140CF" w14:textId="77777777">
        <w:trPr>
          <w:cantSplit/>
          <w:jc w:val="center"/>
        </w:trPr>
        <w:tc>
          <w:tcPr>
            <w:tcW w:w="3005" w:type="dxa"/>
            <w:tcMar>
              <w:top w:w="70" w:type="dxa"/>
              <w:left w:w="75" w:type="dxa"/>
              <w:bottom w:w="70" w:type="dxa"/>
              <w:right w:w="75" w:type="dxa"/>
            </w:tcMar>
            <w:vAlign w:val="center"/>
          </w:tcPr>
          <w:p w14:paraId="771C0CC1" w14:textId="77777777" w:rsidR="003F459D" w:rsidRDefault="00000000">
            <w:pPr>
              <w:spacing w:after="0" w:line="252" w:lineRule="auto"/>
              <w:jc w:val="left"/>
            </w:pPr>
            <w:r>
              <w:rPr>
                <w:rFonts w:cs="Times New Roman"/>
                <w:sz w:val="18"/>
              </w:rPr>
              <w:t>Báo cáo tổng kết</w:t>
            </w:r>
          </w:p>
        </w:tc>
        <w:tc>
          <w:tcPr>
            <w:tcW w:w="1191" w:type="dxa"/>
            <w:tcMar>
              <w:top w:w="70" w:type="dxa"/>
              <w:left w:w="75" w:type="dxa"/>
              <w:bottom w:w="70" w:type="dxa"/>
              <w:right w:w="75" w:type="dxa"/>
            </w:tcMar>
            <w:vAlign w:val="center"/>
          </w:tcPr>
          <w:p w14:paraId="0A224B2B"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60AA5842"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0208B931"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23B53EC8"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7B36380D" w14:textId="77777777" w:rsidR="003F459D" w:rsidRDefault="00000000">
            <w:pPr>
              <w:spacing w:after="0" w:line="252" w:lineRule="auto"/>
              <w:jc w:val="left"/>
            </w:pPr>
            <w:r>
              <w:rPr>
                <w:rFonts w:cs="Times New Roman"/>
                <w:sz w:val="18"/>
              </w:rPr>
              <w:t>C</w:t>
            </w:r>
          </w:p>
        </w:tc>
      </w:tr>
    </w:tbl>
    <w:p w14:paraId="32F0293B" w14:textId="77777777" w:rsidR="003F459D" w:rsidRDefault="003F459D"/>
    <w:p w14:paraId="426A82B7" w14:textId="77777777" w:rsidR="003F459D" w:rsidRDefault="00000000">
      <w:pPr>
        <w:pStyle w:val="Heading3"/>
        <w:spacing w:after="80"/>
      </w:pPr>
      <w:r>
        <w:rPr>
          <w:rFonts w:ascii="Times New Roman" w:eastAsia="Times New Roman" w:hAnsi="Times New Roman" w:cs="Times New Roman"/>
        </w:rPr>
        <w:t>2.5.3. Nguồn lực vật chất và phần mềm</w:t>
      </w:r>
    </w:p>
    <w:p w14:paraId="0B258EDC" w14:textId="77777777" w:rsidR="003F459D" w:rsidRDefault="00000000">
      <w:pPr>
        <w:keepNext/>
        <w:spacing w:before="60"/>
        <w:jc w:val="center"/>
      </w:pPr>
      <w:r>
        <w:rPr>
          <w:rFonts w:cs="Times New Roman"/>
          <w:b/>
          <w:i/>
          <w:sz w:val="22"/>
        </w:rPr>
        <w:t>Bảng 2.20. Tài nguyên cần chuẩn bị</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28"/>
        <w:gridCol w:w="3061"/>
        <w:gridCol w:w="3912"/>
      </w:tblGrid>
      <w:tr w:rsidR="003F459D" w14:paraId="39B6453B" w14:textId="77777777">
        <w:trPr>
          <w:cantSplit/>
          <w:tblHeader/>
          <w:jc w:val="center"/>
        </w:trPr>
        <w:tc>
          <w:tcPr>
            <w:tcW w:w="1928" w:type="dxa"/>
            <w:shd w:val="clear" w:color="auto" w:fill="D9EAF7"/>
            <w:tcMar>
              <w:top w:w="70" w:type="dxa"/>
              <w:left w:w="75" w:type="dxa"/>
              <w:bottom w:w="70" w:type="dxa"/>
              <w:right w:w="75" w:type="dxa"/>
            </w:tcMar>
            <w:vAlign w:val="center"/>
          </w:tcPr>
          <w:p w14:paraId="3AE6425F" w14:textId="77777777" w:rsidR="003F459D" w:rsidRDefault="00000000">
            <w:pPr>
              <w:spacing w:after="0" w:line="252" w:lineRule="auto"/>
              <w:jc w:val="center"/>
            </w:pPr>
            <w:r>
              <w:rPr>
                <w:rFonts w:cs="Times New Roman"/>
                <w:b/>
                <w:sz w:val="18"/>
              </w:rPr>
              <w:t>Nhóm tài nguyên</w:t>
            </w:r>
          </w:p>
        </w:tc>
        <w:tc>
          <w:tcPr>
            <w:tcW w:w="3061" w:type="dxa"/>
            <w:shd w:val="clear" w:color="auto" w:fill="D9EAF7"/>
            <w:tcMar>
              <w:top w:w="70" w:type="dxa"/>
              <w:left w:w="75" w:type="dxa"/>
              <w:bottom w:w="70" w:type="dxa"/>
              <w:right w:w="75" w:type="dxa"/>
            </w:tcMar>
            <w:vAlign w:val="center"/>
          </w:tcPr>
          <w:p w14:paraId="2E8D160C" w14:textId="77777777" w:rsidR="003F459D" w:rsidRDefault="00000000">
            <w:pPr>
              <w:spacing w:after="0" w:line="252" w:lineRule="auto"/>
              <w:jc w:val="center"/>
            </w:pPr>
            <w:r>
              <w:rPr>
                <w:rFonts w:cs="Times New Roman"/>
                <w:b/>
                <w:sz w:val="18"/>
              </w:rPr>
              <w:t>Số lượng/cấu hình tối thiểu</w:t>
            </w:r>
          </w:p>
        </w:tc>
        <w:tc>
          <w:tcPr>
            <w:tcW w:w="3912" w:type="dxa"/>
            <w:shd w:val="clear" w:color="auto" w:fill="D9EAF7"/>
            <w:tcMar>
              <w:top w:w="70" w:type="dxa"/>
              <w:left w:w="75" w:type="dxa"/>
              <w:bottom w:w="70" w:type="dxa"/>
              <w:right w:w="75" w:type="dxa"/>
            </w:tcMar>
            <w:vAlign w:val="center"/>
          </w:tcPr>
          <w:p w14:paraId="75939489" w14:textId="77777777" w:rsidR="003F459D" w:rsidRDefault="00000000">
            <w:pPr>
              <w:spacing w:after="0" w:line="252" w:lineRule="auto"/>
              <w:jc w:val="center"/>
            </w:pPr>
            <w:r>
              <w:rPr>
                <w:rFonts w:cs="Times New Roman"/>
                <w:b/>
                <w:sz w:val="18"/>
              </w:rPr>
              <w:t>Mục đích</w:t>
            </w:r>
          </w:p>
        </w:tc>
      </w:tr>
      <w:tr w:rsidR="003F459D" w14:paraId="191A1CFB" w14:textId="77777777">
        <w:trPr>
          <w:cantSplit/>
          <w:jc w:val="center"/>
        </w:trPr>
        <w:tc>
          <w:tcPr>
            <w:tcW w:w="1928" w:type="dxa"/>
            <w:tcMar>
              <w:top w:w="70" w:type="dxa"/>
              <w:left w:w="75" w:type="dxa"/>
              <w:bottom w:w="70" w:type="dxa"/>
              <w:right w:w="75" w:type="dxa"/>
            </w:tcMar>
            <w:vAlign w:val="center"/>
          </w:tcPr>
          <w:p w14:paraId="208AACD8" w14:textId="77777777" w:rsidR="003F459D" w:rsidRDefault="00000000">
            <w:pPr>
              <w:spacing w:after="0" w:line="252" w:lineRule="auto"/>
              <w:jc w:val="left"/>
            </w:pPr>
            <w:r>
              <w:rPr>
                <w:rFonts w:cs="Times New Roman"/>
                <w:sz w:val="18"/>
              </w:rPr>
              <w:t>Máy tính kiểm thử</w:t>
            </w:r>
          </w:p>
        </w:tc>
        <w:tc>
          <w:tcPr>
            <w:tcW w:w="3061" w:type="dxa"/>
            <w:tcMar>
              <w:top w:w="70" w:type="dxa"/>
              <w:left w:w="75" w:type="dxa"/>
              <w:bottom w:w="70" w:type="dxa"/>
              <w:right w:w="75" w:type="dxa"/>
            </w:tcMar>
            <w:vAlign w:val="center"/>
          </w:tcPr>
          <w:p w14:paraId="0315AE18" w14:textId="77777777" w:rsidR="003F459D" w:rsidRDefault="00000000">
            <w:pPr>
              <w:spacing w:after="0" w:line="252" w:lineRule="auto"/>
              <w:jc w:val="left"/>
            </w:pPr>
            <w:r>
              <w:rPr>
                <w:rFonts w:cs="Times New Roman"/>
                <w:sz w:val="18"/>
              </w:rPr>
              <w:t>Tối thiểu 02 máy Windows; ưu tiên 03 máy để kiểm thử chéo.</w:t>
            </w:r>
          </w:p>
        </w:tc>
        <w:tc>
          <w:tcPr>
            <w:tcW w:w="3912" w:type="dxa"/>
            <w:tcMar>
              <w:top w:w="70" w:type="dxa"/>
              <w:left w:w="75" w:type="dxa"/>
              <w:bottom w:w="70" w:type="dxa"/>
              <w:right w:w="75" w:type="dxa"/>
            </w:tcMar>
            <w:vAlign w:val="center"/>
          </w:tcPr>
          <w:p w14:paraId="71C4771A" w14:textId="77777777" w:rsidR="003F459D" w:rsidRDefault="00000000">
            <w:pPr>
              <w:spacing w:after="0" w:line="252" w:lineRule="auto"/>
              <w:jc w:val="left"/>
            </w:pPr>
            <w:r>
              <w:rPr>
                <w:rFonts w:cs="Times New Roman"/>
                <w:sz w:val="18"/>
              </w:rPr>
              <w:t>Chạy ứng dụng, so sánh môi trường và thao tác đồng thời ở mức cơ bản.</w:t>
            </w:r>
          </w:p>
        </w:tc>
      </w:tr>
      <w:tr w:rsidR="003F459D" w14:paraId="4C930598" w14:textId="77777777">
        <w:trPr>
          <w:cantSplit/>
          <w:jc w:val="center"/>
        </w:trPr>
        <w:tc>
          <w:tcPr>
            <w:tcW w:w="1928" w:type="dxa"/>
            <w:tcMar>
              <w:top w:w="70" w:type="dxa"/>
              <w:left w:w="75" w:type="dxa"/>
              <w:bottom w:w="70" w:type="dxa"/>
              <w:right w:w="75" w:type="dxa"/>
            </w:tcMar>
            <w:vAlign w:val="center"/>
          </w:tcPr>
          <w:p w14:paraId="19D68F65" w14:textId="77777777" w:rsidR="003F459D" w:rsidRDefault="00000000">
            <w:pPr>
              <w:spacing w:after="0" w:line="252" w:lineRule="auto"/>
              <w:jc w:val="left"/>
            </w:pPr>
            <w:r>
              <w:rPr>
                <w:rFonts w:cs="Times New Roman"/>
                <w:sz w:val="18"/>
              </w:rPr>
              <w:t>Máy/instance SQL Server</w:t>
            </w:r>
          </w:p>
        </w:tc>
        <w:tc>
          <w:tcPr>
            <w:tcW w:w="3061" w:type="dxa"/>
            <w:tcMar>
              <w:top w:w="70" w:type="dxa"/>
              <w:left w:w="75" w:type="dxa"/>
              <w:bottom w:w="70" w:type="dxa"/>
              <w:right w:w="75" w:type="dxa"/>
            </w:tcMar>
            <w:vAlign w:val="center"/>
          </w:tcPr>
          <w:p w14:paraId="5747D0BC" w14:textId="77777777" w:rsidR="003F459D" w:rsidRDefault="00000000">
            <w:pPr>
              <w:spacing w:after="0" w:line="252" w:lineRule="auto"/>
              <w:jc w:val="left"/>
            </w:pPr>
            <w:r>
              <w:rPr>
                <w:rFonts w:cs="Times New Roman"/>
                <w:sz w:val="18"/>
              </w:rPr>
              <w:t>01 database server cục bộ hoặc trong LAN.</w:t>
            </w:r>
          </w:p>
        </w:tc>
        <w:tc>
          <w:tcPr>
            <w:tcW w:w="3912" w:type="dxa"/>
            <w:tcMar>
              <w:top w:w="70" w:type="dxa"/>
              <w:left w:w="75" w:type="dxa"/>
              <w:bottom w:w="70" w:type="dxa"/>
              <w:right w:w="75" w:type="dxa"/>
            </w:tcMar>
            <w:vAlign w:val="center"/>
          </w:tcPr>
          <w:p w14:paraId="791F9B3A" w14:textId="77777777" w:rsidR="003F459D" w:rsidRDefault="00000000">
            <w:pPr>
              <w:spacing w:after="0" w:line="252" w:lineRule="auto"/>
              <w:jc w:val="left"/>
            </w:pPr>
            <w:r>
              <w:rPr>
                <w:rFonts w:cs="Times New Roman"/>
                <w:sz w:val="18"/>
              </w:rPr>
              <w:t>Lưu BookStoreDB_Test và backup dữ liệu.</w:t>
            </w:r>
          </w:p>
        </w:tc>
      </w:tr>
      <w:tr w:rsidR="003F459D" w14:paraId="62680D73" w14:textId="77777777">
        <w:trPr>
          <w:cantSplit/>
          <w:jc w:val="center"/>
        </w:trPr>
        <w:tc>
          <w:tcPr>
            <w:tcW w:w="1928" w:type="dxa"/>
            <w:tcMar>
              <w:top w:w="70" w:type="dxa"/>
              <w:left w:w="75" w:type="dxa"/>
              <w:bottom w:w="70" w:type="dxa"/>
              <w:right w:w="75" w:type="dxa"/>
            </w:tcMar>
            <w:vAlign w:val="center"/>
          </w:tcPr>
          <w:p w14:paraId="3F4A6612" w14:textId="77777777" w:rsidR="003F459D" w:rsidRDefault="00000000">
            <w:pPr>
              <w:spacing w:after="0" w:line="252" w:lineRule="auto"/>
              <w:jc w:val="left"/>
            </w:pPr>
            <w:r>
              <w:rPr>
                <w:rFonts w:cs="Times New Roman"/>
                <w:sz w:val="18"/>
              </w:rPr>
              <w:t>Màn hình/độ phân giải</w:t>
            </w:r>
          </w:p>
        </w:tc>
        <w:tc>
          <w:tcPr>
            <w:tcW w:w="3061" w:type="dxa"/>
            <w:tcMar>
              <w:top w:w="70" w:type="dxa"/>
              <w:left w:w="75" w:type="dxa"/>
              <w:bottom w:w="70" w:type="dxa"/>
              <w:right w:w="75" w:type="dxa"/>
            </w:tcMar>
            <w:vAlign w:val="center"/>
          </w:tcPr>
          <w:p w14:paraId="243A8FD1" w14:textId="77777777" w:rsidR="003F459D" w:rsidRDefault="00000000">
            <w:pPr>
              <w:spacing w:after="0" w:line="252" w:lineRule="auto"/>
              <w:jc w:val="left"/>
            </w:pPr>
            <w:r>
              <w:rPr>
                <w:rFonts w:cs="Times New Roman"/>
                <w:sz w:val="18"/>
              </w:rPr>
              <w:t>1366x768 và 1920x1080 nếu có.</w:t>
            </w:r>
          </w:p>
        </w:tc>
        <w:tc>
          <w:tcPr>
            <w:tcW w:w="3912" w:type="dxa"/>
            <w:tcMar>
              <w:top w:w="70" w:type="dxa"/>
              <w:left w:w="75" w:type="dxa"/>
              <w:bottom w:w="70" w:type="dxa"/>
              <w:right w:w="75" w:type="dxa"/>
            </w:tcMar>
            <w:vAlign w:val="center"/>
          </w:tcPr>
          <w:p w14:paraId="75ABFF24" w14:textId="77777777" w:rsidR="003F459D" w:rsidRDefault="00000000">
            <w:pPr>
              <w:spacing w:after="0" w:line="252" w:lineRule="auto"/>
              <w:jc w:val="left"/>
            </w:pPr>
            <w:r>
              <w:rPr>
                <w:rFonts w:cs="Times New Roman"/>
                <w:sz w:val="18"/>
              </w:rPr>
              <w:t>Kiểm tra bố cục WinForms.</w:t>
            </w:r>
          </w:p>
        </w:tc>
      </w:tr>
      <w:tr w:rsidR="003F459D" w14:paraId="08F215F2" w14:textId="77777777">
        <w:trPr>
          <w:cantSplit/>
          <w:jc w:val="center"/>
        </w:trPr>
        <w:tc>
          <w:tcPr>
            <w:tcW w:w="1928" w:type="dxa"/>
            <w:tcMar>
              <w:top w:w="70" w:type="dxa"/>
              <w:left w:w="75" w:type="dxa"/>
              <w:bottom w:w="70" w:type="dxa"/>
              <w:right w:w="75" w:type="dxa"/>
            </w:tcMar>
            <w:vAlign w:val="center"/>
          </w:tcPr>
          <w:p w14:paraId="4CD8DAE7" w14:textId="77777777" w:rsidR="003F459D" w:rsidRDefault="00000000">
            <w:pPr>
              <w:spacing w:after="0" w:line="252" w:lineRule="auto"/>
              <w:jc w:val="left"/>
            </w:pPr>
            <w:r>
              <w:rPr>
                <w:rFonts w:cs="Times New Roman"/>
                <w:sz w:val="18"/>
              </w:rPr>
              <w:t>Phần mềm phát triển</w:t>
            </w:r>
          </w:p>
        </w:tc>
        <w:tc>
          <w:tcPr>
            <w:tcW w:w="3061" w:type="dxa"/>
            <w:tcMar>
              <w:top w:w="70" w:type="dxa"/>
              <w:left w:w="75" w:type="dxa"/>
              <w:bottom w:w="70" w:type="dxa"/>
              <w:right w:w="75" w:type="dxa"/>
            </w:tcMar>
            <w:vAlign w:val="center"/>
          </w:tcPr>
          <w:p w14:paraId="3652BFDD" w14:textId="77777777" w:rsidR="003F459D" w:rsidRDefault="00000000">
            <w:pPr>
              <w:spacing w:after="0" w:line="252" w:lineRule="auto"/>
              <w:jc w:val="left"/>
            </w:pPr>
            <w:r>
              <w:rPr>
                <w:rFonts w:cs="Times New Roman"/>
                <w:sz w:val="18"/>
              </w:rPr>
              <w:t>Visual Studio phù hợp project .NET Windows.</w:t>
            </w:r>
          </w:p>
        </w:tc>
        <w:tc>
          <w:tcPr>
            <w:tcW w:w="3912" w:type="dxa"/>
            <w:tcMar>
              <w:top w:w="70" w:type="dxa"/>
              <w:left w:w="75" w:type="dxa"/>
              <w:bottom w:w="70" w:type="dxa"/>
              <w:right w:w="75" w:type="dxa"/>
            </w:tcMar>
            <w:vAlign w:val="center"/>
          </w:tcPr>
          <w:p w14:paraId="1F974300" w14:textId="77777777" w:rsidR="003F459D" w:rsidRDefault="00000000">
            <w:pPr>
              <w:spacing w:after="0" w:line="252" w:lineRule="auto"/>
            </w:pPr>
            <w:r>
              <w:rPr>
                <w:rFonts w:cs="Times New Roman"/>
                <w:sz w:val="18"/>
              </w:rPr>
              <w:t>Build và chạy đúng phiên bản ứng dụng cần kiểm thử.</w:t>
            </w:r>
          </w:p>
        </w:tc>
      </w:tr>
      <w:tr w:rsidR="003F459D" w14:paraId="4286A9C2" w14:textId="77777777">
        <w:trPr>
          <w:cantSplit/>
          <w:jc w:val="center"/>
        </w:trPr>
        <w:tc>
          <w:tcPr>
            <w:tcW w:w="1928" w:type="dxa"/>
            <w:tcMar>
              <w:top w:w="70" w:type="dxa"/>
              <w:left w:w="75" w:type="dxa"/>
              <w:bottom w:w="70" w:type="dxa"/>
              <w:right w:w="75" w:type="dxa"/>
            </w:tcMar>
            <w:vAlign w:val="center"/>
          </w:tcPr>
          <w:p w14:paraId="4A408834" w14:textId="77777777" w:rsidR="003F459D" w:rsidRDefault="00000000">
            <w:pPr>
              <w:spacing w:after="0" w:line="252" w:lineRule="auto"/>
              <w:jc w:val="left"/>
            </w:pPr>
            <w:r>
              <w:rPr>
                <w:rFonts w:cs="Times New Roman"/>
                <w:sz w:val="18"/>
              </w:rPr>
              <w:t>Công cụ dữ liệu</w:t>
            </w:r>
          </w:p>
        </w:tc>
        <w:tc>
          <w:tcPr>
            <w:tcW w:w="3061" w:type="dxa"/>
            <w:tcMar>
              <w:top w:w="70" w:type="dxa"/>
              <w:left w:w="75" w:type="dxa"/>
              <w:bottom w:w="70" w:type="dxa"/>
              <w:right w:w="75" w:type="dxa"/>
            </w:tcMar>
            <w:vAlign w:val="center"/>
          </w:tcPr>
          <w:p w14:paraId="28B621F0" w14:textId="77777777" w:rsidR="003F459D" w:rsidRDefault="00000000">
            <w:pPr>
              <w:spacing w:after="0" w:line="252" w:lineRule="auto"/>
              <w:jc w:val="left"/>
            </w:pPr>
            <w:r>
              <w:rPr>
                <w:rFonts w:cs="Times New Roman"/>
                <w:sz w:val="18"/>
              </w:rPr>
              <w:t>SQL Server Management Studio.</w:t>
            </w:r>
          </w:p>
        </w:tc>
        <w:tc>
          <w:tcPr>
            <w:tcW w:w="3912" w:type="dxa"/>
            <w:tcMar>
              <w:top w:w="70" w:type="dxa"/>
              <w:left w:w="75" w:type="dxa"/>
              <w:bottom w:w="70" w:type="dxa"/>
              <w:right w:w="75" w:type="dxa"/>
            </w:tcMar>
            <w:vAlign w:val="center"/>
          </w:tcPr>
          <w:p w14:paraId="6E40AF01" w14:textId="77777777" w:rsidR="003F459D" w:rsidRDefault="00000000">
            <w:pPr>
              <w:spacing w:after="0" w:line="252" w:lineRule="auto"/>
            </w:pPr>
            <w:r>
              <w:rPr>
                <w:rFonts w:cs="Times New Roman"/>
                <w:sz w:val="18"/>
              </w:rPr>
              <w:t>Tạo, backup/restore và reset dữ liệu kiểm thử.</w:t>
            </w:r>
          </w:p>
        </w:tc>
      </w:tr>
      <w:tr w:rsidR="003F459D" w14:paraId="4109A24B" w14:textId="77777777">
        <w:trPr>
          <w:cantSplit/>
          <w:jc w:val="center"/>
        </w:trPr>
        <w:tc>
          <w:tcPr>
            <w:tcW w:w="1928" w:type="dxa"/>
            <w:tcMar>
              <w:top w:w="70" w:type="dxa"/>
              <w:left w:w="75" w:type="dxa"/>
              <w:bottom w:w="70" w:type="dxa"/>
              <w:right w:w="75" w:type="dxa"/>
            </w:tcMar>
            <w:vAlign w:val="center"/>
          </w:tcPr>
          <w:p w14:paraId="432B3CA3" w14:textId="77777777" w:rsidR="003F459D" w:rsidRDefault="00000000">
            <w:pPr>
              <w:spacing w:after="0" w:line="252" w:lineRule="auto"/>
              <w:jc w:val="left"/>
            </w:pPr>
            <w:r>
              <w:rPr>
                <w:rFonts w:cs="Times New Roman"/>
                <w:sz w:val="18"/>
              </w:rPr>
              <w:t>Công cụ tài liệu</w:t>
            </w:r>
          </w:p>
        </w:tc>
        <w:tc>
          <w:tcPr>
            <w:tcW w:w="3061" w:type="dxa"/>
            <w:tcMar>
              <w:top w:w="70" w:type="dxa"/>
              <w:left w:w="75" w:type="dxa"/>
              <w:bottom w:w="70" w:type="dxa"/>
              <w:right w:w="75" w:type="dxa"/>
            </w:tcMar>
            <w:vAlign w:val="center"/>
          </w:tcPr>
          <w:p w14:paraId="6CC205CA" w14:textId="77777777" w:rsidR="003F459D" w:rsidRDefault="00000000">
            <w:pPr>
              <w:spacing w:after="0" w:line="252" w:lineRule="auto"/>
              <w:jc w:val="left"/>
            </w:pPr>
            <w:r>
              <w:rPr>
                <w:rFonts w:cs="Times New Roman"/>
                <w:sz w:val="18"/>
              </w:rPr>
              <w:t>Microsoft Word và Excel.</w:t>
            </w:r>
          </w:p>
        </w:tc>
        <w:tc>
          <w:tcPr>
            <w:tcW w:w="3912" w:type="dxa"/>
            <w:tcMar>
              <w:top w:w="70" w:type="dxa"/>
              <w:left w:w="75" w:type="dxa"/>
              <w:bottom w:w="70" w:type="dxa"/>
              <w:right w:w="75" w:type="dxa"/>
            </w:tcMar>
            <w:vAlign w:val="center"/>
          </w:tcPr>
          <w:p w14:paraId="6A6508A5" w14:textId="77777777" w:rsidR="003F459D" w:rsidRDefault="00000000">
            <w:pPr>
              <w:spacing w:after="0" w:line="252" w:lineRule="auto"/>
              <w:jc w:val="left"/>
            </w:pPr>
            <w:r>
              <w:rPr>
                <w:rFonts w:cs="Times New Roman"/>
                <w:sz w:val="18"/>
              </w:rPr>
              <w:t>Báo cáo, test case, defect log.</w:t>
            </w:r>
          </w:p>
        </w:tc>
      </w:tr>
      <w:tr w:rsidR="003F459D" w14:paraId="75D040A4" w14:textId="77777777">
        <w:trPr>
          <w:cantSplit/>
          <w:jc w:val="center"/>
        </w:trPr>
        <w:tc>
          <w:tcPr>
            <w:tcW w:w="1928" w:type="dxa"/>
            <w:tcMar>
              <w:top w:w="70" w:type="dxa"/>
              <w:left w:w="75" w:type="dxa"/>
              <w:bottom w:w="70" w:type="dxa"/>
              <w:right w:w="75" w:type="dxa"/>
            </w:tcMar>
            <w:vAlign w:val="center"/>
          </w:tcPr>
          <w:p w14:paraId="29A3F6DB" w14:textId="77777777" w:rsidR="003F459D" w:rsidRDefault="00000000">
            <w:pPr>
              <w:spacing w:after="0" w:line="252" w:lineRule="auto"/>
            </w:pPr>
            <w:r>
              <w:rPr>
                <w:rFonts w:cs="Times New Roman"/>
                <w:sz w:val="18"/>
              </w:rPr>
              <w:t>Thông tin phiên bản</w:t>
            </w:r>
          </w:p>
        </w:tc>
        <w:tc>
          <w:tcPr>
            <w:tcW w:w="3061" w:type="dxa"/>
            <w:tcMar>
              <w:top w:w="70" w:type="dxa"/>
              <w:left w:w="75" w:type="dxa"/>
              <w:bottom w:w="70" w:type="dxa"/>
              <w:right w:w="75" w:type="dxa"/>
            </w:tcMar>
            <w:vAlign w:val="center"/>
          </w:tcPr>
          <w:p w14:paraId="124200B6" w14:textId="77777777" w:rsidR="003F459D" w:rsidRDefault="00000000">
            <w:pPr>
              <w:spacing w:after="0" w:line="252" w:lineRule="auto"/>
            </w:pPr>
            <w:r>
              <w:rPr>
                <w:rFonts w:cs="Times New Roman"/>
                <w:sz w:val="18"/>
              </w:rPr>
              <w:t>Mã build, ngày bàn giao và thư mục cài đặt.</w:t>
            </w:r>
          </w:p>
        </w:tc>
        <w:tc>
          <w:tcPr>
            <w:tcW w:w="3912" w:type="dxa"/>
            <w:tcMar>
              <w:top w:w="70" w:type="dxa"/>
              <w:left w:w="75" w:type="dxa"/>
              <w:bottom w:w="70" w:type="dxa"/>
              <w:right w:w="75" w:type="dxa"/>
            </w:tcMar>
            <w:vAlign w:val="center"/>
          </w:tcPr>
          <w:p w14:paraId="0921EEBB" w14:textId="77777777" w:rsidR="003F459D" w:rsidRDefault="00000000">
            <w:pPr>
              <w:spacing w:after="0" w:line="252" w:lineRule="auto"/>
            </w:pPr>
            <w:r>
              <w:rPr>
                <w:rFonts w:cs="Times New Roman"/>
                <w:sz w:val="18"/>
              </w:rPr>
              <w:t>Đảm bảo mọi tester dùng cùng phiên bản ứng dụng.</w:t>
            </w:r>
          </w:p>
        </w:tc>
      </w:tr>
      <w:tr w:rsidR="003F459D" w14:paraId="007FC14B" w14:textId="77777777">
        <w:trPr>
          <w:cantSplit/>
          <w:jc w:val="center"/>
        </w:trPr>
        <w:tc>
          <w:tcPr>
            <w:tcW w:w="1928" w:type="dxa"/>
            <w:tcMar>
              <w:top w:w="70" w:type="dxa"/>
              <w:left w:w="75" w:type="dxa"/>
              <w:bottom w:w="70" w:type="dxa"/>
              <w:right w:w="75" w:type="dxa"/>
            </w:tcMar>
            <w:vAlign w:val="center"/>
          </w:tcPr>
          <w:p w14:paraId="514CC312" w14:textId="77777777" w:rsidR="003F459D" w:rsidRDefault="00000000">
            <w:pPr>
              <w:spacing w:after="0" w:line="252" w:lineRule="auto"/>
              <w:jc w:val="left"/>
            </w:pPr>
            <w:r>
              <w:rPr>
                <w:rFonts w:cs="Times New Roman"/>
                <w:sz w:val="18"/>
              </w:rPr>
              <w:t>Thiết bị phụ trợ</w:t>
            </w:r>
          </w:p>
        </w:tc>
        <w:tc>
          <w:tcPr>
            <w:tcW w:w="3061" w:type="dxa"/>
            <w:tcMar>
              <w:top w:w="70" w:type="dxa"/>
              <w:left w:w="75" w:type="dxa"/>
              <w:bottom w:w="70" w:type="dxa"/>
              <w:right w:w="75" w:type="dxa"/>
            </w:tcMar>
            <w:vAlign w:val="center"/>
          </w:tcPr>
          <w:p w14:paraId="08E46E2C" w14:textId="77777777" w:rsidR="003F459D" w:rsidRDefault="00000000">
            <w:pPr>
              <w:spacing w:after="0" w:line="252" w:lineRule="auto"/>
              <w:jc w:val="left"/>
            </w:pPr>
            <w:r>
              <w:rPr>
                <w:rFonts w:cs="Times New Roman"/>
                <w:sz w:val="18"/>
              </w:rPr>
              <w:t>Máy in/máy quét mã vạch nếu có; nếu không dùng mô phỏng.</w:t>
            </w:r>
          </w:p>
        </w:tc>
        <w:tc>
          <w:tcPr>
            <w:tcW w:w="3912" w:type="dxa"/>
            <w:tcMar>
              <w:top w:w="70" w:type="dxa"/>
              <w:left w:w="75" w:type="dxa"/>
              <w:bottom w:w="70" w:type="dxa"/>
              <w:right w:w="75" w:type="dxa"/>
            </w:tcMar>
            <w:vAlign w:val="center"/>
          </w:tcPr>
          <w:p w14:paraId="3E633F4A" w14:textId="77777777" w:rsidR="003F459D" w:rsidRDefault="00000000">
            <w:pPr>
              <w:spacing w:after="0" w:line="252" w:lineRule="auto"/>
              <w:jc w:val="left"/>
            </w:pPr>
            <w:r>
              <w:rPr>
                <w:rFonts w:cs="Times New Roman"/>
                <w:sz w:val="18"/>
              </w:rPr>
              <w:t>Kiểm tra các thao tác liên quan thiết bị ở mức phù hợp.</w:t>
            </w:r>
          </w:p>
        </w:tc>
      </w:tr>
    </w:tbl>
    <w:p w14:paraId="402711B1" w14:textId="77777777" w:rsidR="003F459D" w:rsidRDefault="003F459D"/>
    <w:p w14:paraId="35DE9D07" w14:textId="77777777" w:rsidR="003F459D" w:rsidRDefault="00000000">
      <w:pPr>
        <w:pStyle w:val="Heading3"/>
        <w:spacing w:after="80"/>
      </w:pPr>
      <w:r>
        <w:rPr>
          <w:rFonts w:ascii="Times New Roman" w:eastAsia="Times New Roman" w:hAnsi="Times New Roman" w:cs="Times New Roman"/>
        </w:rPr>
        <w:t>2.5.4. Nguồn lực tài chính</w:t>
      </w:r>
    </w:p>
    <w:p w14:paraId="383ADFCC" w14:textId="77777777" w:rsidR="003F459D" w:rsidRDefault="00000000">
      <w:pPr>
        <w:ind w:firstLine="720"/>
      </w:pPr>
      <w:r>
        <w:rPr>
          <w:rFonts w:cs="Times New Roman"/>
        </w:rPr>
        <w:t>Đề tài sử dụng công cụ học tập và phần mềm sẵn có nên không lập ngân sách mua công cụ chuyên dụng. Chi phí chủ yếu gồm thời gian công sức của ba thành viên, điện, kết nối mạng, dung lượng lưu trữ và chi phí in báo cáo. Nếu triển khai thực tế, cần bổ sung ngân sách cho bản quyền công cụ quản lý kiểm thử, máy chủ, sao lưu, thiết bị quét mã vạch và môi trường staging riêng.</w:t>
      </w:r>
    </w:p>
    <w:p w14:paraId="45A86F2C" w14:textId="77777777" w:rsidR="003F459D" w:rsidRDefault="00000000">
      <w:pPr>
        <w:pStyle w:val="Heading3"/>
        <w:spacing w:after="80"/>
      </w:pPr>
      <w:r>
        <w:rPr>
          <w:rFonts w:ascii="Times New Roman" w:eastAsia="Times New Roman" w:hAnsi="Times New Roman" w:cs="Times New Roman"/>
        </w:rPr>
        <w:t>2.5.5. Đầu ra của bước 5</w:t>
      </w:r>
    </w:p>
    <w:p w14:paraId="69BDD18F" w14:textId="77777777" w:rsidR="003F459D" w:rsidRDefault="00000000">
      <w:pPr>
        <w:ind w:left="397" w:hanging="227"/>
      </w:pPr>
      <w:r>
        <w:rPr>
          <w:rFonts w:cs="Times New Roman"/>
        </w:rPr>
        <w:t>• Danh sách vai trò và trách nhiệm của từng thành viên.</w:t>
      </w:r>
    </w:p>
    <w:p w14:paraId="321D4E57" w14:textId="77777777" w:rsidR="003F459D" w:rsidRDefault="00000000">
      <w:pPr>
        <w:ind w:left="397" w:hanging="227"/>
      </w:pPr>
      <w:r>
        <w:rPr>
          <w:rFonts w:cs="Times New Roman"/>
        </w:rPr>
        <w:t>• Ma trận RACI cho các hoạt động kiểm thử.</w:t>
      </w:r>
    </w:p>
    <w:p w14:paraId="29532EF5" w14:textId="77777777" w:rsidR="003F459D" w:rsidRDefault="00000000">
      <w:pPr>
        <w:ind w:left="397" w:hanging="227"/>
      </w:pPr>
      <w:r>
        <w:rPr>
          <w:rFonts w:cs="Times New Roman"/>
        </w:rPr>
        <w:t>• Danh sách tài nguyên phần cứng, phần mềm và dữ liệu.</w:t>
      </w:r>
    </w:p>
    <w:p w14:paraId="773D2E30" w14:textId="77777777" w:rsidR="003F459D" w:rsidRDefault="00000000">
      <w:pPr>
        <w:ind w:left="397" w:hanging="227"/>
      </w:pPr>
      <w:r>
        <w:rPr>
          <w:rFonts w:cs="Times New Roman"/>
        </w:rPr>
        <w:lastRenderedPageBreak/>
        <w:t>• Giả định chi phí và giới hạn nguồn lực của đề tài.</w:t>
      </w:r>
    </w:p>
    <w:p w14:paraId="0121E8B1" w14:textId="77777777" w:rsidR="003F459D" w:rsidRDefault="00000000">
      <w:pPr>
        <w:pStyle w:val="Heading2"/>
        <w:spacing w:after="80"/>
      </w:pPr>
      <w:r>
        <w:rPr>
          <w:rFonts w:ascii="Times New Roman" w:eastAsia="Times New Roman" w:hAnsi="Times New Roman" w:cs="Times New Roman"/>
        </w:rPr>
        <w:t>2.6. Bước 6 - Plan Test Environment: Lập kế hoạch môi trường kiểm thử</w:t>
      </w:r>
    </w:p>
    <w:p w14:paraId="0CE88E85" w14:textId="77777777" w:rsidR="003F459D" w:rsidRDefault="00000000">
      <w:pPr>
        <w:ind w:firstLine="720"/>
      </w:pPr>
      <w:r>
        <w:rPr>
          <w:rFonts w:cs="Times New Roman"/>
        </w:rPr>
        <w:t>Môi trường kiểm thử phải tách khỏi dữ liệu sử dụng thật và có khả năng khôi phục. Mỗi vòng test cần ghi rõ phiên bản source, bản build, connection string, bản database và dữ liệu khởi tạo. Việc thay đổi môi trường giữa các thành viên mà không ghi nhận có thể làm kết quả không tái hiện được.</w:t>
      </w:r>
    </w:p>
    <w:p w14:paraId="50B02AFB" w14:textId="77777777" w:rsidR="003F459D" w:rsidRDefault="00000000">
      <w:pPr>
        <w:pStyle w:val="Heading3"/>
        <w:spacing w:after="80"/>
      </w:pPr>
      <w:r>
        <w:rPr>
          <w:rFonts w:ascii="Times New Roman" w:eastAsia="Times New Roman" w:hAnsi="Times New Roman" w:cs="Times New Roman"/>
        </w:rPr>
        <w:t>2.6.1. Cấu hình môi trường mục tiêu</w:t>
      </w:r>
    </w:p>
    <w:p w14:paraId="116DBA0A" w14:textId="77777777" w:rsidR="003F459D" w:rsidRDefault="00000000">
      <w:pPr>
        <w:keepNext/>
        <w:spacing w:before="60"/>
        <w:jc w:val="center"/>
      </w:pPr>
      <w:r>
        <w:rPr>
          <w:rFonts w:cs="Times New Roman"/>
          <w:b/>
          <w:i/>
          <w:sz w:val="22"/>
        </w:rPr>
        <w:t>Bảng 2.21. Cấu hình môi trường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3742"/>
        <w:gridCol w:w="3402"/>
      </w:tblGrid>
      <w:tr w:rsidR="003F459D" w14:paraId="4F3B4A2E" w14:textId="77777777">
        <w:trPr>
          <w:cantSplit/>
          <w:tblHeader/>
          <w:jc w:val="center"/>
        </w:trPr>
        <w:tc>
          <w:tcPr>
            <w:tcW w:w="1814" w:type="dxa"/>
            <w:shd w:val="clear" w:color="auto" w:fill="D9EAF7"/>
            <w:tcMar>
              <w:top w:w="70" w:type="dxa"/>
              <w:left w:w="75" w:type="dxa"/>
              <w:bottom w:w="70" w:type="dxa"/>
              <w:right w:w="75" w:type="dxa"/>
            </w:tcMar>
            <w:vAlign w:val="center"/>
          </w:tcPr>
          <w:p w14:paraId="3986BB25" w14:textId="77777777" w:rsidR="003F459D" w:rsidRDefault="00000000">
            <w:pPr>
              <w:spacing w:after="0" w:line="252" w:lineRule="auto"/>
              <w:jc w:val="center"/>
            </w:pPr>
            <w:r>
              <w:rPr>
                <w:rFonts w:cs="Times New Roman"/>
                <w:b/>
                <w:sz w:val="18"/>
              </w:rPr>
              <w:t>Thành phần</w:t>
            </w:r>
          </w:p>
        </w:tc>
        <w:tc>
          <w:tcPr>
            <w:tcW w:w="3742" w:type="dxa"/>
            <w:shd w:val="clear" w:color="auto" w:fill="D9EAF7"/>
            <w:tcMar>
              <w:top w:w="70" w:type="dxa"/>
              <w:left w:w="75" w:type="dxa"/>
              <w:bottom w:w="70" w:type="dxa"/>
              <w:right w:w="75" w:type="dxa"/>
            </w:tcMar>
            <w:vAlign w:val="center"/>
          </w:tcPr>
          <w:p w14:paraId="00C6460C" w14:textId="77777777" w:rsidR="003F459D" w:rsidRDefault="00000000">
            <w:pPr>
              <w:spacing w:after="0" w:line="252" w:lineRule="auto"/>
              <w:jc w:val="center"/>
            </w:pPr>
            <w:r>
              <w:rPr>
                <w:rFonts w:cs="Times New Roman"/>
                <w:b/>
                <w:sz w:val="18"/>
              </w:rPr>
              <w:t>Cấu hình kế hoạch</w:t>
            </w:r>
          </w:p>
        </w:tc>
        <w:tc>
          <w:tcPr>
            <w:tcW w:w="3402" w:type="dxa"/>
            <w:shd w:val="clear" w:color="auto" w:fill="D9EAF7"/>
            <w:tcMar>
              <w:top w:w="70" w:type="dxa"/>
              <w:left w:w="75" w:type="dxa"/>
              <w:bottom w:w="70" w:type="dxa"/>
              <w:right w:w="75" w:type="dxa"/>
            </w:tcMar>
            <w:vAlign w:val="center"/>
          </w:tcPr>
          <w:p w14:paraId="5179F866" w14:textId="77777777" w:rsidR="003F459D" w:rsidRDefault="00000000">
            <w:pPr>
              <w:spacing w:after="0" w:line="252" w:lineRule="auto"/>
              <w:jc w:val="center"/>
            </w:pPr>
            <w:r>
              <w:rPr>
                <w:rFonts w:cs="Times New Roman"/>
                <w:b/>
                <w:sz w:val="18"/>
              </w:rPr>
              <w:t>Ghi chú kiểm soát</w:t>
            </w:r>
          </w:p>
        </w:tc>
      </w:tr>
      <w:tr w:rsidR="003F459D" w14:paraId="2C4914F4" w14:textId="77777777">
        <w:trPr>
          <w:cantSplit/>
          <w:jc w:val="center"/>
        </w:trPr>
        <w:tc>
          <w:tcPr>
            <w:tcW w:w="1814" w:type="dxa"/>
            <w:tcMar>
              <w:top w:w="70" w:type="dxa"/>
              <w:left w:w="75" w:type="dxa"/>
              <w:bottom w:w="70" w:type="dxa"/>
              <w:right w:w="75" w:type="dxa"/>
            </w:tcMar>
            <w:vAlign w:val="center"/>
          </w:tcPr>
          <w:p w14:paraId="3099A5F2" w14:textId="77777777" w:rsidR="003F459D" w:rsidRDefault="00000000">
            <w:pPr>
              <w:spacing w:after="0" w:line="252" w:lineRule="auto"/>
              <w:jc w:val="left"/>
            </w:pPr>
            <w:r>
              <w:rPr>
                <w:rFonts w:cs="Times New Roman"/>
                <w:sz w:val="18"/>
              </w:rPr>
              <w:t>Hệ điều hành</w:t>
            </w:r>
          </w:p>
        </w:tc>
        <w:tc>
          <w:tcPr>
            <w:tcW w:w="3742" w:type="dxa"/>
            <w:tcMar>
              <w:top w:w="70" w:type="dxa"/>
              <w:left w:w="75" w:type="dxa"/>
              <w:bottom w:w="70" w:type="dxa"/>
              <w:right w:w="75" w:type="dxa"/>
            </w:tcMar>
            <w:vAlign w:val="center"/>
          </w:tcPr>
          <w:p w14:paraId="11800996" w14:textId="77777777" w:rsidR="003F459D" w:rsidRDefault="00000000">
            <w:pPr>
              <w:spacing w:after="0" w:line="252" w:lineRule="auto"/>
              <w:jc w:val="left"/>
            </w:pPr>
            <w:r>
              <w:rPr>
                <w:rFonts w:cs="Times New Roman"/>
                <w:sz w:val="18"/>
              </w:rPr>
              <w:t>Windows 10 và/hoặc Windows 11 64-bit.</w:t>
            </w:r>
          </w:p>
        </w:tc>
        <w:tc>
          <w:tcPr>
            <w:tcW w:w="3402" w:type="dxa"/>
            <w:tcMar>
              <w:top w:w="70" w:type="dxa"/>
              <w:left w:w="75" w:type="dxa"/>
              <w:bottom w:w="70" w:type="dxa"/>
              <w:right w:w="75" w:type="dxa"/>
            </w:tcMar>
            <w:vAlign w:val="center"/>
          </w:tcPr>
          <w:p w14:paraId="77FC7CB5" w14:textId="77777777" w:rsidR="003F459D" w:rsidRDefault="00000000">
            <w:pPr>
              <w:spacing w:after="0" w:line="252" w:lineRule="auto"/>
              <w:jc w:val="left"/>
            </w:pPr>
            <w:r>
              <w:rPr>
                <w:rFonts w:cs="Times New Roman"/>
                <w:sz w:val="18"/>
              </w:rPr>
              <w:t>Ghi phiên bản và độ phân giải khi phát hiện lỗi UI.</w:t>
            </w:r>
          </w:p>
        </w:tc>
      </w:tr>
      <w:tr w:rsidR="003F459D" w14:paraId="36FE7E83" w14:textId="77777777">
        <w:trPr>
          <w:cantSplit/>
          <w:jc w:val="center"/>
        </w:trPr>
        <w:tc>
          <w:tcPr>
            <w:tcW w:w="1814" w:type="dxa"/>
            <w:tcMar>
              <w:top w:w="70" w:type="dxa"/>
              <w:left w:w="75" w:type="dxa"/>
              <w:bottom w:w="70" w:type="dxa"/>
              <w:right w:w="75" w:type="dxa"/>
            </w:tcMar>
            <w:vAlign w:val="center"/>
          </w:tcPr>
          <w:p w14:paraId="0AB5AF62" w14:textId="77777777" w:rsidR="003F459D" w:rsidRDefault="00000000">
            <w:pPr>
              <w:spacing w:after="0" w:line="252" w:lineRule="auto"/>
              <w:jc w:val="left"/>
            </w:pPr>
            <w:r>
              <w:rPr>
                <w:rFonts w:cs="Times New Roman"/>
                <w:sz w:val="18"/>
              </w:rPr>
              <w:t>Ứng dụng</w:t>
            </w:r>
          </w:p>
        </w:tc>
        <w:tc>
          <w:tcPr>
            <w:tcW w:w="3742" w:type="dxa"/>
            <w:tcMar>
              <w:top w:w="70" w:type="dxa"/>
              <w:left w:w="75" w:type="dxa"/>
              <w:bottom w:w="70" w:type="dxa"/>
              <w:right w:w="75" w:type="dxa"/>
            </w:tcMar>
            <w:vAlign w:val="center"/>
          </w:tcPr>
          <w:p w14:paraId="7715F4CD" w14:textId="77777777" w:rsidR="003F459D" w:rsidRDefault="00000000">
            <w:pPr>
              <w:spacing w:after="0" w:line="252" w:lineRule="auto"/>
              <w:jc w:val="left"/>
            </w:pPr>
            <w:r>
              <w:rPr>
                <w:rFonts w:cs="Times New Roman"/>
                <w:sz w:val="18"/>
              </w:rPr>
              <w:t>BookStoreManagement bản Debug/Release được build từ commit xác định.</w:t>
            </w:r>
          </w:p>
        </w:tc>
        <w:tc>
          <w:tcPr>
            <w:tcW w:w="3402" w:type="dxa"/>
            <w:tcMar>
              <w:top w:w="70" w:type="dxa"/>
              <w:left w:w="75" w:type="dxa"/>
              <w:bottom w:w="70" w:type="dxa"/>
              <w:right w:w="75" w:type="dxa"/>
            </w:tcMar>
            <w:vAlign w:val="center"/>
          </w:tcPr>
          <w:p w14:paraId="205D5123" w14:textId="77777777" w:rsidR="003F459D" w:rsidRDefault="00000000">
            <w:pPr>
              <w:spacing w:after="0" w:line="252" w:lineRule="auto"/>
              <w:jc w:val="left"/>
            </w:pPr>
            <w:r>
              <w:rPr>
                <w:rFonts w:cs="Times New Roman"/>
                <w:sz w:val="18"/>
              </w:rPr>
              <w:t>Không kiểm thử file build không rõ nguồn.</w:t>
            </w:r>
          </w:p>
        </w:tc>
      </w:tr>
      <w:tr w:rsidR="003F459D" w14:paraId="478C64F1" w14:textId="77777777">
        <w:trPr>
          <w:cantSplit/>
          <w:jc w:val="center"/>
        </w:trPr>
        <w:tc>
          <w:tcPr>
            <w:tcW w:w="1814" w:type="dxa"/>
            <w:tcMar>
              <w:top w:w="70" w:type="dxa"/>
              <w:left w:w="75" w:type="dxa"/>
              <w:bottom w:w="70" w:type="dxa"/>
              <w:right w:w="75" w:type="dxa"/>
            </w:tcMar>
            <w:vAlign w:val="center"/>
          </w:tcPr>
          <w:p w14:paraId="5C48366A" w14:textId="77777777" w:rsidR="003F459D" w:rsidRDefault="00000000">
            <w:pPr>
              <w:spacing w:after="0" w:line="252" w:lineRule="auto"/>
              <w:jc w:val="left"/>
            </w:pPr>
            <w:r>
              <w:rPr>
                <w:rFonts w:cs="Times New Roman"/>
                <w:sz w:val="18"/>
              </w:rPr>
              <w:t>Nền tảng</w:t>
            </w:r>
          </w:p>
        </w:tc>
        <w:tc>
          <w:tcPr>
            <w:tcW w:w="3742" w:type="dxa"/>
            <w:tcMar>
              <w:top w:w="70" w:type="dxa"/>
              <w:left w:w="75" w:type="dxa"/>
              <w:bottom w:w="70" w:type="dxa"/>
              <w:right w:w="75" w:type="dxa"/>
            </w:tcMar>
            <w:vAlign w:val="center"/>
          </w:tcPr>
          <w:p w14:paraId="595C5DA4" w14:textId="77777777" w:rsidR="003F459D" w:rsidRDefault="00000000">
            <w:pPr>
              <w:spacing w:after="0" w:line="252" w:lineRule="auto"/>
              <w:jc w:val="left"/>
            </w:pPr>
            <w:r>
              <w:rPr>
                <w:rFonts w:cs="Times New Roman"/>
                <w:sz w:val="18"/>
              </w:rPr>
              <w:t>C# Windows Forms, target Windows theo file project.</w:t>
            </w:r>
          </w:p>
        </w:tc>
        <w:tc>
          <w:tcPr>
            <w:tcW w:w="3402" w:type="dxa"/>
            <w:tcMar>
              <w:top w:w="70" w:type="dxa"/>
              <w:left w:w="75" w:type="dxa"/>
              <w:bottom w:w="70" w:type="dxa"/>
              <w:right w:w="75" w:type="dxa"/>
            </w:tcMar>
            <w:vAlign w:val="center"/>
          </w:tcPr>
          <w:p w14:paraId="47815450" w14:textId="77777777" w:rsidR="003F459D" w:rsidRDefault="00000000">
            <w:pPr>
              <w:spacing w:after="0" w:line="252" w:lineRule="auto"/>
              <w:jc w:val="left"/>
            </w:pPr>
            <w:r>
              <w:rPr>
                <w:rFonts w:cs="Times New Roman"/>
                <w:sz w:val="18"/>
              </w:rPr>
              <w:t>Máy phải có runtime phù hợp.</w:t>
            </w:r>
          </w:p>
        </w:tc>
      </w:tr>
      <w:tr w:rsidR="003F459D" w14:paraId="7311119A" w14:textId="77777777">
        <w:trPr>
          <w:cantSplit/>
          <w:jc w:val="center"/>
        </w:trPr>
        <w:tc>
          <w:tcPr>
            <w:tcW w:w="1814" w:type="dxa"/>
            <w:tcMar>
              <w:top w:w="70" w:type="dxa"/>
              <w:left w:w="75" w:type="dxa"/>
              <w:bottom w:w="70" w:type="dxa"/>
              <w:right w:w="75" w:type="dxa"/>
            </w:tcMar>
            <w:vAlign w:val="center"/>
          </w:tcPr>
          <w:p w14:paraId="70095042" w14:textId="77777777" w:rsidR="003F459D" w:rsidRDefault="00000000">
            <w:pPr>
              <w:spacing w:after="0" w:line="252" w:lineRule="auto"/>
              <w:jc w:val="left"/>
            </w:pPr>
            <w:r>
              <w:rPr>
                <w:rFonts w:cs="Times New Roman"/>
                <w:sz w:val="18"/>
              </w:rPr>
              <w:t>Cơ sở dữ liệu</w:t>
            </w:r>
          </w:p>
        </w:tc>
        <w:tc>
          <w:tcPr>
            <w:tcW w:w="3742" w:type="dxa"/>
            <w:tcMar>
              <w:top w:w="70" w:type="dxa"/>
              <w:left w:w="75" w:type="dxa"/>
              <w:bottom w:w="70" w:type="dxa"/>
              <w:right w:w="75" w:type="dxa"/>
            </w:tcMar>
            <w:vAlign w:val="center"/>
          </w:tcPr>
          <w:p w14:paraId="3058E498" w14:textId="77777777" w:rsidR="003F459D" w:rsidRDefault="00000000">
            <w:pPr>
              <w:spacing w:after="0" w:line="252" w:lineRule="auto"/>
              <w:jc w:val="left"/>
            </w:pPr>
            <w:r>
              <w:rPr>
                <w:rFonts w:cs="Times New Roman"/>
                <w:sz w:val="18"/>
              </w:rPr>
              <w:t>SQL Server; database BookStoreDB_Test.</w:t>
            </w:r>
          </w:p>
        </w:tc>
        <w:tc>
          <w:tcPr>
            <w:tcW w:w="3402" w:type="dxa"/>
            <w:tcMar>
              <w:top w:w="70" w:type="dxa"/>
              <w:left w:w="75" w:type="dxa"/>
              <w:bottom w:w="70" w:type="dxa"/>
              <w:right w:w="75" w:type="dxa"/>
            </w:tcMar>
            <w:vAlign w:val="center"/>
          </w:tcPr>
          <w:p w14:paraId="5D46755B" w14:textId="77777777" w:rsidR="003F459D" w:rsidRDefault="00000000">
            <w:pPr>
              <w:spacing w:after="0" w:line="252" w:lineRule="auto"/>
              <w:jc w:val="left"/>
            </w:pPr>
            <w:r>
              <w:rPr>
                <w:rFonts w:cs="Times New Roman"/>
                <w:sz w:val="18"/>
              </w:rPr>
              <w:t>Không dùng database thật để chạy test phá dữ liệu.</w:t>
            </w:r>
          </w:p>
        </w:tc>
      </w:tr>
      <w:tr w:rsidR="003F459D" w14:paraId="64A1AD5A" w14:textId="77777777">
        <w:trPr>
          <w:cantSplit/>
          <w:jc w:val="center"/>
        </w:trPr>
        <w:tc>
          <w:tcPr>
            <w:tcW w:w="1814" w:type="dxa"/>
            <w:tcMar>
              <w:top w:w="70" w:type="dxa"/>
              <w:left w:w="75" w:type="dxa"/>
              <w:bottom w:w="70" w:type="dxa"/>
              <w:right w:w="75" w:type="dxa"/>
            </w:tcMar>
            <w:vAlign w:val="center"/>
          </w:tcPr>
          <w:p w14:paraId="70DD3036" w14:textId="77777777" w:rsidR="003F459D" w:rsidRDefault="00000000">
            <w:pPr>
              <w:spacing w:after="0" w:line="252" w:lineRule="auto"/>
              <w:jc w:val="left"/>
            </w:pPr>
            <w:r>
              <w:rPr>
                <w:rFonts w:cs="Times New Roman"/>
                <w:sz w:val="18"/>
              </w:rPr>
              <w:t>Quản trị DB</w:t>
            </w:r>
          </w:p>
        </w:tc>
        <w:tc>
          <w:tcPr>
            <w:tcW w:w="3742" w:type="dxa"/>
            <w:tcMar>
              <w:top w:w="70" w:type="dxa"/>
              <w:left w:w="75" w:type="dxa"/>
              <w:bottom w:w="70" w:type="dxa"/>
              <w:right w:w="75" w:type="dxa"/>
            </w:tcMar>
            <w:vAlign w:val="center"/>
          </w:tcPr>
          <w:p w14:paraId="708F7DC7" w14:textId="77777777" w:rsidR="003F459D" w:rsidRDefault="00000000">
            <w:pPr>
              <w:spacing w:after="0" w:line="252" w:lineRule="auto"/>
              <w:jc w:val="left"/>
            </w:pPr>
            <w:r>
              <w:rPr>
                <w:rFonts w:cs="Times New Roman"/>
                <w:sz w:val="18"/>
              </w:rPr>
              <w:t>SQL Server Management Studio.</w:t>
            </w:r>
          </w:p>
        </w:tc>
        <w:tc>
          <w:tcPr>
            <w:tcW w:w="3402" w:type="dxa"/>
            <w:tcMar>
              <w:top w:w="70" w:type="dxa"/>
              <w:left w:w="75" w:type="dxa"/>
              <w:bottom w:w="70" w:type="dxa"/>
              <w:right w:w="75" w:type="dxa"/>
            </w:tcMar>
            <w:vAlign w:val="center"/>
          </w:tcPr>
          <w:p w14:paraId="4BD9265D" w14:textId="77777777" w:rsidR="003F459D" w:rsidRDefault="00000000">
            <w:pPr>
              <w:spacing w:after="0" w:line="252" w:lineRule="auto"/>
              <w:jc w:val="left"/>
            </w:pPr>
            <w:r>
              <w:rPr>
                <w:rFonts w:cs="Times New Roman"/>
                <w:sz w:val="18"/>
              </w:rPr>
              <w:t>Dùng tài khoản có quyền trên database test.</w:t>
            </w:r>
          </w:p>
        </w:tc>
      </w:tr>
      <w:tr w:rsidR="003F459D" w14:paraId="12767156" w14:textId="77777777">
        <w:trPr>
          <w:cantSplit/>
          <w:jc w:val="center"/>
        </w:trPr>
        <w:tc>
          <w:tcPr>
            <w:tcW w:w="1814" w:type="dxa"/>
            <w:tcMar>
              <w:top w:w="70" w:type="dxa"/>
              <w:left w:w="75" w:type="dxa"/>
              <w:bottom w:w="70" w:type="dxa"/>
              <w:right w:w="75" w:type="dxa"/>
            </w:tcMar>
            <w:vAlign w:val="center"/>
          </w:tcPr>
          <w:p w14:paraId="2984414B" w14:textId="77777777" w:rsidR="003F459D" w:rsidRDefault="00000000">
            <w:pPr>
              <w:spacing w:after="0" w:line="252" w:lineRule="auto"/>
              <w:jc w:val="left"/>
            </w:pPr>
            <w:r>
              <w:rPr>
                <w:rFonts w:cs="Times New Roman"/>
                <w:sz w:val="18"/>
              </w:rPr>
              <w:t>Dữ liệu mẫu</w:t>
            </w:r>
          </w:p>
        </w:tc>
        <w:tc>
          <w:tcPr>
            <w:tcW w:w="3742" w:type="dxa"/>
            <w:tcMar>
              <w:top w:w="70" w:type="dxa"/>
              <w:left w:w="75" w:type="dxa"/>
              <w:bottom w:w="70" w:type="dxa"/>
              <w:right w:w="75" w:type="dxa"/>
            </w:tcMar>
            <w:vAlign w:val="center"/>
          </w:tcPr>
          <w:p w14:paraId="51C9ADCA" w14:textId="77777777" w:rsidR="003F459D" w:rsidRDefault="00000000">
            <w:pPr>
              <w:spacing w:after="0" w:line="252" w:lineRule="auto"/>
              <w:jc w:val="left"/>
            </w:pPr>
            <w:r>
              <w:rPr>
                <w:rFonts w:cs="Times New Roman"/>
                <w:sz w:val="18"/>
              </w:rPr>
              <w:t>Tài khoản, sách, khách hàng, nhà cung cấp, cửa hàng, tồn kho và hóa đơn mẫu.</w:t>
            </w:r>
          </w:p>
        </w:tc>
        <w:tc>
          <w:tcPr>
            <w:tcW w:w="3402" w:type="dxa"/>
            <w:tcMar>
              <w:top w:w="70" w:type="dxa"/>
              <w:left w:w="75" w:type="dxa"/>
              <w:bottom w:w="70" w:type="dxa"/>
              <w:right w:w="75" w:type="dxa"/>
            </w:tcMar>
            <w:vAlign w:val="center"/>
          </w:tcPr>
          <w:p w14:paraId="411D0C87" w14:textId="77777777" w:rsidR="003F459D" w:rsidRDefault="00000000">
            <w:pPr>
              <w:spacing w:after="0" w:line="252" w:lineRule="auto"/>
              <w:jc w:val="left"/>
            </w:pPr>
            <w:r>
              <w:rPr>
                <w:rFonts w:cs="Times New Roman"/>
                <w:sz w:val="18"/>
              </w:rPr>
              <w:t>Có script hoặc backup để reset.</w:t>
            </w:r>
          </w:p>
        </w:tc>
      </w:tr>
      <w:tr w:rsidR="003F459D" w14:paraId="3F767192" w14:textId="77777777">
        <w:trPr>
          <w:cantSplit/>
          <w:jc w:val="center"/>
        </w:trPr>
        <w:tc>
          <w:tcPr>
            <w:tcW w:w="1814" w:type="dxa"/>
            <w:tcMar>
              <w:top w:w="70" w:type="dxa"/>
              <w:left w:w="75" w:type="dxa"/>
              <w:bottom w:w="70" w:type="dxa"/>
              <w:right w:w="75" w:type="dxa"/>
            </w:tcMar>
            <w:vAlign w:val="center"/>
          </w:tcPr>
          <w:p w14:paraId="64E69EFF" w14:textId="77777777" w:rsidR="003F459D" w:rsidRDefault="00000000">
            <w:pPr>
              <w:spacing w:after="0" w:line="252" w:lineRule="auto"/>
              <w:jc w:val="left"/>
            </w:pPr>
            <w:r>
              <w:rPr>
                <w:rFonts w:cs="Times New Roman"/>
                <w:sz w:val="18"/>
              </w:rPr>
              <w:t>Mạng</w:t>
            </w:r>
          </w:p>
        </w:tc>
        <w:tc>
          <w:tcPr>
            <w:tcW w:w="3742" w:type="dxa"/>
            <w:tcMar>
              <w:top w:w="70" w:type="dxa"/>
              <w:left w:w="75" w:type="dxa"/>
              <w:bottom w:w="70" w:type="dxa"/>
              <w:right w:w="75" w:type="dxa"/>
            </w:tcMar>
            <w:vAlign w:val="center"/>
          </w:tcPr>
          <w:p w14:paraId="7E6E83A9" w14:textId="77777777" w:rsidR="003F459D" w:rsidRDefault="00000000">
            <w:pPr>
              <w:spacing w:after="0" w:line="252" w:lineRule="auto"/>
              <w:jc w:val="left"/>
            </w:pPr>
            <w:r>
              <w:rPr>
                <w:rFonts w:cs="Times New Roman"/>
                <w:sz w:val="18"/>
              </w:rPr>
              <w:t>Kết nối cục bộ/LAN ổn định.</w:t>
            </w:r>
          </w:p>
        </w:tc>
        <w:tc>
          <w:tcPr>
            <w:tcW w:w="3402" w:type="dxa"/>
            <w:tcMar>
              <w:top w:w="70" w:type="dxa"/>
              <w:left w:w="75" w:type="dxa"/>
              <w:bottom w:w="70" w:type="dxa"/>
              <w:right w:w="75" w:type="dxa"/>
            </w:tcMar>
            <w:vAlign w:val="center"/>
          </w:tcPr>
          <w:p w14:paraId="70BDE13A" w14:textId="77777777" w:rsidR="003F459D" w:rsidRDefault="00000000">
            <w:pPr>
              <w:spacing w:after="0" w:line="252" w:lineRule="auto"/>
              <w:jc w:val="left"/>
            </w:pPr>
            <w:r>
              <w:rPr>
                <w:rFonts w:cs="Times New Roman"/>
                <w:sz w:val="18"/>
              </w:rPr>
              <w:t>Ghi nhận lỗi khi ngắt kết nối.</w:t>
            </w:r>
          </w:p>
        </w:tc>
      </w:tr>
      <w:tr w:rsidR="003F459D" w14:paraId="3913D449" w14:textId="77777777">
        <w:trPr>
          <w:cantSplit/>
          <w:jc w:val="center"/>
        </w:trPr>
        <w:tc>
          <w:tcPr>
            <w:tcW w:w="1814" w:type="dxa"/>
            <w:tcMar>
              <w:top w:w="70" w:type="dxa"/>
              <w:left w:w="75" w:type="dxa"/>
              <w:bottom w:w="70" w:type="dxa"/>
              <w:right w:w="75" w:type="dxa"/>
            </w:tcMar>
            <w:vAlign w:val="center"/>
          </w:tcPr>
          <w:p w14:paraId="3DEFBF7D" w14:textId="77777777" w:rsidR="003F459D" w:rsidRDefault="00000000">
            <w:pPr>
              <w:spacing w:after="0" w:line="252" w:lineRule="auto"/>
              <w:jc w:val="left"/>
            </w:pPr>
            <w:r>
              <w:rPr>
                <w:rFonts w:cs="Times New Roman"/>
                <w:sz w:val="18"/>
              </w:rPr>
              <w:t>Tệp dữ liệu</w:t>
            </w:r>
          </w:p>
        </w:tc>
        <w:tc>
          <w:tcPr>
            <w:tcW w:w="3742" w:type="dxa"/>
            <w:tcMar>
              <w:top w:w="70" w:type="dxa"/>
              <w:left w:w="75" w:type="dxa"/>
              <w:bottom w:w="70" w:type="dxa"/>
              <w:right w:w="75" w:type="dxa"/>
            </w:tcMar>
            <w:vAlign w:val="center"/>
          </w:tcPr>
          <w:p w14:paraId="3191E2E5" w14:textId="77777777" w:rsidR="003F459D" w:rsidRDefault="00000000">
            <w:pPr>
              <w:spacing w:after="0" w:line="252" w:lineRule="auto"/>
              <w:jc w:val="left"/>
            </w:pPr>
            <w:r>
              <w:rPr>
                <w:rFonts w:cs="Times New Roman"/>
                <w:sz w:val="18"/>
              </w:rPr>
              <w:t>Thư mục Covers, thư mục xuất báo cáo và quyền đọc/ghi.</w:t>
            </w:r>
          </w:p>
        </w:tc>
        <w:tc>
          <w:tcPr>
            <w:tcW w:w="3402" w:type="dxa"/>
            <w:tcMar>
              <w:top w:w="70" w:type="dxa"/>
              <w:left w:w="75" w:type="dxa"/>
              <w:bottom w:w="70" w:type="dxa"/>
              <w:right w:w="75" w:type="dxa"/>
            </w:tcMar>
            <w:vAlign w:val="center"/>
          </w:tcPr>
          <w:p w14:paraId="44BA45C8" w14:textId="77777777" w:rsidR="003F459D" w:rsidRDefault="00000000">
            <w:pPr>
              <w:spacing w:after="0" w:line="252" w:lineRule="auto"/>
              <w:jc w:val="left"/>
            </w:pPr>
            <w:r>
              <w:rPr>
                <w:rFonts w:cs="Times New Roman"/>
                <w:sz w:val="18"/>
              </w:rPr>
              <w:t>Kiểm tra tệp thiếu, sai định dạng và bị khóa.</w:t>
            </w:r>
          </w:p>
        </w:tc>
      </w:tr>
      <w:tr w:rsidR="003F459D" w14:paraId="0FEE5A7B" w14:textId="77777777">
        <w:trPr>
          <w:cantSplit/>
          <w:jc w:val="center"/>
        </w:trPr>
        <w:tc>
          <w:tcPr>
            <w:tcW w:w="1814" w:type="dxa"/>
            <w:tcMar>
              <w:top w:w="70" w:type="dxa"/>
              <w:left w:w="75" w:type="dxa"/>
              <w:bottom w:w="70" w:type="dxa"/>
              <w:right w:w="75" w:type="dxa"/>
            </w:tcMar>
            <w:vAlign w:val="center"/>
          </w:tcPr>
          <w:p w14:paraId="48C3CB10" w14:textId="77777777" w:rsidR="003F459D" w:rsidRDefault="00000000">
            <w:pPr>
              <w:spacing w:after="0" w:line="252" w:lineRule="auto"/>
              <w:jc w:val="left"/>
            </w:pPr>
            <w:r>
              <w:rPr>
                <w:rFonts w:cs="Times New Roman"/>
                <w:sz w:val="18"/>
              </w:rPr>
              <w:t>Quản lý phiên bản</w:t>
            </w:r>
          </w:p>
        </w:tc>
        <w:tc>
          <w:tcPr>
            <w:tcW w:w="3742" w:type="dxa"/>
            <w:tcMar>
              <w:top w:w="70" w:type="dxa"/>
              <w:left w:w="75" w:type="dxa"/>
              <w:bottom w:w="70" w:type="dxa"/>
              <w:right w:w="75" w:type="dxa"/>
            </w:tcMar>
            <w:vAlign w:val="center"/>
          </w:tcPr>
          <w:p w14:paraId="1A51F6C9" w14:textId="77777777" w:rsidR="003F459D" w:rsidRDefault="00000000">
            <w:pPr>
              <w:spacing w:after="0" w:line="252" w:lineRule="auto"/>
              <w:jc w:val="left"/>
            </w:pPr>
            <w:r>
              <w:rPr>
                <w:rFonts w:cs="Times New Roman"/>
                <w:sz w:val="18"/>
              </w:rPr>
              <w:t>Git nhánh/commit được chốt cho từng vòng.</w:t>
            </w:r>
          </w:p>
        </w:tc>
        <w:tc>
          <w:tcPr>
            <w:tcW w:w="3402" w:type="dxa"/>
            <w:tcMar>
              <w:top w:w="70" w:type="dxa"/>
              <w:left w:w="75" w:type="dxa"/>
              <w:bottom w:w="70" w:type="dxa"/>
              <w:right w:w="75" w:type="dxa"/>
            </w:tcMar>
            <w:vAlign w:val="center"/>
          </w:tcPr>
          <w:p w14:paraId="55754BEB" w14:textId="77777777" w:rsidR="003F459D" w:rsidRDefault="00000000">
            <w:pPr>
              <w:spacing w:after="0" w:line="252" w:lineRule="auto"/>
              <w:jc w:val="left"/>
            </w:pPr>
            <w:r>
              <w:rPr>
                <w:rFonts w:cs="Times New Roman"/>
                <w:sz w:val="18"/>
              </w:rPr>
              <w:t>Ghi trong Test Execution Report.</w:t>
            </w:r>
          </w:p>
        </w:tc>
      </w:tr>
    </w:tbl>
    <w:p w14:paraId="4611C792" w14:textId="77777777" w:rsidR="003F459D" w:rsidRDefault="003F459D"/>
    <w:p w14:paraId="3322104B" w14:textId="77777777" w:rsidR="003F459D" w:rsidRDefault="00000000">
      <w:pPr>
        <w:pStyle w:val="Heading3"/>
        <w:spacing w:after="80"/>
      </w:pPr>
      <w:r>
        <w:rPr>
          <w:rFonts w:ascii="Times New Roman" w:eastAsia="Times New Roman" w:hAnsi="Times New Roman" w:cs="Times New Roman"/>
        </w:rPr>
        <w:t>2.6.2. Quy trình thiết lập môi trường</w:t>
      </w:r>
    </w:p>
    <w:p w14:paraId="3CD7E86F" w14:textId="77777777" w:rsidR="003F459D" w:rsidRDefault="00000000">
      <w:pPr>
        <w:ind w:left="397" w:hanging="397"/>
      </w:pPr>
      <w:r>
        <w:rPr>
          <w:rFonts w:cs="Times New Roman"/>
        </w:rPr>
        <w:t>1. Sao chép source code từ nhánh/commit đã được nhóm chốt và ghi mã phiên bản.</w:t>
      </w:r>
    </w:p>
    <w:p w14:paraId="41FCC656" w14:textId="77777777" w:rsidR="003F459D" w:rsidRDefault="00000000">
      <w:pPr>
        <w:ind w:left="397" w:hanging="397"/>
      </w:pPr>
      <w:r>
        <w:rPr>
          <w:rFonts w:cs="Times New Roman"/>
        </w:rPr>
        <w:t>2. Mở solution/project trong Visual Studio và restore các package phụ thuộc.</w:t>
      </w:r>
    </w:p>
    <w:p w14:paraId="1951AD2F" w14:textId="77777777" w:rsidR="003F459D" w:rsidRDefault="00000000">
      <w:pPr>
        <w:ind w:left="397" w:hanging="397"/>
      </w:pPr>
      <w:r>
        <w:rPr>
          <w:rFonts w:cs="Times New Roman"/>
        </w:rPr>
        <w:t>3. Build toàn bộ solution; xử lý hết lỗi biên dịch trước khi bàn giao cho tester.</w:t>
      </w:r>
    </w:p>
    <w:p w14:paraId="6D6D92AD" w14:textId="77777777" w:rsidR="003F459D" w:rsidRDefault="00000000">
      <w:pPr>
        <w:ind w:left="397" w:hanging="397"/>
      </w:pPr>
      <w:r>
        <w:rPr>
          <w:rFonts w:cs="Times New Roman"/>
        </w:rPr>
        <w:t>4. Cài hoặc khởi động SQL Server và SQL Server Management Studio.</w:t>
      </w:r>
    </w:p>
    <w:p w14:paraId="1FA0F64E" w14:textId="77777777" w:rsidR="003F459D" w:rsidRDefault="00000000">
      <w:pPr>
        <w:ind w:left="397" w:hanging="397"/>
      </w:pPr>
      <w:r>
        <w:rPr>
          <w:rFonts w:cs="Times New Roman"/>
        </w:rPr>
        <w:t>5. Tạo database BookStoreDB_Test từ script hoặc restore file backup.</w:t>
      </w:r>
    </w:p>
    <w:p w14:paraId="7D15C0C2" w14:textId="77777777" w:rsidR="003F459D" w:rsidRDefault="00000000">
      <w:pPr>
        <w:ind w:left="397" w:hanging="397"/>
      </w:pPr>
      <w:r>
        <w:rPr>
          <w:rFonts w:cs="Times New Roman"/>
        </w:rPr>
        <w:t>6. Cập nhật appsettings/connection string để trỏ đúng database test.</w:t>
      </w:r>
    </w:p>
    <w:p w14:paraId="4690DC0B" w14:textId="77777777" w:rsidR="003F459D" w:rsidRDefault="00000000">
      <w:pPr>
        <w:ind w:left="397" w:hanging="397"/>
      </w:pPr>
      <w:r>
        <w:rPr>
          <w:rFonts w:cs="Times New Roman"/>
        </w:rPr>
        <w:t>7. Chạy script khởi tạo bổ sung cho cửa hàng, ca làm việc, trả hàng và dữ liệu mẫu nếu cần.</w:t>
      </w:r>
    </w:p>
    <w:p w14:paraId="3E567EB8" w14:textId="77777777" w:rsidR="003F459D" w:rsidRDefault="00000000">
      <w:pPr>
        <w:ind w:left="397" w:hanging="397"/>
      </w:pPr>
      <w:r>
        <w:rPr>
          <w:rFonts w:cs="Times New Roman"/>
        </w:rPr>
        <w:t>8. Tạo tài khoản Admin, Staff và dữ liệu mẫu theo bảng dữ liệu kiểm thử.</w:t>
      </w:r>
    </w:p>
    <w:p w14:paraId="174821D4" w14:textId="77777777" w:rsidR="003F459D" w:rsidRDefault="00000000">
      <w:pPr>
        <w:ind w:left="397" w:hanging="397"/>
      </w:pPr>
      <w:r>
        <w:rPr>
          <w:rFonts w:cs="Times New Roman"/>
        </w:rPr>
        <w:t>9. Khởi động chương trình, chạy smoke test: mở app, kết nối DB, đăng nhập và mở các màn hình chính.</w:t>
      </w:r>
    </w:p>
    <w:p w14:paraId="45467258" w14:textId="77777777" w:rsidR="003F459D" w:rsidRDefault="00000000">
      <w:pPr>
        <w:ind w:left="397" w:hanging="397"/>
      </w:pPr>
      <w:r>
        <w:rPr>
          <w:rFonts w:cs="Times New Roman"/>
        </w:rPr>
        <w:lastRenderedPageBreak/>
        <w:t>10. Sao lưu trạng thái database ban đầu để có thể khôi phục trước mỗi vòng test.</w:t>
      </w:r>
    </w:p>
    <w:p w14:paraId="3A9D79E1" w14:textId="77777777" w:rsidR="003F459D" w:rsidRDefault="00000000">
      <w:pPr>
        <w:pStyle w:val="Heading3"/>
        <w:spacing w:after="80"/>
      </w:pPr>
      <w:r>
        <w:rPr>
          <w:rFonts w:ascii="Times New Roman" w:eastAsia="Times New Roman" w:hAnsi="Times New Roman" w:cs="Times New Roman"/>
        </w:rPr>
        <w:t>2.6.3. Kế hoạch dữ liệu kiểm thử</w:t>
      </w:r>
    </w:p>
    <w:p w14:paraId="46597365" w14:textId="77777777" w:rsidR="003F459D" w:rsidRDefault="00000000">
      <w:pPr>
        <w:keepNext/>
        <w:spacing w:before="60"/>
        <w:jc w:val="center"/>
      </w:pPr>
      <w:r>
        <w:rPr>
          <w:rFonts w:cs="Times New Roman"/>
          <w:b/>
          <w:i/>
          <w:sz w:val="22"/>
        </w:rPr>
        <w:t>Bảng 2.22. Bộ dữ liệu chuẩn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28"/>
        <w:gridCol w:w="4309"/>
        <w:gridCol w:w="2721"/>
      </w:tblGrid>
      <w:tr w:rsidR="003F459D" w14:paraId="703C3AEE" w14:textId="77777777">
        <w:trPr>
          <w:cantSplit/>
          <w:tblHeader/>
          <w:jc w:val="center"/>
        </w:trPr>
        <w:tc>
          <w:tcPr>
            <w:tcW w:w="1928" w:type="dxa"/>
            <w:shd w:val="clear" w:color="auto" w:fill="D9EAF7"/>
            <w:tcMar>
              <w:top w:w="70" w:type="dxa"/>
              <w:left w:w="75" w:type="dxa"/>
              <w:bottom w:w="70" w:type="dxa"/>
              <w:right w:w="75" w:type="dxa"/>
            </w:tcMar>
            <w:vAlign w:val="center"/>
          </w:tcPr>
          <w:p w14:paraId="70ACCE8B" w14:textId="77777777" w:rsidR="003F459D" w:rsidRDefault="00000000">
            <w:pPr>
              <w:spacing w:after="0" w:line="252" w:lineRule="auto"/>
              <w:jc w:val="center"/>
            </w:pPr>
            <w:r>
              <w:rPr>
                <w:rFonts w:cs="Times New Roman"/>
                <w:b/>
                <w:sz w:val="18"/>
              </w:rPr>
              <w:t>Nhóm dữ liệu</w:t>
            </w:r>
          </w:p>
        </w:tc>
        <w:tc>
          <w:tcPr>
            <w:tcW w:w="4309" w:type="dxa"/>
            <w:shd w:val="clear" w:color="auto" w:fill="D9EAF7"/>
            <w:tcMar>
              <w:top w:w="70" w:type="dxa"/>
              <w:left w:w="75" w:type="dxa"/>
              <w:bottom w:w="70" w:type="dxa"/>
              <w:right w:w="75" w:type="dxa"/>
            </w:tcMar>
            <w:vAlign w:val="center"/>
          </w:tcPr>
          <w:p w14:paraId="307C9712" w14:textId="77777777" w:rsidR="003F459D" w:rsidRDefault="00000000">
            <w:pPr>
              <w:spacing w:after="0" w:line="252" w:lineRule="auto"/>
              <w:jc w:val="center"/>
            </w:pPr>
            <w:r>
              <w:rPr>
                <w:rFonts w:cs="Times New Roman"/>
                <w:b/>
                <w:sz w:val="18"/>
              </w:rPr>
              <w:t>Dữ liệu cần có</w:t>
            </w:r>
          </w:p>
        </w:tc>
        <w:tc>
          <w:tcPr>
            <w:tcW w:w="2721" w:type="dxa"/>
            <w:shd w:val="clear" w:color="auto" w:fill="D9EAF7"/>
            <w:tcMar>
              <w:top w:w="70" w:type="dxa"/>
              <w:left w:w="75" w:type="dxa"/>
              <w:bottom w:w="70" w:type="dxa"/>
              <w:right w:w="75" w:type="dxa"/>
            </w:tcMar>
            <w:vAlign w:val="center"/>
          </w:tcPr>
          <w:p w14:paraId="36BC48A9" w14:textId="77777777" w:rsidR="003F459D" w:rsidRDefault="00000000">
            <w:pPr>
              <w:spacing w:after="0" w:line="252" w:lineRule="auto"/>
              <w:jc w:val="center"/>
            </w:pPr>
            <w:r>
              <w:rPr>
                <w:rFonts w:cs="Times New Roman"/>
                <w:b/>
                <w:sz w:val="18"/>
              </w:rPr>
              <w:t>Mục đích</w:t>
            </w:r>
          </w:p>
        </w:tc>
      </w:tr>
      <w:tr w:rsidR="003F459D" w14:paraId="4520280E" w14:textId="77777777">
        <w:trPr>
          <w:cantSplit/>
          <w:jc w:val="center"/>
        </w:trPr>
        <w:tc>
          <w:tcPr>
            <w:tcW w:w="1928" w:type="dxa"/>
            <w:tcMar>
              <w:top w:w="70" w:type="dxa"/>
              <w:left w:w="75" w:type="dxa"/>
              <w:bottom w:w="70" w:type="dxa"/>
              <w:right w:w="75" w:type="dxa"/>
            </w:tcMar>
            <w:vAlign w:val="center"/>
          </w:tcPr>
          <w:p w14:paraId="51ADBDDD" w14:textId="77777777" w:rsidR="003F459D" w:rsidRDefault="00000000">
            <w:pPr>
              <w:spacing w:after="0" w:line="252" w:lineRule="auto"/>
              <w:jc w:val="left"/>
            </w:pPr>
            <w:r>
              <w:rPr>
                <w:rFonts w:cs="Times New Roman"/>
                <w:sz w:val="18"/>
              </w:rPr>
              <w:t>Tài khoản Admin</w:t>
            </w:r>
          </w:p>
        </w:tc>
        <w:tc>
          <w:tcPr>
            <w:tcW w:w="4309" w:type="dxa"/>
            <w:tcMar>
              <w:top w:w="70" w:type="dxa"/>
              <w:left w:w="75" w:type="dxa"/>
              <w:bottom w:w="70" w:type="dxa"/>
              <w:right w:w="75" w:type="dxa"/>
            </w:tcMar>
            <w:vAlign w:val="center"/>
          </w:tcPr>
          <w:p w14:paraId="11599570" w14:textId="77777777" w:rsidR="003F459D" w:rsidRDefault="00000000">
            <w:pPr>
              <w:spacing w:after="0" w:line="252" w:lineRule="auto"/>
              <w:jc w:val="left"/>
            </w:pPr>
            <w:r>
              <w:rPr>
                <w:rFonts w:cs="Times New Roman"/>
                <w:sz w:val="18"/>
              </w:rPr>
              <w:t>01 tài khoản hoạt động, mật khẩu hợp lệ.</w:t>
            </w:r>
          </w:p>
        </w:tc>
        <w:tc>
          <w:tcPr>
            <w:tcW w:w="2721" w:type="dxa"/>
            <w:tcMar>
              <w:top w:w="70" w:type="dxa"/>
              <w:left w:w="75" w:type="dxa"/>
              <w:bottom w:w="70" w:type="dxa"/>
              <w:right w:w="75" w:type="dxa"/>
            </w:tcMar>
            <w:vAlign w:val="center"/>
          </w:tcPr>
          <w:p w14:paraId="34C6AE79" w14:textId="77777777" w:rsidR="003F459D" w:rsidRDefault="00000000">
            <w:pPr>
              <w:spacing w:after="0" w:line="252" w:lineRule="auto"/>
              <w:jc w:val="left"/>
            </w:pPr>
            <w:r>
              <w:rPr>
                <w:rFonts w:cs="Times New Roman"/>
                <w:sz w:val="18"/>
              </w:rPr>
              <w:t>Kiểm thử đầy đủ quyền.</w:t>
            </w:r>
          </w:p>
        </w:tc>
      </w:tr>
      <w:tr w:rsidR="003F459D" w14:paraId="657B8C25" w14:textId="77777777">
        <w:trPr>
          <w:cantSplit/>
          <w:jc w:val="center"/>
        </w:trPr>
        <w:tc>
          <w:tcPr>
            <w:tcW w:w="1928" w:type="dxa"/>
            <w:tcMar>
              <w:top w:w="70" w:type="dxa"/>
              <w:left w:w="75" w:type="dxa"/>
              <w:bottom w:w="70" w:type="dxa"/>
              <w:right w:w="75" w:type="dxa"/>
            </w:tcMar>
            <w:vAlign w:val="center"/>
          </w:tcPr>
          <w:p w14:paraId="7DAD8197" w14:textId="77777777" w:rsidR="003F459D" w:rsidRDefault="00000000">
            <w:pPr>
              <w:spacing w:after="0" w:line="252" w:lineRule="auto"/>
              <w:jc w:val="left"/>
            </w:pPr>
            <w:r>
              <w:rPr>
                <w:rFonts w:cs="Times New Roman"/>
                <w:sz w:val="18"/>
              </w:rPr>
              <w:t>Tài khoản Staff</w:t>
            </w:r>
          </w:p>
        </w:tc>
        <w:tc>
          <w:tcPr>
            <w:tcW w:w="4309" w:type="dxa"/>
            <w:tcMar>
              <w:top w:w="70" w:type="dxa"/>
              <w:left w:w="75" w:type="dxa"/>
              <w:bottom w:w="70" w:type="dxa"/>
              <w:right w:w="75" w:type="dxa"/>
            </w:tcMar>
            <w:vAlign w:val="center"/>
          </w:tcPr>
          <w:p w14:paraId="04517C43" w14:textId="77777777" w:rsidR="003F459D" w:rsidRDefault="00000000">
            <w:pPr>
              <w:spacing w:after="0" w:line="252" w:lineRule="auto"/>
              <w:jc w:val="left"/>
            </w:pPr>
            <w:r>
              <w:rPr>
                <w:rFonts w:cs="Times New Roman"/>
                <w:sz w:val="18"/>
              </w:rPr>
              <w:t>Ít nhất 02 tài khoản thuộc hai cửa hàng nếu hệ thống hỗ trợ.</w:t>
            </w:r>
          </w:p>
        </w:tc>
        <w:tc>
          <w:tcPr>
            <w:tcW w:w="2721" w:type="dxa"/>
            <w:tcMar>
              <w:top w:w="70" w:type="dxa"/>
              <w:left w:w="75" w:type="dxa"/>
              <w:bottom w:w="70" w:type="dxa"/>
              <w:right w:w="75" w:type="dxa"/>
            </w:tcMar>
            <w:vAlign w:val="center"/>
          </w:tcPr>
          <w:p w14:paraId="4518DA4D" w14:textId="77777777" w:rsidR="003F459D" w:rsidRDefault="00000000">
            <w:pPr>
              <w:spacing w:after="0" w:line="252" w:lineRule="auto"/>
              <w:jc w:val="left"/>
            </w:pPr>
            <w:r>
              <w:rPr>
                <w:rFonts w:cs="Times New Roman"/>
                <w:sz w:val="18"/>
              </w:rPr>
              <w:t>Kiểm thử phân quyền và StoreId.</w:t>
            </w:r>
          </w:p>
        </w:tc>
      </w:tr>
      <w:tr w:rsidR="003F459D" w14:paraId="7E73C6E8" w14:textId="77777777">
        <w:trPr>
          <w:cantSplit/>
          <w:jc w:val="center"/>
        </w:trPr>
        <w:tc>
          <w:tcPr>
            <w:tcW w:w="1928" w:type="dxa"/>
            <w:tcMar>
              <w:top w:w="70" w:type="dxa"/>
              <w:left w:w="75" w:type="dxa"/>
              <w:bottom w:w="70" w:type="dxa"/>
              <w:right w:w="75" w:type="dxa"/>
            </w:tcMar>
            <w:vAlign w:val="center"/>
          </w:tcPr>
          <w:p w14:paraId="4FBC4EEB" w14:textId="77777777" w:rsidR="003F459D" w:rsidRDefault="00000000">
            <w:pPr>
              <w:spacing w:after="0" w:line="252" w:lineRule="auto"/>
              <w:jc w:val="left"/>
            </w:pPr>
            <w:r>
              <w:rPr>
                <w:rFonts w:cs="Times New Roman"/>
                <w:sz w:val="18"/>
              </w:rPr>
              <w:t>Tài khoản khóa</w:t>
            </w:r>
          </w:p>
        </w:tc>
        <w:tc>
          <w:tcPr>
            <w:tcW w:w="4309" w:type="dxa"/>
            <w:tcMar>
              <w:top w:w="70" w:type="dxa"/>
              <w:left w:w="75" w:type="dxa"/>
              <w:bottom w:w="70" w:type="dxa"/>
              <w:right w:w="75" w:type="dxa"/>
            </w:tcMar>
            <w:vAlign w:val="center"/>
          </w:tcPr>
          <w:p w14:paraId="062C614B" w14:textId="77777777" w:rsidR="003F459D" w:rsidRDefault="00000000">
            <w:pPr>
              <w:spacing w:after="0" w:line="252" w:lineRule="auto"/>
              <w:jc w:val="left"/>
            </w:pPr>
            <w:r>
              <w:rPr>
                <w:rFonts w:cs="Times New Roman"/>
                <w:sz w:val="18"/>
              </w:rPr>
              <w:t>01 tài khoản IsActive = false.</w:t>
            </w:r>
          </w:p>
        </w:tc>
        <w:tc>
          <w:tcPr>
            <w:tcW w:w="2721" w:type="dxa"/>
            <w:tcMar>
              <w:top w:w="70" w:type="dxa"/>
              <w:left w:w="75" w:type="dxa"/>
              <w:bottom w:w="70" w:type="dxa"/>
              <w:right w:w="75" w:type="dxa"/>
            </w:tcMar>
            <w:vAlign w:val="center"/>
          </w:tcPr>
          <w:p w14:paraId="6F9D3E81" w14:textId="77777777" w:rsidR="003F459D" w:rsidRDefault="00000000">
            <w:pPr>
              <w:spacing w:after="0" w:line="252" w:lineRule="auto"/>
              <w:jc w:val="left"/>
            </w:pPr>
            <w:r>
              <w:rPr>
                <w:rFonts w:cs="Times New Roman"/>
                <w:sz w:val="18"/>
              </w:rPr>
              <w:t>Kiểm thử xác thực.</w:t>
            </w:r>
          </w:p>
        </w:tc>
      </w:tr>
      <w:tr w:rsidR="003F459D" w14:paraId="7A8ABA9C" w14:textId="77777777">
        <w:trPr>
          <w:cantSplit/>
          <w:jc w:val="center"/>
        </w:trPr>
        <w:tc>
          <w:tcPr>
            <w:tcW w:w="1928" w:type="dxa"/>
            <w:tcMar>
              <w:top w:w="70" w:type="dxa"/>
              <w:left w:w="75" w:type="dxa"/>
              <w:bottom w:w="70" w:type="dxa"/>
              <w:right w:w="75" w:type="dxa"/>
            </w:tcMar>
            <w:vAlign w:val="center"/>
          </w:tcPr>
          <w:p w14:paraId="3AA2AFC9" w14:textId="77777777" w:rsidR="003F459D" w:rsidRDefault="00000000">
            <w:pPr>
              <w:spacing w:after="0" w:line="252" w:lineRule="auto"/>
              <w:jc w:val="left"/>
            </w:pPr>
            <w:r>
              <w:rPr>
                <w:rFonts w:cs="Times New Roman"/>
                <w:sz w:val="18"/>
              </w:rPr>
              <w:t>Sách bình thường</w:t>
            </w:r>
          </w:p>
        </w:tc>
        <w:tc>
          <w:tcPr>
            <w:tcW w:w="4309" w:type="dxa"/>
            <w:tcMar>
              <w:top w:w="70" w:type="dxa"/>
              <w:left w:w="75" w:type="dxa"/>
              <w:bottom w:w="70" w:type="dxa"/>
              <w:right w:w="75" w:type="dxa"/>
            </w:tcMar>
            <w:vAlign w:val="center"/>
          </w:tcPr>
          <w:p w14:paraId="0E3E9574" w14:textId="77777777" w:rsidR="003F459D" w:rsidRDefault="00000000">
            <w:pPr>
              <w:spacing w:after="0" w:line="252" w:lineRule="auto"/>
              <w:jc w:val="left"/>
            </w:pPr>
            <w:r>
              <w:rPr>
                <w:rFonts w:cs="Times New Roman"/>
                <w:sz w:val="18"/>
              </w:rPr>
              <w:t>Ít nhất 10 sách đủ danh mục, tác giả, NXB, giá và ảnh.</w:t>
            </w:r>
          </w:p>
        </w:tc>
        <w:tc>
          <w:tcPr>
            <w:tcW w:w="2721" w:type="dxa"/>
            <w:tcMar>
              <w:top w:w="70" w:type="dxa"/>
              <w:left w:w="75" w:type="dxa"/>
              <w:bottom w:w="70" w:type="dxa"/>
              <w:right w:w="75" w:type="dxa"/>
            </w:tcMar>
            <w:vAlign w:val="center"/>
          </w:tcPr>
          <w:p w14:paraId="11F8380B" w14:textId="77777777" w:rsidR="003F459D" w:rsidRDefault="00000000">
            <w:pPr>
              <w:spacing w:after="0" w:line="252" w:lineRule="auto"/>
              <w:jc w:val="left"/>
            </w:pPr>
            <w:r>
              <w:rPr>
                <w:rFonts w:cs="Times New Roman"/>
                <w:sz w:val="18"/>
              </w:rPr>
              <w:t>CRUD, tìm kiếm, bán và báo cáo.</w:t>
            </w:r>
          </w:p>
        </w:tc>
      </w:tr>
      <w:tr w:rsidR="003F459D" w14:paraId="653D8480" w14:textId="77777777">
        <w:trPr>
          <w:cantSplit/>
          <w:jc w:val="center"/>
        </w:trPr>
        <w:tc>
          <w:tcPr>
            <w:tcW w:w="1928" w:type="dxa"/>
            <w:tcMar>
              <w:top w:w="70" w:type="dxa"/>
              <w:left w:w="75" w:type="dxa"/>
              <w:bottom w:w="70" w:type="dxa"/>
              <w:right w:w="75" w:type="dxa"/>
            </w:tcMar>
            <w:vAlign w:val="center"/>
          </w:tcPr>
          <w:p w14:paraId="3725F0DA" w14:textId="77777777" w:rsidR="003F459D" w:rsidRDefault="00000000">
            <w:pPr>
              <w:spacing w:after="0" w:line="252" w:lineRule="auto"/>
              <w:jc w:val="left"/>
            </w:pPr>
            <w:r>
              <w:rPr>
                <w:rFonts w:cs="Times New Roman"/>
                <w:sz w:val="18"/>
              </w:rPr>
              <w:t>Sách tồn thấp</w:t>
            </w:r>
          </w:p>
        </w:tc>
        <w:tc>
          <w:tcPr>
            <w:tcW w:w="4309" w:type="dxa"/>
            <w:tcMar>
              <w:top w:w="70" w:type="dxa"/>
              <w:left w:w="75" w:type="dxa"/>
              <w:bottom w:w="70" w:type="dxa"/>
              <w:right w:w="75" w:type="dxa"/>
            </w:tcMar>
            <w:vAlign w:val="center"/>
          </w:tcPr>
          <w:p w14:paraId="4595B08A" w14:textId="77777777" w:rsidR="003F459D" w:rsidRDefault="00000000">
            <w:pPr>
              <w:spacing w:after="0" w:line="252" w:lineRule="auto"/>
              <w:jc w:val="left"/>
            </w:pPr>
            <w:r>
              <w:rPr>
                <w:rFonts w:cs="Times New Roman"/>
                <w:sz w:val="18"/>
              </w:rPr>
              <w:t>Quantity bằng MinStock hoặc nhỏ hơn.</w:t>
            </w:r>
          </w:p>
        </w:tc>
        <w:tc>
          <w:tcPr>
            <w:tcW w:w="2721" w:type="dxa"/>
            <w:tcMar>
              <w:top w:w="70" w:type="dxa"/>
              <w:left w:w="75" w:type="dxa"/>
              <w:bottom w:w="70" w:type="dxa"/>
              <w:right w:w="75" w:type="dxa"/>
            </w:tcMar>
            <w:vAlign w:val="center"/>
          </w:tcPr>
          <w:p w14:paraId="1AA273B4" w14:textId="77777777" w:rsidR="003F459D" w:rsidRDefault="00000000">
            <w:pPr>
              <w:spacing w:after="0" w:line="252" w:lineRule="auto"/>
              <w:jc w:val="left"/>
            </w:pPr>
            <w:r>
              <w:rPr>
                <w:rFonts w:cs="Times New Roman"/>
                <w:sz w:val="18"/>
              </w:rPr>
              <w:t>Cảnh báo sắp hết.</w:t>
            </w:r>
          </w:p>
        </w:tc>
      </w:tr>
      <w:tr w:rsidR="003F459D" w14:paraId="7B58FCDB" w14:textId="77777777">
        <w:trPr>
          <w:cantSplit/>
          <w:jc w:val="center"/>
        </w:trPr>
        <w:tc>
          <w:tcPr>
            <w:tcW w:w="1928" w:type="dxa"/>
            <w:tcMar>
              <w:top w:w="70" w:type="dxa"/>
              <w:left w:w="75" w:type="dxa"/>
              <w:bottom w:w="70" w:type="dxa"/>
              <w:right w:w="75" w:type="dxa"/>
            </w:tcMar>
            <w:vAlign w:val="center"/>
          </w:tcPr>
          <w:p w14:paraId="0411009D" w14:textId="77777777" w:rsidR="003F459D" w:rsidRDefault="00000000">
            <w:pPr>
              <w:spacing w:after="0" w:line="252" w:lineRule="auto"/>
              <w:jc w:val="left"/>
            </w:pPr>
            <w:r>
              <w:rPr>
                <w:rFonts w:cs="Times New Roman"/>
                <w:sz w:val="18"/>
              </w:rPr>
              <w:t>Sách tồn 0</w:t>
            </w:r>
          </w:p>
        </w:tc>
        <w:tc>
          <w:tcPr>
            <w:tcW w:w="4309" w:type="dxa"/>
            <w:tcMar>
              <w:top w:w="70" w:type="dxa"/>
              <w:left w:w="75" w:type="dxa"/>
              <w:bottom w:w="70" w:type="dxa"/>
              <w:right w:w="75" w:type="dxa"/>
            </w:tcMar>
            <w:vAlign w:val="center"/>
          </w:tcPr>
          <w:p w14:paraId="1B513FE9" w14:textId="77777777" w:rsidR="003F459D" w:rsidRDefault="00000000">
            <w:pPr>
              <w:spacing w:after="0" w:line="252" w:lineRule="auto"/>
              <w:jc w:val="left"/>
            </w:pPr>
            <w:r>
              <w:rPr>
                <w:rFonts w:cs="Times New Roman"/>
                <w:sz w:val="18"/>
              </w:rPr>
              <w:t>Quantity = 0.</w:t>
            </w:r>
          </w:p>
        </w:tc>
        <w:tc>
          <w:tcPr>
            <w:tcW w:w="2721" w:type="dxa"/>
            <w:tcMar>
              <w:top w:w="70" w:type="dxa"/>
              <w:left w:w="75" w:type="dxa"/>
              <w:bottom w:w="70" w:type="dxa"/>
              <w:right w:w="75" w:type="dxa"/>
            </w:tcMar>
            <w:vAlign w:val="center"/>
          </w:tcPr>
          <w:p w14:paraId="170D7BF4" w14:textId="77777777" w:rsidR="003F459D" w:rsidRDefault="00000000">
            <w:pPr>
              <w:spacing w:after="0" w:line="252" w:lineRule="auto"/>
              <w:jc w:val="left"/>
            </w:pPr>
            <w:r>
              <w:rPr>
                <w:rFonts w:cs="Times New Roman"/>
                <w:sz w:val="18"/>
              </w:rPr>
              <w:t>Không cho bán.</w:t>
            </w:r>
          </w:p>
        </w:tc>
      </w:tr>
      <w:tr w:rsidR="003F459D" w14:paraId="3E313A29" w14:textId="77777777">
        <w:trPr>
          <w:cantSplit/>
          <w:jc w:val="center"/>
        </w:trPr>
        <w:tc>
          <w:tcPr>
            <w:tcW w:w="1928" w:type="dxa"/>
            <w:tcMar>
              <w:top w:w="70" w:type="dxa"/>
              <w:left w:w="75" w:type="dxa"/>
              <w:bottom w:w="70" w:type="dxa"/>
              <w:right w:w="75" w:type="dxa"/>
            </w:tcMar>
            <w:vAlign w:val="center"/>
          </w:tcPr>
          <w:p w14:paraId="1FE946C3" w14:textId="77777777" w:rsidR="003F459D" w:rsidRDefault="00000000">
            <w:pPr>
              <w:spacing w:after="0" w:line="252" w:lineRule="auto"/>
              <w:jc w:val="left"/>
            </w:pPr>
            <w:r>
              <w:rPr>
                <w:rFonts w:cs="Times New Roman"/>
                <w:sz w:val="18"/>
              </w:rPr>
              <w:t>Sách trùng ISBN</w:t>
            </w:r>
          </w:p>
        </w:tc>
        <w:tc>
          <w:tcPr>
            <w:tcW w:w="4309" w:type="dxa"/>
            <w:tcMar>
              <w:top w:w="70" w:type="dxa"/>
              <w:left w:w="75" w:type="dxa"/>
              <w:bottom w:w="70" w:type="dxa"/>
              <w:right w:w="75" w:type="dxa"/>
            </w:tcMar>
            <w:vAlign w:val="center"/>
          </w:tcPr>
          <w:p w14:paraId="534C5B37" w14:textId="77777777" w:rsidR="003F459D" w:rsidRDefault="00000000">
            <w:pPr>
              <w:spacing w:after="0" w:line="252" w:lineRule="auto"/>
              <w:jc w:val="left"/>
            </w:pPr>
            <w:r>
              <w:rPr>
                <w:rFonts w:cs="Times New Roman"/>
                <w:sz w:val="18"/>
              </w:rPr>
              <w:t>Một ISBN đã tồn tại.</w:t>
            </w:r>
          </w:p>
        </w:tc>
        <w:tc>
          <w:tcPr>
            <w:tcW w:w="2721" w:type="dxa"/>
            <w:tcMar>
              <w:top w:w="70" w:type="dxa"/>
              <w:left w:w="75" w:type="dxa"/>
              <w:bottom w:w="70" w:type="dxa"/>
              <w:right w:w="75" w:type="dxa"/>
            </w:tcMar>
            <w:vAlign w:val="center"/>
          </w:tcPr>
          <w:p w14:paraId="3354258C" w14:textId="77777777" w:rsidR="003F459D" w:rsidRDefault="00000000">
            <w:pPr>
              <w:spacing w:after="0" w:line="252" w:lineRule="auto"/>
              <w:jc w:val="left"/>
            </w:pPr>
            <w:r>
              <w:rPr>
                <w:rFonts w:cs="Times New Roman"/>
                <w:sz w:val="18"/>
              </w:rPr>
              <w:t>Kiểm tra unique và thông báo lỗi.</w:t>
            </w:r>
          </w:p>
        </w:tc>
      </w:tr>
      <w:tr w:rsidR="003F459D" w14:paraId="14B7B783" w14:textId="77777777">
        <w:trPr>
          <w:cantSplit/>
          <w:jc w:val="center"/>
        </w:trPr>
        <w:tc>
          <w:tcPr>
            <w:tcW w:w="1928" w:type="dxa"/>
            <w:tcMar>
              <w:top w:w="70" w:type="dxa"/>
              <w:left w:w="75" w:type="dxa"/>
              <w:bottom w:w="70" w:type="dxa"/>
              <w:right w:w="75" w:type="dxa"/>
            </w:tcMar>
            <w:vAlign w:val="center"/>
          </w:tcPr>
          <w:p w14:paraId="0191099F" w14:textId="77777777" w:rsidR="003F459D" w:rsidRDefault="00000000">
            <w:pPr>
              <w:spacing w:after="0" w:line="252" w:lineRule="auto"/>
              <w:jc w:val="left"/>
            </w:pPr>
            <w:r>
              <w:rPr>
                <w:rFonts w:cs="Times New Roman"/>
                <w:sz w:val="18"/>
              </w:rPr>
              <w:t>Khách hàng</w:t>
            </w:r>
          </w:p>
        </w:tc>
        <w:tc>
          <w:tcPr>
            <w:tcW w:w="4309" w:type="dxa"/>
            <w:tcMar>
              <w:top w:w="70" w:type="dxa"/>
              <w:left w:w="75" w:type="dxa"/>
              <w:bottom w:w="70" w:type="dxa"/>
              <w:right w:w="75" w:type="dxa"/>
            </w:tcMar>
            <w:vAlign w:val="center"/>
          </w:tcPr>
          <w:p w14:paraId="342ABA41" w14:textId="77777777" w:rsidR="003F459D" w:rsidRDefault="00000000">
            <w:pPr>
              <w:spacing w:after="0" w:line="252" w:lineRule="auto"/>
              <w:jc w:val="left"/>
            </w:pPr>
            <w:r>
              <w:rPr>
                <w:rFonts w:cs="Times New Roman"/>
                <w:sz w:val="18"/>
              </w:rPr>
              <w:t>Khách hợp lệ, thiếu số điện thoại, dữ liệu trùng.</w:t>
            </w:r>
          </w:p>
        </w:tc>
        <w:tc>
          <w:tcPr>
            <w:tcW w:w="2721" w:type="dxa"/>
            <w:tcMar>
              <w:top w:w="70" w:type="dxa"/>
              <w:left w:w="75" w:type="dxa"/>
              <w:bottom w:w="70" w:type="dxa"/>
              <w:right w:w="75" w:type="dxa"/>
            </w:tcMar>
            <w:vAlign w:val="center"/>
          </w:tcPr>
          <w:p w14:paraId="663830DF" w14:textId="77777777" w:rsidR="003F459D" w:rsidRDefault="00000000">
            <w:pPr>
              <w:spacing w:after="0" w:line="252" w:lineRule="auto"/>
              <w:jc w:val="left"/>
            </w:pPr>
            <w:r>
              <w:rPr>
                <w:rFonts w:cs="Times New Roman"/>
                <w:sz w:val="18"/>
              </w:rPr>
              <w:t>CRUD và validation.</w:t>
            </w:r>
          </w:p>
        </w:tc>
      </w:tr>
      <w:tr w:rsidR="003F459D" w14:paraId="1946B061" w14:textId="77777777">
        <w:trPr>
          <w:cantSplit/>
          <w:jc w:val="center"/>
        </w:trPr>
        <w:tc>
          <w:tcPr>
            <w:tcW w:w="1928" w:type="dxa"/>
            <w:tcMar>
              <w:top w:w="70" w:type="dxa"/>
              <w:left w:w="75" w:type="dxa"/>
              <w:bottom w:w="70" w:type="dxa"/>
              <w:right w:w="75" w:type="dxa"/>
            </w:tcMar>
            <w:vAlign w:val="center"/>
          </w:tcPr>
          <w:p w14:paraId="6707EC50" w14:textId="77777777" w:rsidR="003F459D" w:rsidRDefault="00000000">
            <w:pPr>
              <w:spacing w:after="0" w:line="252" w:lineRule="auto"/>
              <w:jc w:val="left"/>
            </w:pPr>
            <w:r>
              <w:rPr>
                <w:rFonts w:cs="Times New Roman"/>
                <w:sz w:val="18"/>
              </w:rPr>
              <w:t>Nhà cung cấp</w:t>
            </w:r>
          </w:p>
        </w:tc>
        <w:tc>
          <w:tcPr>
            <w:tcW w:w="4309" w:type="dxa"/>
            <w:tcMar>
              <w:top w:w="70" w:type="dxa"/>
              <w:left w:w="75" w:type="dxa"/>
              <w:bottom w:w="70" w:type="dxa"/>
              <w:right w:w="75" w:type="dxa"/>
            </w:tcMar>
            <w:vAlign w:val="center"/>
          </w:tcPr>
          <w:p w14:paraId="36019D18" w14:textId="77777777" w:rsidR="003F459D" w:rsidRDefault="00000000">
            <w:pPr>
              <w:spacing w:after="0" w:line="252" w:lineRule="auto"/>
              <w:jc w:val="left"/>
            </w:pPr>
            <w:r>
              <w:rPr>
                <w:rFonts w:cs="Times New Roman"/>
                <w:sz w:val="18"/>
              </w:rPr>
              <w:t>Ít nhất 02 nhà cung cấp hoạt động.</w:t>
            </w:r>
          </w:p>
        </w:tc>
        <w:tc>
          <w:tcPr>
            <w:tcW w:w="2721" w:type="dxa"/>
            <w:tcMar>
              <w:top w:w="70" w:type="dxa"/>
              <w:left w:w="75" w:type="dxa"/>
              <w:bottom w:w="70" w:type="dxa"/>
              <w:right w:w="75" w:type="dxa"/>
            </w:tcMar>
            <w:vAlign w:val="center"/>
          </w:tcPr>
          <w:p w14:paraId="76F46800" w14:textId="77777777" w:rsidR="003F459D" w:rsidRDefault="00000000">
            <w:pPr>
              <w:spacing w:after="0" w:line="252" w:lineRule="auto"/>
              <w:jc w:val="left"/>
            </w:pPr>
            <w:r>
              <w:rPr>
                <w:rFonts w:cs="Times New Roman"/>
                <w:sz w:val="18"/>
              </w:rPr>
              <w:t>Tạo phiếu nhập.</w:t>
            </w:r>
          </w:p>
        </w:tc>
      </w:tr>
      <w:tr w:rsidR="003F459D" w14:paraId="05AB7604" w14:textId="77777777">
        <w:trPr>
          <w:cantSplit/>
          <w:jc w:val="center"/>
        </w:trPr>
        <w:tc>
          <w:tcPr>
            <w:tcW w:w="1928" w:type="dxa"/>
            <w:tcMar>
              <w:top w:w="70" w:type="dxa"/>
              <w:left w:w="75" w:type="dxa"/>
              <w:bottom w:w="70" w:type="dxa"/>
              <w:right w:w="75" w:type="dxa"/>
            </w:tcMar>
            <w:vAlign w:val="center"/>
          </w:tcPr>
          <w:p w14:paraId="47E92DC3" w14:textId="77777777" w:rsidR="003F459D" w:rsidRDefault="00000000">
            <w:pPr>
              <w:spacing w:after="0" w:line="252" w:lineRule="auto"/>
              <w:jc w:val="left"/>
            </w:pPr>
            <w:r>
              <w:rPr>
                <w:rFonts w:cs="Times New Roman"/>
                <w:sz w:val="18"/>
              </w:rPr>
              <w:t>Phiếu nhập</w:t>
            </w:r>
          </w:p>
        </w:tc>
        <w:tc>
          <w:tcPr>
            <w:tcW w:w="4309" w:type="dxa"/>
            <w:tcMar>
              <w:top w:w="70" w:type="dxa"/>
              <w:left w:w="75" w:type="dxa"/>
              <w:bottom w:w="70" w:type="dxa"/>
              <w:right w:w="75" w:type="dxa"/>
            </w:tcMar>
            <w:vAlign w:val="center"/>
          </w:tcPr>
          <w:p w14:paraId="578D7857" w14:textId="77777777" w:rsidR="003F459D" w:rsidRDefault="00000000">
            <w:pPr>
              <w:spacing w:after="0" w:line="252" w:lineRule="auto"/>
              <w:jc w:val="left"/>
            </w:pPr>
            <w:r>
              <w:rPr>
                <w:rFonts w:cs="Times New Roman"/>
                <w:sz w:val="18"/>
              </w:rPr>
              <w:t>Phiếu hợp lệ, số lượng 0/âm, giá nhập 0/âm.</w:t>
            </w:r>
          </w:p>
        </w:tc>
        <w:tc>
          <w:tcPr>
            <w:tcW w:w="2721" w:type="dxa"/>
            <w:tcMar>
              <w:top w:w="70" w:type="dxa"/>
              <w:left w:w="75" w:type="dxa"/>
              <w:bottom w:w="70" w:type="dxa"/>
              <w:right w:w="75" w:type="dxa"/>
            </w:tcMar>
            <w:vAlign w:val="center"/>
          </w:tcPr>
          <w:p w14:paraId="694E8E06" w14:textId="77777777" w:rsidR="003F459D" w:rsidRDefault="00000000">
            <w:pPr>
              <w:spacing w:after="0" w:line="252" w:lineRule="auto"/>
              <w:jc w:val="left"/>
            </w:pPr>
            <w:r>
              <w:rPr>
                <w:rFonts w:cs="Times New Roman"/>
                <w:sz w:val="18"/>
              </w:rPr>
              <w:t>Phân lớp tương đương và biên.</w:t>
            </w:r>
          </w:p>
        </w:tc>
      </w:tr>
      <w:tr w:rsidR="003F459D" w14:paraId="7A38C66A" w14:textId="77777777">
        <w:trPr>
          <w:cantSplit/>
          <w:jc w:val="center"/>
        </w:trPr>
        <w:tc>
          <w:tcPr>
            <w:tcW w:w="1928" w:type="dxa"/>
            <w:tcMar>
              <w:top w:w="70" w:type="dxa"/>
              <w:left w:w="75" w:type="dxa"/>
              <w:bottom w:w="70" w:type="dxa"/>
              <w:right w:w="75" w:type="dxa"/>
            </w:tcMar>
            <w:vAlign w:val="center"/>
          </w:tcPr>
          <w:p w14:paraId="1DDB3845" w14:textId="77777777" w:rsidR="003F459D" w:rsidRDefault="00000000">
            <w:pPr>
              <w:spacing w:after="0" w:line="252" w:lineRule="auto"/>
              <w:jc w:val="left"/>
            </w:pPr>
            <w:r>
              <w:rPr>
                <w:rFonts w:cs="Times New Roman"/>
                <w:sz w:val="18"/>
              </w:rPr>
              <w:t>Hóa đơn</w:t>
            </w:r>
          </w:p>
        </w:tc>
        <w:tc>
          <w:tcPr>
            <w:tcW w:w="4309" w:type="dxa"/>
            <w:tcMar>
              <w:top w:w="70" w:type="dxa"/>
              <w:left w:w="75" w:type="dxa"/>
              <w:bottom w:w="70" w:type="dxa"/>
              <w:right w:w="75" w:type="dxa"/>
            </w:tcMar>
            <w:vAlign w:val="center"/>
          </w:tcPr>
          <w:p w14:paraId="7E0A671C" w14:textId="77777777" w:rsidR="003F459D" w:rsidRDefault="00000000">
            <w:pPr>
              <w:spacing w:after="0" w:line="252" w:lineRule="auto"/>
              <w:jc w:val="left"/>
            </w:pPr>
            <w:r>
              <w:rPr>
                <w:rFonts w:cs="Times New Roman"/>
                <w:sz w:val="18"/>
              </w:rPr>
              <w:t>Hóa đơn tiền mặt, hóa đơn có giảm giá, hóa đơn đã hủy/trả.</w:t>
            </w:r>
          </w:p>
        </w:tc>
        <w:tc>
          <w:tcPr>
            <w:tcW w:w="2721" w:type="dxa"/>
            <w:tcMar>
              <w:top w:w="70" w:type="dxa"/>
              <w:left w:w="75" w:type="dxa"/>
              <w:bottom w:w="70" w:type="dxa"/>
              <w:right w:w="75" w:type="dxa"/>
            </w:tcMar>
            <w:vAlign w:val="center"/>
          </w:tcPr>
          <w:p w14:paraId="70229847" w14:textId="77777777" w:rsidR="003F459D" w:rsidRDefault="00000000">
            <w:pPr>
              <w:spacing w:after="0" w:line="252" w:lineRule="auto"/>
              <w:jc w:val="left"/>
            </w:pPr>
            <w:r>
              <w:rPr>
                <w:rFonts w:cs="Times New Roman"/>
                <w:sz w:val="18"/>
              </w:rPr>
              <w:t>Tính tiền, trạng thái và báo cáo.</w:t>
            </w:r>
          </w:p>
        </w:tc>
      </w:tr>
      <w:tr w:rsidR="003F459D" w14:paraId="2D46D294" w14:textId="77777777">
        <w:trPr>
          <w:cantSplit/>
          <w:jc w:val="center"/>
        </w:trPr>
        <w:tc>
          <w:tcPr>
            <w:tcW w:w="1928" w:type="dxa"/>
            <w:tcMar>
              <w:top w:w="70" w:type="dxa"/>
              <w:left w:w="75" w:type="dxa"/>
              <w:bottom w:w="70" w:type="dxa"/>
              <w:right w:w="75" w:type="dxa"/>
            </w:tcMar>
            <w:vAlign w:val="center"/>
          </w:tcPr>
          <w:p w14:paraId="6F20BCA0" w14:textId="77777777" w:rsidR="003F459D" w:rsidRDefault="00000000">
            <w:pPr>
              <w:spacing w:after="0" w:line="252" w:lineRule="auto"/>
              <w:jc w:val="left"/>
            </w:pPr>
            <w:r>
              <w:rPr>
                <w:rFonts w:cs="Times New Roman"/>
                <w:sz w:val="18"/>
              </w:rPr>
              <w:t>Kho hai cửa hàng</w:t>
            </w:r>
          </w:p>
        </w:tc>
        <w:tc>
          <w:tcPr>
            <w:tcW w:w="4309" w:type="dxa"/>
            <w:tcMar>
              <w:top w:w="70" w:type="dxa"/>
              <w:left w:w="75" w:type="dxa"/>
              <w:bottom w:w="70" w:type="dxa"/>
              <w:right w:w="75" w:type="dxa"/>
            </w:tcMar>
            <w:vAlign w:val="center"/>
          </w:tcPr>
          <w:p w14:paraId="55F14A86" w14:textId="77777777" w:rsidR="003F459D" w:rsidRDefault="00000000">
            <w:pPr>
              <w:spacing w:after="0" w:line="252" w:lineRule="auto"/>
              <w:jc w:val="left"/>
            </w:pPr>
            <w:r>
              <w:rPr>
                <w:rFonts w:cs="Times New Roman"/>
                <w:sz w:val="18"/>
              </w:rPr>
              <w:t>Cùng một sách có số lượng khác nhau tại hai StoreId.</w:t>
            </w:r>
          </w:p>
        </w:tc>
        <w:tc>
          <w:tcPr>
            <w:tcW w:w="2721" w:type="dxa"/>
            <w:tcMar>
              <w:top w:w="70" w:type="dxa"/>
              <w:left w:w="75" w:type="dxa"/>
              <w:bottom w:w="70" w:type="dxa"/>
              <w:right w:w="75" w:type="dxa"/>
            </w:tcMar>
            <w:vAlign w:val="center"/>
          </w:tcPr>
          <w:p w14:paraId="24C4CF06" w14:textId="77777777" w:rsidR="003F459D" w:rsidRDefault="00000000">
            <w:pPr>
              <w:spacing w:after="0" w:line="252" w:lineRule="auto"/>
              <w:jc w:val="left"/>
            </w:pPr>
            <w:r>
              <w:rPr>
                <w:rFonts w:cs="Times New Roman"/>
                <w:sz w:val="18"/>
              </w:rPr>
              <w:t>Kiểm tra tách dữ liệu cửa hàng.</w:t>
            </w:r>
          </w:p>
        </w:tc>
      </w:tr>
      <w:tr w:rsidR="003F459D" w14:paraId="481B7201" w14:textId="77777777">
        <w:trPr>
          <w:cantSplit/>
          <w:jc w:val="center"/>
        </w:trPr>
        <w:tc>
          <w:tcPr>
            <w:tcW w:w="1928" w:type="dxa"/>
            <w:tcMar>
              <w:top w:w="70" w:type="dxa"/>
              <w:left w:w="75" w:type="dxa"/>
              <w:bottom w:w="70" w:type="dxa"/>
              <w:right w:w="75" w:type="dxa"/>
            </w:tcMar>
            <w:vAlign w:val="center"/>
          </w:tcPr>
          <w:p w14:paraId="1109307D" w14:textId="77777777" w:rsidR="003F459D" w:rsidRDefault="00000000">
            <w:pPr>
              <w:spacing w:after="0" w:line="252" w:lineRule="auto"/>
              <w:jc w:val="left"/>
            </w:pPr>
            <w:r>
              <w:rPr>
                <w:rFonts w:cs="Times New Roman"/>
                <w:sz w:val="18"/>
              </w:rPr>
              <w:t>Dữ liệu thời gian</w:t>
            </w:r>
          </w:p>
        </w:tc>
        <w:tc>
          <w:tcPr>
            <w:tcW w:w="4309" w:type="dxa"/>
            <w:tcMar>
              <w:top w:w="70" w:type="dxa"/>
              <w:left w:w="75" w:type="dxa"/>
              <w:bottom w:w="70" w:type="dxa"/>
              <w:right w:w="75" w:type="dxa"/>
            </w:tcMar>
            <w:vAlign w:val="center"/>
          </w:tcPr>
          <w:p w14:paraId="2895F225" w14:textId="77777777" w:rsidR="003F459D" w:rsidRDefault="00000000">
            <w:pPr>
              <w:spacing w:after="0" w:line="252" w:lineRule="auto"/>
              <w:jc w:val="left"/>
            </w:pPr>
            <w:r>
              <w:rPr>
                <w:rFonts w:cs="Times New Roman"/>
                <w:sz w:val="18"/>
              </w:rPr>
              <w:t>Giao dịch 00:00, 23:59:59, cuối tháng.</w:t>
            </w:r>
          </w:p>
        </w:tc>
        <w:tc>
          <w:tcPr>
            <w:tcW w:w="2721" w:type="dxa"/>
            <w:tcMar>
              <w:top w:w="70" w:type="dxa"/>
              <w:left w:w="75" w:type="dxa"/>
              <w:bottom w:w="70" w:type="dxa"/>
              <w:right w:w="75" w:type="dxa"/>
            </w:tcMar>
            <w:vAlign w:val="center"/>
          </w:tcPr>
          <w:p w14:paraId="1B773AE7" w14:textId="77777777" w:rsidR="003F459D" w:rsidRDefault="00000000">
            <w:pPr>
              <w:spacing w:after="0" w:line="252" w:lineRule="auto"/>
              <w:jc w:val="left"/>
            </w:pPr>
            <w:r>
              <w:rPr>
                <w:rFonts w:cs="Times New Roman"/>
                <w:sz w:val="18"/>
              </w:rPr>
              <w:t>Kiểm tra lọc báo cáo ngày.</w:t>
            </w:r>
          </w:p>
        </w:tc>
      </w:tr>
    </w:tbl>
    <w:p w14:paraId="5FF17225" w14:textId="77777777" w:rsidR="003F459D" w:rsidRDefault="003F459D"/>
    <w:p w14:paraId="4CB4D0DA" w14:textId="77777777" w:rsidR="003F459D" w:rsidRDefault="00000000">
      <w:pPr>
        <w:pStyle w:val="Heading3"/>
        <w:spacing w:after="80"/>
      </w:pPr>
      <w:r>
        <w:rPr>
          <w:rFonts w:ascii="Times New Roman" w:eastAsia="Times New Roman" w:hAnsi="Times New Roman" w:cs="Times New Roman"/>
        </w:rPr>
        <w:t>2.6.4. Quản lý và khôi phục dữ liệu</w:t>
      </w:r>
    </w:p>
    <w:p w14:paraId="4FBD2C1D" w14:textId="77777777" w:rsidR="003F459D" w:rsidRDefault="00000000">
      <w:pPr>
        <w:ind w:left="397" w:hanging="227"/>
      </w:pPr>
      <w:r>
        <w:rPr>
          <w:rFonts w:cs="Times New Roman"/>
        </w:rPr>
        <w:t>• Trước vòng test: restore bản backup chuẩn hoặc chạy script reset để đưa database về trạng thái xác định.</w:t>
      </w:r>
    </w:p>
    <w:p w14:paraId="2752241C" w14:textId="77777777" w:rsidR="003F459D" w:rsidRDefault="00000000">
      <w:pPr>
        <w:ind w:left="397" w:hanging="227"/>
      </w:pPr>
      <w:r>
        <w:rPr>
          <w:rFonts w:cs="Times New Roman"/>
        </w:rPr>
        <w:t>• Trong khi test: mỗi ca làm thay đổi dữ liệu phải ghi rõ bản ghi được tạo và điều kiện dọn dữ liệu.</w:t>
      </w:r>
    </w:p>
    <w:p w14:paraId="15401C44" w14:textId="77777777" w:rsidR="003F459D" w:rsidRDefault="00000000">
      <w:pPr>
        <w:ind w:left="397" w:hanging="227"/>
      </w:pPr>
      <w:r>
        <w:rPr>
          <w:rFonts w:cs="Times New Roman"/>
        </w:rPr>
        <w:t>• Sau khi test: lưu backup nếu cần tái hiện lỗi; không dùng dữ liệu có thông tin cá nhân thật.</w:t>
      </w:r>
    </w:p>
    <w:p w14:paraId="57892B3A" w14:textId="77777777" w:rsidR="003F459D" w:rsidRDefault="00000000">
      <w:pPr>
        <w:ind w:left="397" w:hanging="227"/>
      </w:pPr>
      <w:r>
        <w:rPr>
          <w:rFonts w:cs="Times New Roman"/>
        </w:rPr>
        <w:t>• Khi retest: dùng đúng dữ liệu và trạng thái được mô tả trong bug report; sau đó chạy lại bộ hồi quy liên quan.</w:t>
      </w:r>
    </w:p>
    <w:p w14:paraId="444C37B2" w14:textId="77777777" w:rsidR="003F459D" w:rsidRDefault="00000000">
      <w:pPr>
        <w:ind w:left="397" w:hanging="227"/>
      </w:pPr>
      <w:r>
        <w:rPr>
          <w:rFonts w:cs="Times New Roman"/>
        </w:rPr>
        <w:t>• Mọi thay đổi schema hoặc script phải gắn với commit và được áp dụng đồng nhất trên các máy kiểm thử.</w:t>
      </w:r>
    </w:p>
    <w:p w14:paraId="3B018985" w14:textId="77777777" w:rsidR="003F459D" w:rsidRDefault="00000000">
      <w:pPr>
        <w:pStyle w:val="Heading3"/>
        <w:spacing w:after="80"/>
      </w:pPr>
      <w:r>
        <w:rPr>
          <w:rFonts w:ascii="Times New Roman" w:eastAsia="Times New Roman" w:hAnsi="Times New Roman" w:cs="Times New Roman"/>
        </w:rPr>
        <w:t>2.6.5. Checklist xác nhận môi trường</w:t>
      </w:r>
    </w:p>
    <w:p w14:paraId="450595B3" w14:textId="77777777" w:rsidR="003F459D" w:rsidRDefault="00000000">
      <w:pPr>
        <w:keepNext/>
        <w:spacing w:before="60"/>
        <w:jc w:val="center"/>
      </w:pPr>
      <w:r>
        <w:rPr>
          <w:rFonts w:cs="Times New Roman"/>
          <w:b/>
          <w:i/>
          <w:sz w:val="22"/>
        </w:rPr>
        <w:t>Bảng 2.23. Checklist trước khi chạy test</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37"/>
        <w:gridCol w:w="5783"/>
        <w:gridCol w:w="2438"/>
      </w:tblGrid>
      <w:tr w:rsidR="003F459D" w14:paraId="2247A36D" w14:textId="77777777">
        <w:trPr>
          <w:cantSplit/>
          <w:tblHeader/>
          <w:jc w:val="center"/>
        </w:trPr>
        <w:tc>
          <w:tcPr>
            <w:tcW w:w="737" w:type="dxa"/>
            <w:shd w:val="clear" w:color="auto" w:fill="D9EAF7"/>
            <w:tcMar>
              <w:top w:w="70" w:type="dxa"/>
              <w:left w:w="75" w:type="dxa"/>
              <w:bottom w:w="70" w:type="dxa"/>
              <w:right w:w="75" w:type="dxa"/>
            </w:tcMar>
            <w:vAlign w:val="center"/>
          </w:tcPr>
          <w:p w14:paraId="024CBA77" w14:textId="77777777" w:rsidR="003F459D" w:rsidRDefault="00000000">
            <w:pPr>
              <w:spacing w:after="0" w:line="252" w:lineRule="auto"/>
              <w:jc w:val="center"/>
            </w:pPr>
            <w:r>
              <w:rPr>
                <w:rFonts w:cs="Times New Roman"/>
                <w:b/>
                <w:sz w:val="18"/>
              </w:rPr>
              <w:t>STT</w:t>
            </w:r>
          </w:p>
        </w:tc>
        <w:tc>
          <w:tcPr>
            <w:tcW w:w="5783" w:type="dxa"/>
            <w:shd w:val="clear" w:color="auto" w:fill="D9EAF7"/>
            <w:tcMar>
              <w:top w:w="70" w:type="dxa"/>
              <w:left w:w="75" w:type="dxa"/>
              <w:bottom w:w="70" w:type="dxa"/>
              <w:right w:w="75" w:type="dxa"/>
            </w:tcMar>
            <w:vAlign w:val="center"/>
          </w:tcPr>
          <w:p w14:paraId="549A10D1" w14:textId="77777777" w:rsidR="003F459D" w:rsidRDefault="00000000">
            <w:pPr>
              <w:spacing w:after="0" w:line="252" w:lineRule="auto"/>
              <w:jc w:val="center"/>
            </w:pPr>
            <w:r>
              <w:rPr>
                <w:rFonts w:cs="Times New Roman"/>
                <w:b/>
                <w:sz w:val="18"/>
              </w:rPr>
              <w:t>Điểm kiểm tra</w:t>
            </w:r>
          </w:p>
        </w:tc>
        <w:tc>
          <w:tcPr>
            <w:tcW w:w="2438" w:type="dxa"/>
            <w:shd w:val="clear" w:color="auto" w:fill="D9EAF7"/>
            <w:tcMar>
              <w:top w:w="70" w:type="dxa"/>
              <w:left w:w="75" w:type="dxa"/>
              <w:bottom w:w="70" w:type="dxa"/>
              <w:right w:w="75" w:type="dxa"/>
            </w:tcMar>
            <w:vAlign w:val="center"/>
          </w:tcPr>
          <w:p w14:paraId="3583F480" w14:textId="77777777" w:rsidR="003F459D" w:rsidRDefault="00000000">
            <w:pPr>
              <w:spacing w:after="0" w:line="252" w:lineRule="auto"/>
              <w:jc w:val="center"/>
            </w:pPr>
            <w:r>
              <w:rPr>
                <w:rFonts w:cs="Times New Roman"/>
                <w:b/>
                <w:sz w:val="18"/>
              </w:rPr>
              <w:t>Kết quả dự kiến</w:t>
            </w:r>
          </w:p>
        </w:tc>
      </w:tr>
      <w:tr w:rsidR="003F459D" w14:paraId="3CCAE5D1" w14:textId="77777777">
        <w:trPr>
          <w:cantSplit/>
          <w:jc w:val="center"/>
        </w:trPr>
        <w:tc>
          <w:tcPr>
            <w:tcW w:w="737" w:type="dxa"/>
            <w:tcMar>
              <w:top w:w="70" w:type="dxa"/>
              <w:left w:w="75" w:type="dxa"/>
              <w:bottom w:w="70" w:type="dxa"/>
              <w:right w:w="75" w:type="dxa"/>
            </w:tcMar>
            <w:vAlign w:val="center"/>
          </w:tcPr>
          <w:p w14:paraId="315546AB" w14:textId="77777777" w:rsidR="003F459D" w:rsidRDefault="00000000">
            <w:pPr>
              <w:spacing w:after="0" w:line="252" w:lineRule="auto"/>
              <w:jc w:val="left"/>
            </w:pPr>
            <w:r>
              <w:rPr>
                <w:rFonts w:cs="Times New Roman"/>
                <w:sz w:val="18"/>
              </w:rPr>
              <w:t>1</w:t>
            </w:r>
          </w:p>
        </w:tc>
        <w:tc>
          <w:tcPr>
            <w:tcW w:w="5783" w:type="dxa"/>
            <w:tcMar>
              <w:top w:w="70" w:type="dxa"/>
              <w:left w:w="75" w:type="dxa"/>
              <w:bottom w:w="70" w:type="dxa"/>
              <w:right w:w="75" w:type="dxa"/>
            </w:tcMar>
            <w:vAlign w:val="center"/>
          </w:tcPr>
          <w:p w14:paraId="2F84DF32" w14:textId="77777777" w:rsidR="003F459D" w:rsidRDefault="00000000">
            <w:pPr>
              <w:spacing w:after="0" w:line="252" w:lineRule="auto"/>
              <w:jc w:val="left"/>
            </w:pPr>
            <w:r>
              <w:rPr>
                <w:rFonts w:cs="Times New Roman"/>
                <w:sz w:val="18"/>
              </w:rPr>
              <w:t>Build đúng phiên bản, không lỗi biên dịch.</w:t>
            </w:r>
          </w:p>
        </w:tc>
        <w:tc>
          <w:tcPr>
            <w:tcW w:w="2438" w:type="dxa"/>
            <w:tcMar>
              <w:top w:w="70" w:type="dxa"/>
              <w:left w:w="75" w:type="dxa"/>
              <w:bottom w:w="70" w:type="dxa"/>
              <w:right w:w="75" w:type="dxa"/>
            </w:tcMar>
            <w:vAlign w:val="center"/>
          </w:tcPr>
          <w:p w14:paraId="1773492C" w14:textId="77777777" w:rsidR="003F459D" w:rsidRDefault="00000000">
            <w:pPr>
              <w:spacing w:after="0" w:line="252" w:lineRule="auto"/>
              <w:jc w:val="left"/>
            </w:pPr>
            <w:r>
              <w:rPr>
                <w:rFonts w:cs="Times New Roman"/>
                <w:sz w:val="18"/>
              </w:rPr>
              <w:t>Đạt</w:t>
            </w:r>
          </w:p>
        </w:tc>
      </w:tr>
      <w:tr w:rsidR="003F459D" w14:paraId="1697BD33" w14:textId="77777777">
        <w:trPr>
          <w:cantSplit/>
          <w:jc w:val="center"/>
        </w:trPr>
        <w:tc>
          <w:tcPr>
            <w:tcW w:w="737" w:type="dxa"/>
            <w:tcMar>
              <w:top w:w="70" w:type="dxa"/>
              <w:left w:w="75" w:type="dxa"/>
              <w:bottom w:w="70" w:type="dxa"/>
              <w:right w:w="75" w:type="dxa"/>
            </w:tcMar>
            <w:vAlign w:val="center"/>
          </w:tcPr>
          <w:p w14:paraId="4EDF4BAE" w14:textId="77777777" w:rsidR="003F459D" w:rsidRDefault="00000000">
            <w:pPr>
              <w:spacing w:after="0" w:line="252" w:lineRule="auto"/>
              <w:jc w:val="left"/>
            </w:pPr>
            <w:r>
              <w:rPr>
                <w:rFonts w:cs="Times New Roman"/>
                <w:sz w:val="18"/>
              </w:rPr>
              <w:t>2</w:t>
            </w:r>
          </w:p>
        </w:tc>
        <w:tc>
          <w:tcPr>
            <w:tcW w:w="5783" w:type="dxa"/>
            <w:tcMar>
              <w:top w:w="70" w:type="dxa"/>
              <w:left w:w="75" w:type="dxa"/>
              <w:bottom w:w="70" w:type="dxa"/>
              <w:right w:w="75" w:type="dxa"/>
            </w:tcMar>
            <w:vAlign w:val="center"/>
          </w:tcPr>
          <w:p w14:paraId="67673A5C" w14:textId="77777777" w:rsidR="003F459D" w:rsidRDefault="00000000">
            <w:pPr>
              <w:spacing w:after="0" w:line="252" w:lineRule="auto"/>
              <w:jc w:val="left"/>
            </w:pPr>
            <w:r>
              <w:rPr>
                <w:rFonts w:cs="Times New Roman"/>
                <w:sz w:val="18"/>
              </w:rPr>
              <w:t>Ứng dụng khởi động và đọc cấu hình.</w:t>
            </w:r>
          </w:p>
        </w:tc>
        <w:tc>
          <w:tcPr>
            <w:tcW w:w="2438" w:type="dxa"/>
            <w:tcMar>
              <w:top w:w="70" w:type="dxa"/>
              <w:left w:w="75" w:type="dxa"/>
              <w:bottom w:w="70" w:type="dxa"/>
              <w:right w:w="75" w:type="dxa"/>
            </w:tcMar>
            <w:vAlign w:val="center"/>
          </w:tcPr>
          <w:p w14:paraId="7E36C7B1" w14:textId="77777777" w:rsidR="003F459D" w:rsidRDefault="00000000">
            <w:pPr>
              <w:spacing w:after="0" w:line="252" w:lineRule="auto"/>
              <w:jc w:val="left"/>
            </w:pPr>
            <w:r>
              <w:rPr>
                <w:rFonts w:cs="Times New Roman"/>
                <w:sz w:val="18"/>
              </w:rPr>
              <w:t>Đạt</w:t>
            </w:r>
          </w:p>
        </w:tc>
      </w:tr>
      <w:tr w:rsidR="003F459D" w14:paraId="2BED4305" w14:textId="77777777">
        <w:trPr>
          <w:cantSplit/>
          <w:jc w:val="center"/>
        </w:trPr>
        <w:tc>
          <w:tcPr>
            <w:tcW w:w="737" w:type="dxa"/>
            <w:tcMar>
              <w:top w:w="70" w:type="dxa"/>
              <w:left w:w="75" w:type="dxa"/>
              <w:bottom w:w="70" w:type="dxa"/>
              <w:right w:w="75" w:type="dxa"/>
            </w:tcMar>
            <w:vAlign w:val="center"/>
          </w:tcPr>
          <w:p w14:paraId="56421695" w14:textId="77777777" w:rsidR="003F459D" w:rsidRDefault="00000000">
            <w:pPr>
              <w:spacing w:after="0" w:line="252" w:lineRule="auto"/>
              <w:jc w:val="left"/>
            </w:pPr>
            <w:r>
              <w:rPr>
                <w:rFonts w:cs="Times New Roman"/>
                <w:sz w:val="18"/>
              </w:rPr>
              <w:lastRenderedPageBreak/>
              <w:t>3</w:t>
            </w:r>
          </w:p>
        </w:tc>
        <w:tc>
          <w:tcPr>
            <w:tcW w:w="5783" w:type="dxa"/>
            <w:tcMar>
              <w:top w:w="70" w:type="dxa"/>
              <w:left w:w="75" w:type="dxa"/>
              <w:bottom w:w="70" w:type="dxa"/>
              <w:right w:w="75" w:type="dxa"/>
            </w:tcMar>
            <w:vAlign w:val="center"/>
          </w:tcPr>
          <w:p w14:paraId="40692FCA" w14:textId="77777777" w:rsidR="003F459D" w:rsidRDefault="00000000">
            <w:pPr>
              <w:spacing w:after="0" w:line="252" w:lineRule="auto"/>
              <w:jc w:val="left"/>
            </w:pPr>
            <w:r>
              <w:rPr>
                <w:rFonts w:cs="Times New Roman"/>
                <w:sz w:val="18"/>
              </w:rPr>
              <w:t>Kết nối BookStoreDB_Test thành công.</w:t>
            </w:r>
          </w:p>
        </w:tc>
        <w:tc>
          <w:tcPr>
            <w:tcW w:w="2438" w:type="dxa"/>
            <w:tcMar>
              <w:top w:w="70" w:type="dxa"/>
              <w:left w:w="75" w:type="dxa"/>
              <w:bottom w:w="70" w:type="dxa"/>
              <w:right w:w="75" w:type="dxa"/>
            </w:tcMar>
            <w:vAlign w:val="center"/>
          </w:tcPr>
          <w:p w14:paraId="1E5B342C" w14:textId="77777777" w:rsidR="003F459D" w:rsidRDefault="00000000">
            <w:pPr>
              <w:spacing w:after="0" w:line="252" w:lineRule="auto"/>
              <w:jc w:val="left"/>
            </w:pPr>
            <w:r>
              <w:rPr>
                <w:rFonts w:cs="Times New Roman"/>
                <w:sz w:val="18"/>
              </w:rPr>
              <w:t>Đạt</w:t>
            </w:r>
          </w:p>
        </w:tc>
      </w:tr>
      <w:tr w:rsidR="003F459D" w14:paraId="66CC1B57" w14:textId="77777777">
        <w:trPr>
          <w:cantSplit/>
          <w:jc w:val="center"/>
        </w:trPr>
        <w:tc>
          <w:tcPr>
            <w:tcW w:w="737" w:type="dxa"/>
            <w:tcMar>
              <w:top w:w="70" w:type="dxa"/>
              <w:left w:w="75" w:type="dxa"/>
              <w:bottom w:w="70" w:type="dxa"/>
              <w:right w:w="75" w:type="dxa"/>
            </w:tcMar>
            <w:vAlign w:val="center"/>
          </w:tcPr>
          <w:p w14:paraId="4830D1C9" w14:textId="77777777" w:rsidR="003F459D" w:rsidRDefault="00000000">
            <w:pPr>
              <w:spacing w:after="0" w:line="252" w:lineRule="auto"/>
              <w:jc w:val="left"/>
            </w:pPr>
            <w:r>
              <w:rPr>
                <w:rFonts w:cs="Times New Roman"/>
                <w:sz w:val="18"/>
              </w:rPr>
              <w:t>4</w:t>
            </w:r>
          </w:p>
        </w:tc>
        <w:tc>
          <w:tcPr>
            <w:tcW w:w="5783" w:type="dxa"/>
            <w:tcMar>
              <w:top w:w="70" w:type="dxa"/>
              <w:left w:w="75" w:type="dxa"/>
              <w:bottom w:w="70" w:type="dxa"/>
              <w:right w:w="75" w:type="dxa"/>
            </w:tcMar>
            <w:vAlign w:val="center"/>
          </w:tcPr>
          <w:p w14:paraId="13ECE3FD" w14:textId="77777777" w:rsidR="003F459D" w:rsidRDefault="00000000">
            <w:pPr>
              <w:spacing w:after="0" w:line="252" w:lineRule="auto"/>
              <w:jc w:val="left"/>
            </w:pPr>
            <w:r>
              <w:rPr>
                <w:rFonts w:cs="Times New Roman"/>
                <w:sz w:val="18"/>
              </w:rPr>
              <w:t>Admin và Staff đăng nhập được.</w:t>
            </w:r>
          </w:p>
        </w:tc>
        <w:tc>
          <w:tcPr>
            <w:tcW w:w="2438" w:type="dxa"/>
            <w:tcMar>
              <w:top w:w="70" w:type="dxa"/>
              <w:left w:w="75" w:type="dxa"/>
              <w:bottom w:w="70" w:type="dxa"/>
              <w:right w:w="75" w:type="dxa"/>
            </w:tcMar>
            <w:vAlign w:val="center"/>
          </w:tcPr>
          <w:p w14:paraId="01F31DD5" w14:textId="77777777" w:rsidR="003F459D" w:rsidRDefault="00000000">
            <w:pPr>
              <w:spacing w:after="0" w:line="252" w:lineRule="auto"/>
              <w:jc w:val="left"/>
            </w:pPr>
            <w:r>
              <w:rPr>
                <w:rFonts w:cs="Times New Roman"/>
                <w:sz w:val="18"/>
              </w:rPr>
              <w:t>Đạt</w:t>
            </w:r>
          </w:p>
        </w:tc>
      </w:tr>
      <w:tr w:rsidR="003F459D" w14:paraId="0D6E734E" w14:textId="77777777">
        <w:trPr>
          <w:cantSplit/>
          <w:jc w:val="center"/>
        </w:trPr>
        <w:tc>
          <w:tcPr>
            <w:tcW w:w="737" w:type="dxa"/>
            <w:tcMar>
              <w:top w:w="70" w:type="dxa"/>
              <w:left w:w="75" w:type="dxa"/>
              <w:bottom w:w="70" w:type="dxa"/>
              <w:right w:w="75" w:type="dxa"/>
            </w:tcMar>
            <w:vAlign w:val="center"/>
          </w:tcPr>
          <w:p w14:paraId="3F41C3D5" w14:textId="77777777" w:rsidR="003F459D" w:rsidRDefault="00000000">
            <w:pPr>
              <w:spacing w:after="0" w:line="252" w:lineRule="auto"/>
              <w:jc w:val="left"/>
            </w:pPr>
            <w:r>
              <w:rPr>
                <w:rFonts w:cs="Times New Roman"/>
                <w:sz w:val="18"/>
              </w:rPr>
              <w:t>5</w:t>
            </w:r>
          </w:p>
        </w:tc>
        <w:tc>
          <w:tcPr>
            <w:tcW w:w="5783" w:type="dxa"/>
            <w:tcMar>
              <w:top w:w="70" w:type="dxa"/>
              <w:left w:w="75" w:type="dxa"/>
              <w:bottom w:w="70" w:type="dxa"/>
              <w:right w:w="75" w:type="dxa"/>
            </w:tcMar>
            <w:vAlign w:val="center"/>
          </w:tcPr>
          <w:p w14:paraId="59028A16" w14:textId="77777777" w:rsidR="003F459D" w:rsidRDefault="00000000">
            <w:pPr>
              <w:spacing w:after="0" w:line="252" w:lineRule="auto"/>
              <w:jc w:val="left"/>
            </w:pPr>
            <w:r>
              <w:rPr>
                <w:rFonts w:cs="Times New Roman"/>
                <w:sz w:val="18"/>
              </w:rPr>
              <w:t>Dữ liệu mẫu đủ cho 54 test case.</w:t>
            </w:r>
          </w:p>
        </w:tc>
        <w:tc>
          <w:tcPr>
            <w:tcW w:w="2438" w:type="dxa"/>
            <w:tcMar>
              <w:top w:w="70" w:type="dxa"/>
              <w:left w:w="75" w:type="dxa"/>
              <w:bottom w:w="70" w:type="dxa"/>
              <w:right w:w="75" w:type="dxa"/>
            </w:tcMar>
            <w:vAlign w:val="center"/>
          </w:tcPr>
          <w:p w14:paraId="51784150" w14:textId="77777777" w:rsidR="003F459D" w:rsidRDefault="00000000">
            <w:pPr>
              <w:spacing w:after="0" w:line="252" w:lineRule="auto"/>
              <w:jc w:val="left"/>
            </w:pPr>
            <w:r>
              <w:rPr>
                <w:rFonts w:cs="Times New Roman"/>
                <w:sz w:val="18"/>
              </w:rPr>
              <w:t>Đạt</w:t>
            </w:r>
          </w:p>
        </w:tc>
      </w:tr>
      <w:tr w:rsidR="003F459D" w14:paraId="6B7C2455" w14:textId="77777777">
        <w:trPr>
          <w:cantSplit/>
          <w:jc w:val="center"/>
        </w:trPr>
        <w:tc>
          <w:tcPr>
            <w:tcW w:w="737" w:type="dxa"/>
            <w:tcMar>
              <w:top w:w="70" w:type="dxa"/>
              <w:left w:w="75" w:type="dxa"/>
              <w:bottom w:w="70" w:type="dxa"/>
              <w:right w:w="75" w:type="dxa"/>
            </w:tcMar>
            <w:vAlign w:val="center"/>
          </w:tcPr>
          <w:p w14:paraId="614A379F" w14:textId="77777777" w:rsidR="003F459D" w:rsidRDefault="00000000">
            <w:pPr>
              <w:spacing w:after="0" w:line="252" w:lineRule="auto"/>
              <w:jc w:val="left"/>
            </w:pPr>
            <w:r>
              <w:rPr>
                <w:rFonts w:cs="Times New Roman"/>
                <w:sz w:val="18"/>
              </w:rPr>
              <w:t>6</w:t>
            </w:r>
          </w:p>
        </w:tc>
        <w:tc>
          <w:tcPr>
            <w:tcW w:w="5783" w:type="dxa"/>
            <w:tcMar>
              <w:top w:w="70" w:type="dxa"/>
              <w:left w:w="75" w:type="dxa"/>
              <w:bottom w:w="70" w:type="dxa"/>
              <w:right w:w="75" w:type="dxa"/>
            </w:tcMar>
            <w:vAlign w:val="center"/>
          </w:tcPr>
          <w:p w14:paraId="7744C91E" w14:textId="77777777" w:rsidR="003F459D" w:rsidRDefault="00000000">
            <w:pPr>
              <w:spacing w:after="0" w:line="252" w:lineRule="auto"/>
              <w:jc w:val="left"/>
            </w:pPr>
            <w:r>
              <w:rPr>
                <w:rFonts w:cs="Times New Roman"/>
                <w:sz w:val="18"/>
              </w:rPr>
              <w:t>Thư mục ảnh và xuất file có quyền đọc/ghi.</w:t>
            </w:r>
          </w:p>
        </w:tc>
        <w:tc>
          <w:tcPr>
            <w:tcW w:w="2438" w:type="dxa"/>
            <w:tcMar>
              <w:top w:w="70" w:type="dxa"/>
              <w:left w:w="75" w:type="dxa"/>
              <w:bottom w:w="70" w:type="dxa"/>
              <w:right w:w="75" w:type="dxa"/>
            </w:tcMar>
            <w:vAlign w:val="center"/>
          </w:tcPr>
          <w:p w14:paraId="24E4757E" w14:textId="77777777" w:rsidR="003F459D" w:rsidRDefault="00000000">
            <w:pPr>
              <w:spacing w:after="0" w:line="252" w:lineRule="auto"/>
              <w:jc w:val="left"/>
            </w:pPr>
            <w:r>
              <w:rPr>
                <w:rFonts w:cs="Times New Roman"/>
                <w:sz w:val="18"/>
              </w:rPr>
              <w:t>Đạt</w:t>
            </w:r>
          </w:p>
        </w:tc>
      </w:tr>
      <w:tr w:rsidR="003F459D" w14:paraId="70413619" w14:textId="77777777">
        <w:trPr>
          <w:cantSplit/>
          <w:jc w:val="center"/>
        </w:trPr>
        <w:tc>
          <w:tcPr>
            <w:tcW w:w="737" w:type="dxa"/>
            <w:tcMar>
              <w:top w:w="70" w:type="dxa"/>
              <w:left w:w="75" w:type="dxa"/>
              <w:bottom w:w="70" w:type="dxa"/>
              <w:right w:w="75" w:type="dxa"/>
            </w:tcMar>
            <w:vAlign w:val="center"/>
          </w:tcPr>
          <w:p w14:paraId="148ACE9D" w14:textId="77777777" w:rsidR="003F459D" w:rsidRDefault="00000000">
            <w:pPr>
              <w:spacing w:after="0" w:line="252" w:lineRule="auto"/>
              <w:jc w:val="left"/>
            </w:pPr>
            <w:r>
              <w:rPr>
                <w:rFonts w:cs="Times New Roman"/>
                <w:sz w:val="18"/>
              </w:rPr>
              <w:t>7</w:t>
            </w:r>
          </w:p>
        </w:tc>
        <w:tc>
          <w:tcPr>
            <w:tcW w:w="5783" w:type="dxa"/>
            <w:tcMar>
              <w:top w:w="70" w:type="dxa"/>
              <w:left w:w="75" w:type="dxa"/>
              <w:bottom w:w="70" w:type="dxa"/>
              <w:right w:w="75" w:type="dxa"/>
            </w:tcMar>
            <w:vAlign w:val="center"/>
          </w:tcPr>
          <w:p w14:paraId="2C2508B8" w14:textId="77777777" w:rsidR="003F459D" w:rsidRDefault="00000000">
            <w:pPr>
              <w:spacing w:after="0" w:line="252" w:lineRule="auto"/>
              <w:jc w:val="left"/>
            </w:pPr>
            <w:r>
              <w:rPr>
                <w:rFonts w:cs="Times New Roman"/>
                <w:sz w:val="18"/>
              </w:rPr>
              <w:t>Có backup hoặc script reset database.</w:t>
            </w:r>
          </w:p>
        </w:tc>
        <w:tc>
          <w:tcPr>
            <w:tcW w:w="2438" w:type="dxa"/>
            <w:tcMar>
              <w:top w:w="70" w:type="dxa"/>
              <w:left w:w="75" w:type="dxa"/>
              <w:bottom w:w="70" w:type="dxa"/>
              <w:right w:w="75" w:type="dxa"/>
            </w:tcMar>
            <w:vAlign w:val="center"/>
          </w:tcPr>
          <w:p w14:paraId="23CC50B7" w14:textId="77777777" w:rsidR="003F459D" w:rsidRDefault="00000000">
            <w:pPr>
              <w:spacing w:after="0" w:line="252" w:lineRule="auto"/>
              <w:jc w:val="left"/>
            </w:pPr>
            <w:r>
              <w:rPr>
                <w:rFonts w:cs="Times New Roman"/>
                <w:sz w:val="18"/>
              </w:rPr>
              <w:t>Đạt</w:t>
            </w:r>
          </w:p>
        </w:tc>
      </w:tr>
      <w:tr w:rsidR="003F459D" w14:paraId="107D0521" w14:textId="77777777">
        <w:trPr>
          <w:cantSplit/>
          <w:jc w:val="center"/>
        </w:trPr>
        <w:tc>
          <w:tcPr>
            <w:tcW w:w="737" w:type="dxa"/>
            <w:tcMar>
              <w:top w:w="70" w:type="dxa"/>
              <w:left w:w="75" w:type="dxa"/>
              <w:bottom w:w="70" w:type="dxa"/>
              <w:right w:w="75" w:type="dxa"/>
            </w:tcMar>
            <w:vAlign w:val="center"/>
          </w:tcPr>
          <w:p w14:paraId="10C55113" w14:textId="77777777" w:rsidR="003F459D" w:rsidRDefault="00000000">
            <w:pPr>
              <w:spacing w:after="0" w:line="252" w:lineRule="auto"/>
              <w:jc w:val="left"/>
            </w:pPr>
            <w:r>
              <w:rPr>
                <w:rFonts w:cs="Times New Roman"/>
                <w:sz w:val="18"/>
              </w:rPr>
              <w:t>8</w:t>
            </w:r>
          </w:p>
        </w:tc>
        <w:tc>
          <w:tcPr>
            <w:tcW w:w="5783" w:type="dxa"/>
            <w:tcMar>
              <w:top w:w="70" w:type="dxa"/>
              <w:left w:w="75" w:type="dxa"/>
              <w:bottom w:w="70" w:type="dxa"/>
              <w:right w:w="75" w:type="dxa"/>
            </w:tcMar>
            <w:vAlign w:val="center"/>
          </w:tcPr>
          <w:p w14:paraId="7CC40045" w14:textId="77777777" w:rsidR="003F459D" w:rsidRDefault="00000000">
            <w:pPr>
              <w:spacing w:after="0" w:line="252" w:lineRule="auto"/>
              <w:jc w:val="left"/>
            </w:pPr>
            <w:r>
              <w:rPr>
                <w:rFonts w:cs="Times New Roman"/>
                <w:sz w:val="18"/>
              </w:rPr>
              <w:t>Ngày giờ hệ thống và định dạng tiền tệ thống nhất.</w:t>
            </w:r>
          </w:p>
        </w:tc>
        <w:tc>
          <w:tcPr>
            <w:tcW w:w="2438" w:type="dxa"/>
            <w:tcMar>
              <w:top w:w="70" w:type="dxa"/>
              <w:left w:w="75" w:type="dxa"/>
              <w:bottom w:w="70" w:type="dxa"/>
              <w:right w:w="75" w:type="dxa"/>
            </w:tcMar>
            <w:vAlign w:val="center"/>
          </w:tcPr>
          <w:p w14:paraId="064B4404" w14:textId="77777777" w:rsidR="003F459D" w:rsidRDefault="00000000">
            <w:pPr>
              <w:spacing w:after="0" w:line="252" w:lineRule="auto"/>
              <w:jc w:val="left"/>
            </w:pPr>
            <w:r>
              <w:rPr>
                <w:rFonts w:cs="Times New Roman"/>
                <w:sz w:val="18"/>
              </w:rPr>
              <w:t>Đạt</w:t>
            </w:r>
          </w:p>
        </w:tc>
      </w:tr>
      <w:tr w:rsidR="003F459D" w14:paraId="39B0EFAB" w14:textId="77777777">
        <w:trPr>
          <w:cantSplit/>
          <w:jc w:val="center"/>
        </w:trPr>
        <w:tc>
          <w:tcPr>
            <w:tcW w:w="737" w:type="dxa"/>
            <w:tcMar>
              <w:top w:w="70" w:type="dxa"/>
              <w:left w:w="75" w:type="dxa"/>
              <w:bottom w:w="70" w:type="dxa"/>
              <w:right w:w="75" w:type="dxa"/>
            </w:tcMar>
            <w:vAlign w:val="center"/>
          </w:tcPr>
          <w:p w14:paraId="273A74E4" w14:textId="77777777" w:rsidR="003F459D" w:rsidRDefault="00000000">
            <w:pPr>
              <w:spacing w:after="0" w:line="252" w:lineRule="auto"/>
              <w:jc w:val="left"/>
            </w:pPr>
            <w:r>
              <w:rPr>
                <w:rFonts w:cs="Times New Roman"/>
                <w:sz w:val="18"/>
              </w:rPr>
              <w:t>9</w:t>
            </w:r>
          </w:p>
        </w:tc>
        <w:tc>
          <w:tcPr>
            <w:tcW w:w="5783" w:type="dxa"/>
            <w:tcMar>
              <w:top w:w="70" w:type="dxa"/>
              <w:left w:w="75" w:type="dxa"/>
              <w:bottom w:w="70" w:type="dxa"/>
              <w:right w:w="75" w:type="dxa"/>
            </w:tcMar>
            <w:vAlign w:val="center"/>
          </w:tcPr>
          <w:p w14:paraId="08A3279F" w14:textId="77777777" w:rsidR="003F459D" w:rsidRDefault="00000000">
            <w:pPr>
              <w:spacing w:after="0" w:line="252" w:lineRule="auto"/>
              <w:jc w:val="left"/>
            </w:pPr>
            <w:r>
              <w:rPr>
                <w:rFonts w:cs="Times New Roman"/>
                <w:sz w:val="18"/>
              </w:rPr>
              <w:t>Defect log và thư mục bằng chứng đã được tạo.</w:t>
            </w:r>
          </w:p>
        </w:tc>
        <w:tc>
          <w:tcPr>
            <w:tcW w:w="2438" w:type="dxa"/>
            <w:tcMar>
              <w:top w:w="70" w:type="dxa"/>
              <w:left w:w="75" w:type="dxa"/>
              <w:bottom w:w="70" w:type="dxa"/>
              <w:right w:w="75" w:type="dxa"/>
            </w:tcMar>
            <w:vAlign w:val="center"/>
          </w:tcPr>
          <w:p w14:paraId="7633BB9A" w14:textId="77777777" w:rsidR="003F459D" w:rsidRDefault="00000000">
            <w:pPr>
              <w:spacing w:after="0" w:line="252" w:lineRule="auto"/>
              <w:jc w:val="left"/>
            </w:pPr>
            <w:r>
              <w:rPr>
                <w:rFonts w:cs="Times New Roman"/>
                <w:sz w:val="18"/>
              </w:rPr>
              <w:t>Đạt</w:t>
            </w:r>
          </w:p>
        </w:tc>
      </w:tr>
      <w:tr w:rsidR="003F459D" w14:paraId="41CDBEFC" w14:textId="77777777">
        <w:trPr>
          <w:cantSplit/>
          <w:jc w:val="center"/>
        </w:trPr>
        <w:tc>
          <w:tcPr>
            <w:tcW w:w="737" w:type="dxa"/>
            <w:tcMar>
              <w:top w:w="70" w:type="dxa"/>
              <w:left w:w="75" w:type="dxa"/>
              <w:bottom w:w="70" w:type="dxa"/>
              <w:right w:w="75" w:type="dxa"/>
            </w:tcMar>
            <w:vAlign w:val="center"/>
          </w:tcPr>
          <w:p w14:paraId="53E73C2D" w14:textId="77777777" w:rsidR="003F459D" w:rsidRDefault="00000000">
            <w:pPr>
              <w:spacing w:after="0" w:line="252" w:lineRule="auto"/>
              <w:jc w:val="left"/>
            </w:pPr>
            <w:r>
              <w:rPr>
                <w:rFonts w:cs="Times New Roman"/>
                <w:sz w:val="18"/>
              </w:rPr>
              <w:t>10</w:t>
            </w:r>
          </w:p>
        </w:tc>
        <w:tc>
          <w:tcPr>
            <w:tcW w:w="5783" w:type="dxa"/>
            <w:tcMar>
              <w:top w:w="70" w:type="dxa"/>
              <w:left w:w="75" w:type="dxa"/>
              <w:bottom w:w="70" w:type="dxa"/>
              <w:right w:w="75" w:type="dxa"/>
            </w:tcMar>
            <w:vAlign w:val="center"/>
          </w:tcPr>
          <w:p w14:paraId="68FC6801" w14:textId="77777777" w:rsidR="003F459D" w:rsidRDefault="00000000">
            <w:pPr>
              <w:spacing w:after="0" w:line="252" w:lineRule="auto"/>
              <w:jc w:val="left"/>
            </w:pPr>
            <w:r>
              <w:rPr>
                <w:rFonts w:cs="Times New Roman"/>
                <w:sz w:val="18"/>
              </w:rPr>
              <w:t>Các lỗi đã biết của build được thông báo cho nhóm.</w:t>
            </w:r>
          </w:p>
        </w:tc>
        <w:tc>
          <w:tcPr>
            <w:tcW w:w="2438" w:type="dxa"/>
            <w:tcMar>
              <w:top w:w="70" w:type="dxa"/>
              <w:left w:w="75" w:type="dxa"/>
              <w:bottom w:w="70" w:type="dxa"/>
              <w:right w:w="75" w:type="dxa"/>
            </w:tcMar>
            <w:vAlign w:val="center"/>
          </w:tcPr>
          <w:p w14:paraId="362EF084" w14:textId="77777777" w:rsidR="003F459D" w:rsidRDefault="00000000">
            <w:pPr>
              <w:spacing w:after="0" w:line="252" w:lineRule="auto"/>
              <w:jc w:val="left"/>
            </w:pPr>
            <w:r>
              <w:rPr>
                <w:rFonts w:cs="Times New Roman"/>
                <w:sz w:val="18"/>
              </w:rPr>
              <w:t>Đạt</w:t>
            </w:r>
          </w:p>
        </w:tc>
      </w:tr>
    </w:tbl>
    <w:p w14:paraId="0D24AAE2" w14:textId="77777777" w:rsidR="003F459D" w:rsidRDefault="003F459D"/>
    <w:p w14:paraId="52BC51B4" w14:textId="77777777" w:rsidR="003F459D" w:rsidRDefault="00000000">
      <w:pPr>
        <w:pStyle w:val="Heading3"/>
        <w:spacing w:after="80"/>
      </w:pPr>
      <w:r>
        <w:rPr>
          <w:rFonts w:ascii="Times New Roman" w:eastAsia="Times New Roman" w:hAnsi="Times New Roman" w:cs="Times New Roman"/>
        </w:rPr>
        <w:t>2.6.6. Đầu ra của bước 6</w:t>
      </w:r>
    </w:p>
    <w:p w14:paraId="1D9749AC" w14:textId="77777777" w:rsidR="003F459D" w:rsidRDefault="00000000">
      <w:pPr>
        <w:ind w:left="397" w:hanging="227"/>
      </w:pPr>
      <w:r>
        <w:rPr>
          <w:rFonts w:cs="Times New Roman"/>
        </w:rPr>
        <w:t>• Tài liệu cấu hình môi trường ENV-BSM-01.</w:t>
      </w:r>
    </w:p>
    <w:p w14:paraId="4FF218CF" w14:textId="77777777" w:rsidR="003F459D" w:rsidRDefault="00000000">
      <w:pPr>
        <w:ind w:left="397" w:hanging="227"/>
      </w:pPr>
      <w:r>
        <w:rPr>
          <w:rFonts w:cs="Times New Roman"/>
        </w:rPr>
        <w:t>• Database BookStoreDB_Test và bộ backup/reset.</w:t>
      </w:r>
    </w:p>
    <w:p w14:paraId="15AEA86D" w14:textId="77777777" w:rsidR="003F459D" w:rsidRDefault="00000000">
      <w:pPr>
        <w:ind w:left="397" w:hanging="227"/>
      </w:pPr>
      <w:r>
        <w:rPr>
          <w:rFonts w:cs="Times New Roman"/>
        </w:rPr>
        <w:t>• Danh sách dữ liệu chuẩn phục vụ 54 test case.</w:t>
      </w:r>
    </w:p>
    <w:p w14:paraId="68800E4D" w14:textId="77777777" w:rsidR="003F459D" w:rsidRDefault="00000000">
      <w:pPr>
        <w:ind w:left="397" w:hanging="227"/>
      </w:pPr>
      <w:r>
        <w:rPr>
          <w:rFonts w:cs="Times New Roman"/>
        </w:rPr>
        <w:t>• Checklist xác nhận môi trường trước mỗi vòng chạy.</w:t>
      </w:r>
    </w:p>
    <w:p w14:paraId="13B17C5D" w14:textId="77777777" w:rsidR="003F459D" w:rsidRDefault="00000000">
      <w:pPr>
        <w:pStyle w:val="Heading2"/>
        <w:spacing w:after="80"/>
      </w:pPr>
      <w:r>
        <w:rPr>
          <w:rFonts w:ascii="Times New Roman" w:eastAsia="Times New Roman" w:hAnsi="Times New Roman" w:cs="Times New Roman"/>
        </w:rPr>
        <w:t>2.7. Bước 7 - Schedule &amp; Estimation: Lịch trình và dự toán</w:t>
      </w:r>
    </w:p>
    <w:p w14:paraId="1AFCADD7" w14:textId="77777777" w:rsidR="003F459D" w:rsidRDefault="00000000">
      <w:pPr>
        <w:ind w:firstLine="720"/>
      </w:pPr>
      <w:r>
        <w:rPr>
          <w:rFonts w:cs="Times New Roman"/>
        </w:rPr>
        <w:t>Lịch trình được xây dựng cho một vòng kiểm thử chính trong 10 ngày làm việc, chưa tính thời gian chờ sửa lỗi ngoài kế hoạch. Ba thành viên có thể thực hiện song song nhưng các hoạt động phụ thuộc phải hoàn tất theo thứ tự: yêu cầu và kế hoạch -&gt; môi trường -&gt; test case -&gt; thực thi -&gt; retest/hồi quy -&gt; báo cáo.</w:t>
      </w:r>
    </w:p>
    <w:p w14:paraId="6AA5D177" w14:textId="77777777" w:rsidR="003F459D" w:rsidRDefault="00000000">
      <w:pPr>
        <w:pStyle w:val="Heading3"/>
        <w:spacing w:after="80"/>
      </w:pPr>
      <w:r>
        <w:rPr>
          <w:rFonts w:ascii="Times New Roman" w:eastAsia="Times New Roman" w:hAnsi="Times New Roman" w:cs="Times New Roman"/>
        </w:rPr>
        <w:t>2.7.1. Lịch trình dự kiến</w:t>
      </w:r>
    </w:p>
    <w:p w14:paraId="7661C38E" w14:textId="77777777" w:rsidR="003F459D" w:rsidRDefault="00000000">
      <w:pPr>
        <w:keepNext/>
        <w:spacing w:before="60"/>
        <w:jc w:val="center"/>
      </w:pPr>
      <w:r>
        <w:rPr>
          <w:rFonts w:cs="Times New Roman"/>
          <w:b/>
          <w:i/>
          <w:sz w:val="22"/>
        </w:rPr>
        <w:t>Bảng 2.24. Kế hoạch 10 ngày</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64"/>
        <w:gridCol w:w="3685"/>
        <w:gridCol w:w="2381"/>
        <w:gridCol w:w="1928"/>
      </w:tblGrid>
      <w:tr w:rsidR="003F459D" w14:paraId="5862B591" w14:textId="77777777">
        <w:trPr>
          <w:cantSplit/>
          <w:tblHeader/>
          <w:jc w:val="center"/>
        </w:trPr>
        <w:tc>
          <w:tcPr>
            <w:tcW w:w="964" w:type="dxa"/>
            <w:shd w:val="clear" w:color="auto" w:fill="D9EAF7"/>
            <w:tcMar>
              <w:top w:w="70" w:type="dxa"/>
              <w:left w:w="75" w:type="dxa"/>
              <w:bottom w:w="70" w:type="dxa"/>
              <w:right w:w="75" w:type="dxa"/>
            </w:tcMar>
            <w:vAlign w:val="center"/>
          </w:tcPr>
          <w:p w14:paraId="1F980C0F" w14:textId="77777777" w:rsidR="003F459D" w:rsidRDefault="00000000">
            <w:pPr>
              <w:spacing w:after="0" w:line="252" w:lineRule="auto"/>
              <w:jc w:val="center"/>
            </w:pPr>
            <w:r>
              <w:rPr>
                <w:rFonts w:cs="Times New Roman"/>
                <w:b/>
                <w:sz w:val="18"/>
              </w:rPr>
              <w:t>Ngày</w:t>
            </w:r>
          </w:p>
        </w:tc>
        <w:tc>
          <w:tcPr>
            <w:tcW w:w="3685" w:type="dxa"/>
            <w:shd w:val="clear" w:color="auto" w:fill="D9EAF7"/>
            <w:tcMar>
              <w:top w:w="70" w:type="dxa"/>
              <w:left w:w="75" w:type="dxa"/>
              <w:bottom w:w="70" w:type="dxa"/>
              <w:right w:w="75" w:type="dxa"/>
            </w:tcMar>
            <w:vAlign w:val="center"/>
          </w:tcPr>
          <w:p w14:paraId="27135D77" w14:textId="77777777" w:rsidR="003F459D" w:rsidRDefault="00000000">
            <w:pPr>
              <w:spacing w:after="0" w:line="252" w:lineRule="auto"/>
              <w:jc w:val="center"/>
            </w:pPr>
            <w:r>
              <w:rPr>
                <w:rFonts w:cs="Times New Roman"/>
                <w:b/>
                <w:sz w:val="18"/>
              </w:rPr>
              <w:t>Hoạt động</w:t>
            </w:r>
          </w:p>
        </w:tc>
        <w:tc>
          <w:tcPr>
            <w:tcW w:w="2381" w:type="dxa"/>
            <w:shd w:val="clear" w:color="auto" w:fill="D9EAF7"/>
            <w:tcMar>
              <w:top w:w="70" w:type="dxa"/>
              <w:left w:w="75" w:type="dxa"/>
              <w:bottom w:w="70" w:type="dxa"/>
              <w:right w:w="75" w:type="dxa"/>
            </w:tcMar>
            <w:vAlign w:val="center"/>
          </w:tcPr>
          <w:p w14:paraId="2CF552AF" w14:textId="77777777" w:rsidR="003F459D" w:rsidRDefault="00000000">
            <w:pPr>
              <w:spacing w:after="0" w:line="252" w:lineRule="auto"/>
              <w:jc w:val="center"/>
            </w:pPr>
            <w:r>
              <w:rPr>
                <w:rFonts w:cs="Times New Roman"/>
                <w:b/>
                <w:sz w:val="18"/>
              </w:rPr>
              <w:t>Người phụ trách</w:t>
            </w:r>
          </w:p>
        </w:tc>
        <w:tc>
          <w:tcPr>
            <w:tcW w:w="1928" w:type="dxa"/>
            <w:shd w:val="clear" w:color="auto" w:fill="D9EAF7"/>
            <w:tcMar>
              <w:top w:w="70" w:type="dxa"/>
              <w:left w:w="75" w:type="dxa"/>
              <w:bottom w:w="70" w:type="dxa"/>
              <w:right w:w="75" w:type="dxa"/>
            </w:tcMar>
            <w:vAlign w:val="center"/>
          </w:tcPr>
          <w:p w14:paraId="5A71BCBE" w14:textId="77777777" w:rsidR="003F459D" w:rsidRDefault="00000000">
            <w:pPr>
              <w:spacing w:after="0" w:line="252" w:lineRule="auto"/>
              <w:jc w:val="center"/>
            </w:pPr>
            <w:r>
              <w:rPr>
                <w:rFonts w:cs="Times New Roman"/>
                <w:b/>
                <w:sz w:val="18"/>
              </w:rPr>
              <w:t>Đầu ra/mốc</w:t>
            </w:r>
          </w:p>
        </w:tc>
      </w:tr>
      <w:tr w:rsidR="003F459D" w14:paraId="65928440" w14:textId="77777777">
        <w:trPr>
          <w:cantSplit/>
          <w:jc w:val="center"/>
        </w:trPr>
        <w:tc>
          <w:tcPr>
            <w:tcW w:w="964" w:type="dxa"/>
            <w:tcMar>
              <w:top w:w="70" w:type="dxa"/>
              <w:left w:w="75" w:type="dxa"/>
              <w:bottom w:w="70" w:type="dxa"/>
              <w:right w:w="75" w:type="dxa"/>
            </w:tcMar>
            <w:vAlign w:val="center"/>
          </w:tcPr>
          <w:p w14:paraId="5DDC4EC5" w14:textId="77777777" w:rsidR="003F459D" w:rsidRDefault="00000000">
            <w:pPr>
              <w:spacing w:after="0" w:line="252" w:lineRule="auto"/>
              <w:jc w:val="left"/>
            </w:pPr>
            <w:r>
              <w:rPr>
                <w:rFonts w:cs="Times New Roman"/>
                <w:sz w:val="18"/>
              </w:rPr>
              <w:t>Ngày 1</w:t>
            </w:r>
          </w:p>
        </w:tc>
        <w:tc>
          <w:tcPr>
            <w:tcW w:w="3685" w:type="dxa"/>
            <w:tcMar>
              <w:top w:w="70" w:type="dxa"/>
              <w:left w:w="75" w:type="dxa"/>
              <w:bottom w:w="70" w:type="dxa"/>
              <w:right w:w="75" w:type="dxa"/>
            </w:tcMar>
            <w:vAlign w:val="center"/>
          </w:tcPr>
          <w:p w14:paraId="67C6C643" w14:textId="77777777" w:rsidR="003F459D" w:rsidRDefault="00000000">
            <w:pPr>
              <w:spacing w:after="0" w:line="252" w:lineRule="auto"/>
              <w:jc w:val="left"/>
            </w:pPr>
            <w:r>
              <w:rPr>
                <w:rFonts w:cs="Times New Roman"/>
                <w:sz w:val="18"/>
              </w:rPr>
              <w:t>Phân tích sản phẩm, chức năng, người dùng và rủi ro.</w:t>
            </w:r>
          </w:p>
        </w:tc>
        <w:tc>
          <w:tcPr>
            <w:tcW w:w="2381" w:type="dxa"/>
            <w:tcMar>
              <w:top w:w="70" w:type="dxa"/>
              <w:left w:w="75" w:type="dxa"/>
              <w:bottom w:w="70" w:type="dxa"/>
              <w:right w:w="75" w:type="dxa"/>
            </w:tcMar>
            <w:vAlign w:val="center"/>
          </w:tcPr>
          <w:p w14:paraId="4FB0EB5B" w14:textId="77777777" w:rsidR="003F459D" w:rsidRDefault="00000000">
            <w:pPr>
              <w:spacing w:after="0" w:line="252" w:lineRule="auto"/>
              <w:jc w:val="left"/>
            </w:pPr>
            <w:r>
              <w:rPr>
                <w:rFonts w:cs="Times New Roman"/>
                <w:sz w:val="18"/>
              </w:rPr>
              <w:t>Cả nhóm; Test Lead tổng hợp.</w:t>
            </w:r>
          </w:p>
        </w:tc>
        <w:tc>
          <w:tcPr>
            <w:tcW w:w="1928" w:type="dxa"/>
            <w:tcMar>
              <w:top w:w="70" w:type="dxa"/>
              <w:left w:w="75" w:type="dxa"/>
              <w:bottom w:w="70" w:type="dxa"/>
              <w:right w:w="75" w:type="dxa"/>
            </w:tcMar>
            <w:vAlign w:val="center"/>
          </w:tcPr>
          <w:p w14:paraId="5141D4EE" w14:textId="77777777" w:rsidR="003F459D" w:rsidRDefault="00000000">
            <w:pPr>
              <w:spacing w:after="0" w:line="252" w:lineRule="auto"/>
              <w:jc w:val="left"/>
            </w:pPr>
            <w:r>
              <w:rPr>
                <w:rFonts w:cs="Times New Roman"/>
                <w:sz w:val="18"/>
              </w:rPr>
              <w:t>Danh sách yêu cầu và rủi ro.</w:t>
            </w:r>
          </w:p>
        </w:tc>
      </w:tr>
      <w:tr w:rsidR="003F459D" w14:paraId="6DE09357" w14:textId="77777777">
        <w:trPr>
          <w:cantSplit/>
          <w:jc w:val="center"/>
        </w:trPr>
        <w:tc>
          <w:tcPr>
            <w:tcW w:w="964" w:type="dxa"/>
            <w:tcMar>
              <w:top w:w="70" w:type="dxa"/>
              <w:left w:w="75" w:type="dxa"/>
              <w:bottom w:w="70" w:type="dxa"/>
              <w:right w:w="75" w:type="dxa"/>
            </w:tcMar>
            <w:vAlign w:val="center"/>
          </w:tcPr>
          <w:p w14:paraId="40E88AA1" w14:textId="77777777" w:rsidR="003F459D" w:rsidRDefault="00000000">
            <w:pPr>
              <w:spacing w:after="0" w:line="252" w:lineRule="auto"/>
              <w:jc w:val="left"/>
            </w:pPr>
            <w:r>
              <w:rPr>
                <w:rFonts w:cs="Times New Roman"/>
                <w:sz w:val="18"/>
              </w:rPr>
              <w:t>Ngày 2</w:t>
            </w:r>
          </w:p>
        </w:tc>
        <w:tc>
          <w:tcPr>
            <w:tcW w:w="3685" w:type="dxa"/>
            <w:tcMar>
              <w:top w:w="70" w:type="dxa"/>
              <w:left w:w="75" w:type="dxa"/>
              <w:bottom w:w="70" w:type="dxa"/>
              <w:right w:w="75" w:type="dxa"/>
            </w:tcMar>
            <w:vAlign w:val="center"/>
          </w:tcPr>
          <w:p w14:paraId="341B143C" w14:textId="77777777" w:rsidR="003F459D" w:rsidRDefault="00000000">
            <w:pPr>
              <w:spacing w:after="0" w:line="252" w:lineRule="auto"/>
              <w:jc w:val="left"/>
            </w:pPr>
            <w:r>
              <w:rPr>
                <w:rFonts w:cs="Times New Roman"/>
                <w:sz w:val="18"/>
              </w:rPr>
              <w:t>Chốt chiến lược, phạm vi, mục tiêu và tiêu chí.</w:t>
            </w:r>
          </w:p>
        </w:tc>
        <w:tc>
          <w:tcPr>
            <w:tcW w:w="2381" w:type="dxa"/>
            <w:tcMar>
              <w:top w:w="70" w:type="dxa"/>
              <w:left w:w="75" w:type="dxa"/>
              <w:bottom w:w="70" w:type="dxa"/>
              <w:right w:w="75" w:type="dxa"/>
            </w:tcMar>
            <w:vAlign w:val="center"/>
          </w:tcPr>
          <w:p w14:paraId="0DE42228" w14:textId="77777777" w:rsidR="003F459D" w:rsidRDefault="00000000">
            <w:pPr>
              <w:spacing w:after="0" w:line="252" w:lineRule="auto"/>
              <w:jc w:val="left"/>
            </w:pPr>
            <w:r>
              <w:rPr>
                <w:rFonts w:cs="Times New Roman"/>
                <w:sz w:val="18"/>
              </w:rPr>
              <w:t>Test Lead + cả nhóm review.</w:t>
            </w:r>
          </w:p>
        </w:tc>
        <w:tc>
          <w:tcPr>
            <w:tcW w:w="1928" w:type="dxa"/>
            <w:tcMar>
              <w:top w:w="70" w:type="dxa"/>
              <w:left w:w="75" w:type="dxa"/>
              <w:bottom w:w="70" w:type="dxa"/>
              <w:right w:w="75" w:type="dxa"/>
            </w:tcMar>
            <w:vAlign w:val="center"/>
          </w:tcPr>
          <w:p w14:paraId="03FF22A4" w14:textId="77777777" w:rsidR="003F459D" w:rsidRDefault="00000000">
            <w:pPr>
              <w:spacing w:after="0" w:line="252" w:lineRule="auto"/>
              <w:jc w:val="left"/>
            </w:pPr>
            <w:r>
              <w:rPr>
                <w:rFonts w:cs="Times New Roman"/>
                <w:sz w:val="18"/>
              </w:rPr>
              <w:t>Test Plan bản 0.1.</w:t>
            </w:r>
          </w:p>
        </w:tc>
      </w:tr>
      <w:tr w:rsidR="003F459D" w14:paraId="544DD34A" w14:textId="77777777">
        <w:trPr>
          <w:cantSplit/>
          <w:jc w:val="center"/>
        </w:trPr>
        <w:tc>
          <w:tcPr>
            <w:tcW w:w="964" w:type="dxa"/>
            <w:tcMar>
              <w:top w:w="70" w:type="dxa"/>
              <w:left w:w="75" w:type="dxa"/>
              <w:bottom w:w="70" w:type="dxa"/>
              <w:right w:w="75" w:type="dxa"/>
            </w:tcMar>
            <w:vAlign w:val="center"/>
          </w:tcPr>
          <w:p w14:paraId="5B815F6C" w14:textId="77777777" w:rsidR="003F459D" w:rsidRDefault="00000000">
            <w:pPr>
              <w:spacing w:after="0" w:line="252" w:lineRule="auto"/>
              <w:jc w:val="left"/>
            </w:pPr>
            <w:r>
              <w:rPr>
                <w:rFonts w:cs="Times New Roman"/>
                <w:sz w:val="18"/>
              </w:rPr>
              <w:t>Ngày 3</w:t>
            </w:r>
          </w:p>
        </w:tc>
        <w:tc>
          <w:tcPr>
            <w:tcW w:w="3685" w:type="dxa"/>
            <w:tcMar>
              <w:top w:w="70" w:type="dxa"/>
              <w:left w:w="75" w:type="dxa"/>
              <w:bottom w:w="70" w:type="dxa"/>
              <w:right w:w="75" w:type="dxa"/>
            </w:tcMar>
            <w:vAlign w:val="center"/>
          </w:tcPr>
          <w:p w14:paraId="0D36A4F4" w14:textId="77777777" w:rsidR="003F459D" w:rsidRDefault="00000000">
            <w:pPr>
              <w:spacing w:after="0" w:line="252" w:lineRule="auto"/>
              <w:jc w:val="left"/>
            </w:pPr>
            <w:r>
              <w:rPr>
                <w:rFonts w:cs="Times New Roman"/>
                <w:sz w:val="18"/>
              </w:rPr>
              <w:t>Thiết lập database test, build, tài khoản và dữ liệu mẫu.</w:t>
            </w:r>
          </w:p>
        </w:tc>
        <w:tc>
          <w:tcPr>
            <w:tcW w:w="2381" w:type="dxa"/>
            <w:tcMar>
              <w:top w:w="70" w:type="dxa"/>
              <w:left w:w="75" w:type="dxa"/>
              <w:bottom w:w="70" w:type="dxa"/>
              <w:right w:w="75" w:type="dxa"/>
            </w:tcMar>
            <w:vAlign w:val="center"/>
          </w:tcPr>
          <w:p w14:paraId="0462DBA4" w14:textId="77777777" w:rsidR="003F459D" w:rsidRDefault="00000000">
            <w:pPr>
              <w:spacing w:after="0" w:line="252" w:lineRule="auto"/>
              <w:jc w:val="left"/>
            </w:pPr>
            <w:r>
              <w:rPr>
                <w:rFonts w:cs="Times New Roman"/>
                <w:sz w:val="18"/>
              </w:rPr>
              <w:t>Tester 1, Tester 2, Dev hỗ trợ.</w:t>
            </w:r>
          </w:p>
        </w:tc>
        <w:tc>
          <w:tcPr>
            <w:tcW w:w="1928" w:type="dxa"/>
            <w:tcMar>
              <w:top w:w="70" w:type="dxa"/>
              <w:left w:w="75" w:type="dxa"/>
              <w:bottom w:w="70" w:type="dxa"/>
              <w:right w:w="75" w:type="dxa"/>
            </w:tcMar>
            <w:vAlign w:val="center"/>
          </w:tcPr>
          <w:p w14:paraId="5F90E27E" w14:textId="77777777" w:rsidR="003F459D" w:rsidRDefault="00000000">
            <w:pPr>
              <w:spacing w:after="0" w:line="252" w:lineRule="auto"/>
              <w:jc w:val="left"/>
            </w:pPr>
            <w:r>
              <w:rPr>
                <w:rFonts w:cs="Times New Roman"/>
                <w:sz w:val="18"/>
              </w:rPr>
              <w:t>Môi trường đạt smoke test.</w:t>
            </w:r>
          </w:p>
        </w:tc>
      </w:tr>
      <w:tr w:rsidR="003F459D" w14:paraId="5B9DE940" w14:textId="77777777">
        <w:trPr>
          <w:cantSplit/>
          <w:jc w:val="center"/>
        </w:trPr>
        <w:tc>
          <w:tcPr>
            <w:tcW w:w="964" w:type="dxa"/>
            <w:tcMar>
              <w:top w:w="70" w:type="dxa"/>
              <w:left w:w="75" w:type="dxa"/>
              <w:bottom w:w="70" w:type="dxa"/>
              <w:right w:w="75" w:type="dxa"/>
            </w:tcMar>
            <w:vAlign w:val="center"/>
          </w:tcPr>
          <w:p w14:paraId="48AF9DB7" w14:textId="77777777" w:rsidR="003F459D" w:rsidRDefault="00000000">
            <w:pPr>
              <w:spacing w:after="0" w:line="252" w:lineRule="auto"/>
              <w:jc w:val="left"/>
            </w:pPr>
            <w:r>
              <w:rPr>
                <w:rFonts w:cs="Times New Roman"/>
                <w:sz w:val="18"/>
              </w:rPr>
              <w:t>Ngày 4</w:t>
            </w:r>
          </w:p>
        </w:tc>
        <w:tc>
          <w:tcPr>
            <w:tcW w:w="3685" w:type="dxa"/>
            <w:tcMar>
              <w:top w:w="70" w:type="dxa"/>
              <w:left w:w="75" w:type="dxa"/>
              <w:bottom w:w="70" w:type="dxa"/>
              <w:right w:w="75" w:type="dxa"/>
            </w:tcMar>
            <w:vAlign w:val="center"/>
          </w:tcPr>
          <w:p w14:paraId="14425B89" w14:textId="77777777" w:rsidR="003F459D" w:rsidRDefault="00000000">
            <w:pPr>
              <w:spacing w:after="0" w:line="252" w:lineRule="auto"/>
              <w:jc w:val="left"/>
            </w:pPr>
            <w:r>
              <w:rPr>
                <w:rFonts w:cs="Times New Roman"/>
                <w:sz w:val="18"/>
              </w:rPr>
              <w:t>Thiết kế test case đăng nhập, phân quyền, danh mục, sách.</w:t>
            </w:r>
          </w:p>
        </w:tc>
        <w:tc>
          <w:tcPr>
            <w:tcW w:w="2381" w:type="dxa"/>
            <w:tcMar>
              <w:top w:w="70" w:type="dxa"/>
              <w:left w:w="75" w:type="dxa"/>
              <w:bottom w:w="70" w:type="dxa"/>
              <w:right w:w="75" w:type="dxa"/>
            </w:tcMar>
            <w:vAlign w:val="center"/>
          </w:tcPr>
          <w:p w14:paraId="50BE5961" w14:textId="77777777" w:rsidR="003F459D" w:rsidRDefault="00000000">
            <w:pPr>
              <w:spacing w:after="0" w:line="252" w:lineRule="auto"/>
              <w:jc w:val="left"/>
            </w:pPr>
            <w:r>
              <w:rPr>
                <w:rFonts w:cs="Times New Roman"/>
                <w:sz w:val="18"/>
              </w:rPr>
              <w:t>Test Lead + Tester 1.</w:t>
            </w:r>
          </w:p>
        </w:tc>
        <w:tc>
          <w:tcPr>
            <w:tcW w:w="1928" w:type="dxa"/>
            <w:tcMar>
              <w:top w:w="70" w:type="dxa"/>
              <w:left w:w="75" w:type="dxa"/>
              <w:bottom w:w="70" w:type="dxa"/>
              <w:right w:w="75" w:type="dxa"/>
            </w:tcMar>
            <w:vAlign w:val="center"/>
          </w:tcPr>
          <w:p w14:paraId="3177CA70" w14:textId="77777777" w:rsidR="003F459D" w:rsidRDefault="00000000">
            <w:pPr>
              <w:spacing w:after="0" w:line="252" w:lineRule="auto"/>
              <w:jc w:val="left"/>
            </w:pPr>
            <w:r>
              <w:rPr>
                <w:rFonts w:cs="Times New Roman"/>
                <w:sz w:val="18"/>
              </w:rPr>
              <w:t>26 test case đầu.</w:t>
            </w:r>
          </w:p>
        </w:tc>
      </w:tr>
      <w:tr w:rsidR="003F459D" w14:paraId="2354281E" w14:textId="77777777">
        <w:trPr>
          <w:cantSplit/>
          <w:jc w:val="center"/>
        </w:trPr>
        <w:tc>
          <w:tcPr>
            <w:tcW w:w="964" w:type="dxa"/>
            <w:tcMar>
              <w:top w:w="70" w:type="dxa"/>
              <w:left w:w="75" w:type="dxa"/>
              <w:bottom w:w="70" w:type="dxa"/>
              <w:right w:w="75" w:type="dxa"/>
            </w:tcMar>
            <w:vAlign w:val="center"/>
          </w:tcPr>
          <w:p w14:paraId="540A2FCA" w14:textId="77777777" w:rsidR="003F459D" w:rsidRDefault="00000000">
            <w:pPr>
              <w:spacing w:after="0" w:line="252" w:lineRule="auto"/>
              <w:jc w:val="left"/>
            </w:pPr>
            <w:r>
              <w:rPr>
                <w:rFonts w:cs="Times New Roman"/>
                <w:sz w:val="18"/>
              </w:rPr>
              <w:t>Ngày 5</w:t>
            </w:r>
          </w:p>
        </w:tc>
        <w:tc>
          <w:tcPr>
            <w:tcW w:w="3685" w:type="dxa"/>
            <w:tcMar>
              <w:top w:w="70" w:type="dxa"/>
              <w:left w:w="75" w:type="dxa"/>
              <w:bottom w:w="70" w:type="dxa"/>
              <w:right w:w="75" w:type="dxa"/>
            </w:tcMar>
            <w:vAlign w:val="center"/>
          </w:tcPr>
          <w:p w14:paraId="25D835AC" w14:textId="77777777" w:rsidR="003F459D" w:rsidRDefault="00000000">
            <w:pPr>
              <w:spacing w:after="0" w:line="252" w:lineRule="auto"/>
              <w:jc w:val="left"/>
            </w:pPr>
            <w:r>
              <w:rPr>
                <w:rFonts w:cs="Times New Roman"/>
                <w:sz w:val="18"/>
              </w:rPr>
              <w:t>Thiết kế test case khách hàng, nhập, bán, kho, báo cáo; review.</w:t>
            </w:r>
          </w:p>
        </w:tc>
        <w:tc>
          <w:tcPr>
            <w:tcW w:w="2381" w:type="dxa"/>
            <w:tcMar>
              <w:top w:w="70" w:type="dxa"/>
              <w:left w:w="75" w:type="dxa"/>
              <w:bottom w:w="70" w:type="dxa"/>
              <w:right w:w="75" w:type="dxa"/>
            </w:tcMar>
            <w:vAlign w:val="center"/>
          </w:tcPr>
          <w:p w14:paraId="728FC06D" w14:textId="77777777" w:rsidR="003F459D" w:rsidRDefault="00000000">
            <w:pPr>
              <w:spacing w:after="0" w:line="252" w:lineRule="auto"/>
              <w:jc w:val="left"/>
            </w:pPr>
            <w:r>
              <w:rPr>
                <w:rFonts w:cs="Times New Roman"/>
                <w:sz w:val="18"/>
              </w:rPr>
              <w:t>Tester 2 + cả nhóm.</w:t>
            </w:r>
          </w:p>
        </w:tc>
        <w:tc>
          <w:tcPr>
            <w:tcW w:w="1928" w:type="dxa"/>
            <w:tcMar>
              <w:top w:w="70" w:type="dxa"/>
              <w:left w:w="75" w:type="dxa"/>
              <w:bottom w:w="70" w:type="dxa"/>
              <w:right w:w="75" w:type="dxa"/>
            </w:tcMar>
            <w:vAlign w:val="center"/>
          </w:tcPr>
          <w:p w14:paraId="0FD6179A" w14:textId="77777777" w:rsidR="003F459D" w:rsidRDefault="00000000">
            <w:pPr>
              <w:spacing w:after="0" w:line="252" w:lineRule="auto"/>
              <w:jc w:val="left"/>
            </w:pPr>
            <w:r>
              <w:rPr>
                <w:rFonts w:cs="Times New Roman"/>
                <w:sz w:val="18"/>
              </w:rPr>
              <w:t>Đủ 54 test case và checklist.</w:t>
            </w:r>
          </w:p>
        </w:tc>
      </w:tr>
      <w:tr w:rsidR="003F459D" w14:paraId="199169C6" w14:textId="77777777">
        <w:trPr>
          <w:cantSplit/>
          <w:jc w:val="center"/>
        </w:trPr>
        <w:tc>
          <w:tcPr>
            <w:tcW w:w="964" w:type="dxa"/>
            <w:tcMar>
              <w:top w:w="70" w:type="dxa"/>
              <w:left w:w="75" w:type="dxa"/>
              <w:bottom w:w="70" w:type="dxa"/>
              <w:right w:w="75" w:type="dxa"/>
            </w:tcMar>
            <w:vAlign w:val="center"/>
          </w:tcPr>
          <w:p w14:paraId="6E93D113" w14:textId="77777777" w:rsidR="003F459D" w:rsidRDefault="00000000">
            <w:pPr>
              <w:spacing w:after="0" w:line="252" w:lineRule="auto"/>
              <w:jc w:val="left"/>
            </w:pPr>
            <w:r>
              <w:rPr>
                <w:rFonts w:cs="Times New Roman"/>
                <w:sz w:val="18"/>
              </w:rPr>
              <w:t>Ngày 6</w:t>
            </w:r>
          </w:p>
        </w:tc>
        <w:tc>
          <w:tcPr>
            <w:tcW w:w="3685" w:type="dxa"/>
            <w:tcMar>
              <w:top w:w="70" w:type="dxa"/>
              <w:left w:w="75" w:type="dxa"/>
              <w:bottom w:w="70" w:type="dxa"/>
              <w:right w:w="75" w:type="dxa"/>
            </w:tcMar>
            <w:vAlign w:val="center"/>
          </w:tcPr>
          <w:p w14:paraId="37C8BF5D" w14:textId="77777777" w:rsidR="003F459D" w:rsidRDefault="00000000">
            <w:pPr>
              <w:spacing w:after="0" w:line="252" w:lineRule="auto"/>
              <w:jc w:val="left"/>
            </w:pPr>
            <w:r>
              <w:rPr>
                <w:rFonts w:cs="Times New Roman"/>
                <w:sz w:val="18"/>
              </w:rPr>
              <w:t>Thực thi vòng 1: đăng nhập, phân quyền, danh mục, sách, khách hàng.</w:t>
            </w:r>
          </w:p>
        </w:tc>
        <w:tc>
          <w:tcPr>
            <w:tcW w:w="2381" w:type="dxa"/>
            <w:tcMar>
              <w:top w:w="70" w:type="dxa"/>
              <w:left w:w="75" w:type="dxa"/>
              <w:bottom w:w="70" w:type="dxa"/>
              <w:right w:w="75" w:type="dxa"/>
            </w:tcMar>
            <w:vAlign w:val="center"/>
          </w:tcPr>
          <w:p w14:paraId="2B621732" w14:textId="77777777" w:rsidR="003F459D" w:rsidRDefault="00000000">
            <w:pPr>
              <w:spacing w:after="0" w:line="252" w:lineRule="auto"/>
              <w:jc w:val="left"/>
            </w:pPr>
            <w:r>
              <w:rPr>
                <w:rFonts w:cs="Times New Roman"/>
                <w:sz w:val="18"/>
              </w:rPr>
              <w:t>Cả nhóm chia mô-đun.</w:t>
            </w:r>
          </w:p>
        </w:tc>
        <w:tc>
          <w:tcPr>
            <w:tcW w:w="1928" w:type="dxa"/>
            <w:tcMar>
              <w:top w:w="70" w:type="dxa"/>
              <w:left w:w="75" w:type="dxa"/>
              <w:bottom w:w="70" w:type="dxa"/>
              <w:right w:w="75" w:type="dxa"/>
            </w:tcMar>
            <w:vAlign w:val="center"/>
          </w:tcPr>
          <w:p w14:paraId="6D20ACC8" w14:textId="77777777" w:rsidR="003F459D" w:rsidRDefault="00000000">
            <w:pPr>
              <w:spacing w:after="0" w:line="252" w:lineRule="auto"/>
              <w:jc w:val="left"/>
            </w:pPr>
            <w:r>
              <w:rPr>
                <w:rFonts w:cs="Times New Roman"/>
                <w:sz w:val="18"/>
              </w:rPr>
              <w:t>Kết quả vòng 1 và bug report.</w:t>
            </w:r>
          </w:p>
        </w:tc>
      </w:tr>
      <w:tr w:rsidR="003F459D" w14:paraId="2C6DB1AD" w14:textId="77777777">
        <w:trPr>
          <w:cantSplit/>
          <w:jc w:val="center"/>
        </w:trPr>
        <w:tc>
          <w:tcPr>
            <w:tcW w:w="964" w:type="dxa"/>
            <w:tcMar>
              <w:top w:w="70" w:type="dxa"/>
              <w:left w:w="75" w:type="dxa"/>
              <w:bottom w:w="70" w:type="dxa"/>
              <w:right w:w="75" w:type="dxa"/>
            </w:tcMar>
            <w:vAlign w:val="center"/>
          </w:tcPr>
          <w:p w14:paraId="7A9380CE" w14:textId="77777777" w:rsidR="003F459D" w:rsidRDefault="00000000">
            <w:pPr>
              <w:spacing w:after="0" w:line="252" w:lineRule="auto"/>
              <w:jc w:val="left"/>
            </w:pPr>
            <w:r>
              <w:rPr>
                <w:rFonts w:cs="Times New Roman"/>
                <w:sz w:val="18"/>
              </w:rPr>
              <w:t>Ngày 7</w:t>
            </w:r>
          </w:p>
        </w:tc>
        <w:tc>
          <w:tcPr>
            <w:tcW w:w="3685" w:type="dxa"/>
            <w:tcMar>
              <w:top w:w="70" w:type="dxa"/>
              <w:left w:w="75" w:type="dxa"/>
              <w:bottom w:w="70" w:type="dxa"/>
              <w:right w:w="75" w:type="dxa"/>
            </w:tcMar>
            <w:vAlign w:val="center"/>
          </w:tcPr>
          <w:p w14:paraId="07C161AA" w14:textId="77777777" w:rsidR="003F459D" w:rsidRDefault="00000000">
            <w:pPr>
              <w:spacing w:after="0" w:line="252" w:lineRule="auto"/>
              <w:jc w:val="left"/>
            </w:pPr>
            <w:r>
              <w:rPr>
                <w:rFonts w:cs="Times New Roman"/>
                <w:sz w:val="18"/>
              </w:rPr>
              <w:t>Thực thi vòng 1: nhập, bán, hóa đơn, kho, báo cáo.</w:t>
            </w:r>
          </w:p>
        </w:tc>
        <w:tc>
          <w:tcPr>
            <w:tcW w:w="2381" w:type="dxa"/>
            <w:tcMar>
              <w:top w:w="70" w:type="dxa"/>
              <w:left w:w="75" w:type="dxa"/>
              <w:bottom w:w="70" w:type="dxa"/>
              <w:right w:w="75" w:type="dxa"/>
            </w:tcMar>
            <w:vAlign w:val="center"/>
          </w:tcPr>
          <w:p w14:paraId="20CC6FEE" w14:textId="77777777" w:rsidR="003F459D" w:rsidRDefault="00000000">
            <w:pPr>
              <w:spacing w:after="0" w:line="252" w:lineRule="auto"/>
              <w:jc w:val="left"/>
            </w:pPr>
            <w:r>
              <w:rPr>
                <w:rFonts w:cs="Times New Roman"/>
                <w:sz w:val="18"/>
              </w:rPr>
              <w:t>Cả nhóm chia mô-đun.</w:t>
            </w:r>
          </w:p>
        </w:tc>
        <w:tc>
          <w:tcPr>
            <w:tcW w:w="1928" w:type="dxa"/>
            <w:tcMar>
              <w:top w:w="70" w:type="dxa"/>
              <w:left w:w="75" w:type="dxa"/>
              <w:bottom w:w="70" w:type="dxa"/>
              <w:right w:w="75" w:type="dxa"/>
            </w:tcMar>
            <w:vAlign w:val="center"/>
          </w:tcPr>
          <w:p w14:paraId="5DEEC7A3" w14:textId="77777777" w:rsidR="003F459D" w:rsidRDefault="00000000">
            <w:pPr>
              <w:spacing w:after="0" w:line="252" w:lineRule="auto"/>
              <w:jc w:val="left"/>
            </w:pPr>
            <w:r>
              <w:rPr>
                <w:rFonts w:cs="Times New Roman"/>
                <w:sz w:val="18"/>
              </w:rPr>
              <w:t>Hoàn tất 100% ca vòng 1.</w:t>
            </w:r>
          </w:p>
        </w:tc>
      </w:tr>
      <w:tr w:rsidR="003F459D" w14:paraId="2224BE7C" w14:textId="77777777">
        <w:trPr>
          <w:cantSplit/>
          <w:jc w:val="center"/>
        </w:trPr>
        <w:tc>
          <w:tcPr>
            <w:tcW w:w="964" w:type="dxa"/>
            <w:tcMar>
              <w:top w:w="70" w:type="dxa"/>
              <w:left w:w="75" w:type="dxa"/>
              <w:bottom w:w="70" w:type="dxa"/>
              <w:right w:w="75" w:type="dxa"/>
            </w:tcMar>
            <w:vAlign w:val="center"/>
          </w:tcPr>
          <w:p w14:paraId="0745FE30" w14:textId="77777777" w:rsidR="003F459D" w:rsidRDefault="00000000">
            <w:pPr>
              <w:spacing w:after="0" w:line="252" w:lineRule="auto"/>
              <w:jc w:val="left"/>
            </w:pPr>
            <w:r>
              <w:rPr>
                <w:rFonts w:cs="Times New Roman"/>
                <w:sz w:val="18"/>
              </w:rPr>
              <w:t>Ngày 8</w:t>
            </w:r>
          </w:p>
        </w:tc>
        <w:tc>
          <w:tcPr>
            <w:tcW w:w="3685" w:type="dxa"/>
            <w:tcMar>
              <w:top w:w="70" w:type="dxa"/>
              <w:left w:w="75" w:type="dxa"/>
              <w:bottom w:w="70" w:type="dxa"/>
              <w:right w:w="75" w:type="dxa"/>
            </w:tcMar>
            <w:vAlign w:val="center"/>
          </w:tcPr>
          <w:p w14:paraId="23351DBA" w14:textId="77777777" w:rsidR="003F459D" w:rsidRDefault="00000000">
            <w:pPr>
              <w:spacing w:after="0" w:line="252" w:lineRule="auto"/>
              <w:jc w:val="left"/>
            </w:pPr>
            <w:r>
              <w:rPr>
                <w:rFonts w:cs="Times New Roman"/>
                <w:sz w:val="18"/>
              </w:rPr>
              <w:t>Nhóm phát triển sửa lỗi; tester chuẩn bị dữ liệu retest.</w:t>
            </w:r>
          </w:p>
        </w:tc>
        <w:tc>
          <w:tcPr>
            <w:tcW w:w="2381" w:type="dxa"/>
            <w:tcMar>
              <w:top w:w="70" w:type="dxa"/>
              <w:left w:w="75" w:type="dxa"/>
              <w:bottom w:w="70" w:type="dxa"/>
              <w:right w:w="75" w:type="dxa"/>
            </w:tcMar>
            <w:vAlign w:val="center"/>
          </w:tcPr>
          <w:p w14:paraId="47C23B71" w14:textId="77777777" w:rsidR="003F459D" w:rsidRDefault="00000000">
            <w:pPr>
              <w:spacing w:after="0" w:line="252" w:lineRule="auto"/>
              <w:jc w:val="left"/>
            </w:pPr>
            <w:r>
              <w:rPr>
                <w:rFonts w:cs="Times New Roman"/>
                <w:sz w:val="18"/>
              </w:rPr>
              <w:t>Dev + Test Lead điều phối.</w:t>
            </w:r>
          </w:p>
        </w:tc>
        <w:tc>
          <w:tcPr>
            <w:tcW w:w="1928" w:type="dxa"/>
            <w:tcMar>
              <w:top w:w="70" w:type="dxa"/>
              <w:left w:w="75" w:type="dxa"/>
              <w:bottom w:w="70" w:type="dxa"/>
              <w:right w:w="75" w:type="dxa"/>
            </w:tcMar>
            <w:vAlign w:val="center"/>
          </w:tcPr>
          <w:p w14:paraId="016F33D9" w14:textId="77777777" w:rsidR="003F459D" w:rsidRDefault="00000000">
            <w:pPr>
              <w:spacing w:after="0" w:line="252" w:lineRule="auto"/>
              <w:jc w:val="left"/>
            </w:pPr>
            <w:r>
              <w:rPr>
                <w:rFonts w:cs="Times New Roman"/>
                <w:sz w:val="18"/>
              </w:rPr>
              <w:t>Build sửa lỗi và defect log cập nhật.</w:t>
            </w:r>
          </w:p>
        </w:tc>
      </w:tr>
      <w:tr w:rsidR="003F459D" w14:paraId="6191813D" w14:textId="77777777">
        <w:trPr>
          <w:cantSplit/>
          <w:jc w:val="center"/>
        </w:trPr>
        <w:tc>
          <w:tcPr>
            <w:tcW w:w="964" w:type="dxa"/>
            <w:tcMar>
              <w:top w:w="70" w:type="dxa"/>
              <w:left w:w="75" w:type="dxa"/>
              <w:bottom w:w="70" w:type="dxa"/>
              <w:right w:w="75" w:type="dxa"/>
            </w:tcMar>
            <w:vAlign w:val="center"/>
          </w:tcPr>
          <w:p w14:paraId="76AC6CCB" w14:textId="77777777" w:rsidR="003F459D" w:rsidRDefault="00000000">
            <w:pPr>
              <w:spacing w:after="0" w:line="252" w:lineRule="auto"/>
              <w:jc w:val="left"/>
            </w:pPr>
            <w:r>
              <w:rPr>
                <w:rFonts w:cs="Times New Roman"/>
                <w:sz w:val="18"/>
              </w:rPr>
              <w:lastRenderedPageBreak/>
              <w:t>Ngày 9</w:t>
            </w:r>
          </w:p>
        </w:tc>
        <w:tc>
          <w:tcPr>
            <w:tcW w:w="3685" w:type="dxa"/>
            <w:tcMar>
              <w:top w:w="70" w:type="dxa"/>
              <w:left w:w="75" w:type="dxa"/>
              <w:bottom w:w="70" w:type="dxa"/>
              <w:right w:w="75" w:type="dxa"/>
            </w:tcMar>
            <w:vAlign w:val="center"/>
          </w:tcPr>
          <w:p w14:paraId="4FD6939B" w14:textId="77777777" w:rsidR="003F459D" w:rsidRDefault="00000000">
            <w:pPr>
              <w:spacing w:after="0" w:line="252" w:lineRule="auto"/>
              <w:jc w:val="left"/>
            </w:pPr>
            <w:r>
              <w:rPr>
                <w:rFonts w:cs="Times New Roman"/>
                <w:sz w:val="18"/>
              </w:rPr>
              <w:t>Retest, regression và kiểm tra dữ liệu SQL Server.</w:t>
            </w:r>
          </w:p>
        </w:tc>
        <w:tc>
          <w:tcPr>
            <w:tcW w:w="2381" w:type="dxa"/>
            <w:tcMar>
              <w:top w:w="70" w:type="dxa"/>
              <w:left w:w="75" w:type="dxa"/>
              <w:bottom w:w="70" w:type="dxa"/>
              <w:right w:w="75" w:type="dxa"/>
            </w:tcMar>
            <w:vAlign w:val="center"/>
          </w:tcPr>
          <w:p w14:paraId="75E97A18" w14:textId="77777777" w:rsidR="003F459D" w:rsidRDefault="00000000">
            <w:pPr>
              <w:spacing w:after="0" w:line="252" w:lineRule="auto"/>
              <w:jc w:val="left"/>
            </w:pPr>
            <w:r>
              <w:rPr>
                <w:rFonts w:cs="Times New Roman"/>
                <w:sz w:val="18"/>
              </w:rPr>
              <w:t>Cả nhóm.</w:t>
            </w:r>
          </w:p>
        </w:tc>
        <w:tc>
          <w:tcPr>
            <w:tcW w:w="1928" w:type="dxa"/>
            <w:tcMar>
              <w:top w:w="70" w:type="dxa"/>
              <w:left w:w="75" w:type="dxa"/>
              <w:bottom w:w="70" w:type="dxa"/>
              <w:right w:w="75" w:type="dxa"/>
            </w:tcMar>
            <w:vAlign w:val="center"/>
          </w:tcPr>
          <w:p w14:paraId="18FDF44A" w14:textId="77777777" w:rsidR="003F459D" w:rsidRDefault="00000000">
            <w:pPr>
              <w:spacing w:after="0" w:line="252" w:lineRule="auto"/>
              <w:jc w:val="left"/>
            </w:pPr>
            <w:r>
              <w:rPr>
                <w:rFonts w:cs="Times New Roman"/>
                <w:sz w:val="18"/>
              </w:rPr>
              <w:t>Kết quả cuối, lỗi còn tồn.</w:t>
            </w:r>
          </w:p>
        </w:tc>
      </w:tr>
      <w:tr w:rsidR="003F459D" w14:paraId="213C8C9A" w14:textId="77777777">
        <w:trPr>
          <w:cantSplit/>
          <w:jc w:val="center"/>
        </w:trPr>
        <w:tc>
          <w:tcPr>
            <w:tcW w:w="964" w:type="dxa"/>
            <w:tcMar>
              <w:top w:w="70" w:type="dxa"/>
              <w:left w:w="75" w:type="dxa"/>
              <w:bottom w:w="70" w:type="dxa"/>
              <w:right w:w="75" w:type="dxa"/>
            </w:tcMar>
            <w:vAlign w:val="center"/>
          </w:tcPr>
          <w:p w14:paraId="2617F081" w14:textId="77777777" w:rsidR="003F459D" w:rsidRDefault="00000000">
            <w:pPr>
              <w:spacing w:after="0" w:line="252" w:lineRule="auto"/>
              <w:jc w:val="left"/>
            </w:pPr>
            <w:r>
              <w:rPr>
                <w:rFonts w:cs="Times New Roman"/>
                <w:sz w:val="18"/>
              </w:rPr>
              <w:t>Ngày 10</w:t>
            </w:r>
          </w:p>
        </w:tc>
        <w:tc>
          <w:tcPr>
            <w:tcW w:w="3685" w:type="dxa"/>
            <w:tcMar>
              <w:top w:w="70" w:type="dxa"/>
              <w:left w:w="75" w:type="dxa"/>
              <w:bottom w:w="70" w:type="dxa"/>
              <w:right w:w="75" w:type="dxa"/>
            </w:tcMar>
            <w:vAlign w:val="center"/>
          </w:tcPr>
          <w:p w14:paraId="7F725B8D" w14:textId="77777777" w:rsidR="003F459D" w:rsidRDefault="00000000">
            <w:pPr>
              <w:spacing w:after="0" w:line="252" w:lineRule="auto"/>
              <w:jc w:val="left"/>
            </w:pPr>
            <w:r>
              <w:rPr>
                <w:rFonts w:cs="Times New Roman"/>
                <w:sz w:val="18"/>
              </w:rPr>
              <w:t>Tổng hợp số liệu, đánh giá Exit Criteria và hoàn thiện báo cáo.</w:t>
            </w:r>
          </w:p>
        </w:tc>
        <w:tc>
          <w:tcPr>
            <w:tcW w:w="2381" w:type="dxa"/>
            <w:tcMar>
              <w:top w:w="70" w:type="dxa"/>
              <w:left w:w="75" w:type="dxa"/>
              <w:bottom w:w="70" w:type="dxa"/>
              <w:right w:w="75" w:type="dxa"/>
            </w:tcMar>
            <w:vAlign w:val="center"/>
          </w:tcPr>
          <w:p w14:paraId="612F367E" w14:textId="77777777" w:rsidR="003F459D" w:rsidRDefault="00000000">
            <w:pPr>
              <w:spacing w:after="0" w:line="252" w:lineRule="auto"/>
              <w:jc w:val="left"/>
            </w:pPr>
            <w:r>
              <w:rPr>
                <w:rFonts w:cs="Times New Roman"/>
                <w:sz w:val="18"/>
              </w:rPr>
              <w:t>Test Lead; thành viên review.</w:t>
            </w:r>
          </w:p>
        </w:tc>
        <w:tc>
          <w:tcPr>
            <w:tcW w:w="1928" w:type="dxa"/>
            <w:tcMar>
              <w:top w:w="70" w:type="dxa"/>
              <w:left w:w="75" w:type="dxa"/>
              <w:bottom w:w="70" w:type="dxa"/>
              <w:right w:w="75" w:type="dxa"/>
            </w:tcMar>
            <w:vAlign w:val="center"/>
          </w:tcPr>
          <w:p w14:paraId="6B4A6CCB" w14:textId="77777777" w:rsidR="003F459D" w:rsidRDefault="00000000">
            <w:pPr>
              <w:spacing w:after="0" w:line="252" w:lineRule="auto"/>
              <w:jc w:val="left"/>
            </w:pPr>
            <w:r>
              <w:rPr>
                <w:rFonts w:cs="Times New Roman"/>
                <w:sz w:val="18"/>
              </w:rPr>
              <w:t>Test Summary Report và bộ bàn giao.</w:t>
            </w:r>
          </w:p>
        </w:tc>
      </w:tr>
    </w:tbl>
    <w:p w14:paraId="2AEAB64E" w14:textId="77777777" w:rsidR="003F459D" w:rsidRDefault="003F459D"/>
    <w:p w14:paraId="09609752" w14:textId="77777777" w:rsidR="003F459D" w:rsidRDefault="00000000">
      <w:pPr>
        <w:pStyle w:val="Heading3"/>
        <w:spacing w:after="80"/>
      </w:pPr>
      <w:r>
        <w:rPr>
          <w:rFonts w:ascii="Times New Roman" w:eastAsia="Times New Roman" w:hAnsi="Times New Roman" w:cs="Times New Roman"/>
        </w:rPr>
        <w:t>2.7.2. Ước lượng công sức</w:t>
      </w:r>
    </w:p>
    <w:p w14:paraId="5999D51E" w14:textId="77777777" w:rsidR="003F459D" w:rsidRDefault="00000000">
      <w:pPr>
        <w:keepNext/>
        <w:spacing w:before="60"/>
        <w:jc w:val="center"/>
      </w:pPr>
      <w:r>
        <w:rPr>
          <w:rFonts w:cs="Times New Roman"/>
          <w:b/>
          <w:i/>
          <w:sz w:val="22"/>
        </w:rPr>
        <w:t>Bảng 2.25. Ước lượng theo hoạt động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3402"/>
        <w:gridCol w:w="1701"/>
        <w:gridCol w:w="3855"/>
      </w:tblGrid>
      <w:tr w:rsidR="003F459D" w14:paraId="2110C497" w14:textId="77777777">
        <w:trPr>
          <w:cantSplit/>
          <w:tblHeader/>
          <w:jc w:val="center"/>
        </w:trPr>
        <w:tc>
          <w:tcPr>
            <w:tcW w:w="3402" w:type="dxa"/>
            <w:shd w:val="clear" w:color="auto" w:fill="D9EAF7"/>
            <w:tcMar>
              <w:top w:w="70" w:type="dxa"/>
              <w:left w:w="75" w:type="dxa"/>
              <w:bottom w:w="70" w:type="dxa"/>
              <w:right w:w="75" w:type="dxa"/>
            </w:tcMar>
            <w:vAlign w:val="center"/>
          </w:tcPr>
          <w:p w14:paraId="7D91BFCE" w14:textId="77777777" w:rsidR="003F459D" w:rsidRDefault="00000000">
            <w:pPr>
              <w:spacing w:after="0" w:line="252" w:lineRule="auto"/>
              <w:jc w:val="center"/>
            </w:pPr>
            <w:r>
              <w:rPr>
                <w:rFonts w:cs="Times New Roman"/>
                <w:b/>
                <w:sz w:val="18"/>
              </w:rPr>
              <w:t>Hoạt động</w:t>
            </w:r>
          </w:p>
        </w:tc>
        <w:tc>
          <w:tcPr>
            <w:tcW w:w="1701" w:type="dxa"/>
            <w:shd w:val="clear" w:color="auto" w:fill="D9EAF7"/>
            <w:tcMar>
              <w:top w:w="70" w:type="dxa"/>
              <w:left w:w="75" w:type="dxa"/>
              <w:bottom w:w="70" w:type="dxa"/>
              <w:right w:w="75" w:type="dxa"/>
            </w:tcMar>
            <w:vAlign w:val="center"/>
          </w:tcPr>
          <w:p w14:paraId="5B782EDB" w14:textId="77777777" w:rsidR="003F459D" w:rsidRDefault="00000000">
            <w:pPr>
              <w:spacing w:after="0" w:line="252" w:lineRule="auto"/>
              <w:jc w:val="center"/>
            </w:pPr>
            <w:r>
              <w:rPr>
                <w:rFonts w:cs="Times New Roman"/>
                <w:b/>
                <w:sz w:val="18"/>
              </w:rPr>
              <w:t>Giờ công ước lượng</w:t>
            </w:r>
          </w:p>
        </w:tc>
        <w:tc>
          <w:tcPr>
            <w:tcW w:w="3855" w:type="dxa"/>
            <w:shd w:val="clear" w:color="auto" w:fill="D9EAF7"/>
            <w:tcMar>
              <w:top w:w="70" w:type="dxa"/>
              <w:left w:w="75" w:type="dxa"/>
              <w:bottom w:w="70" w:type="dxa"/>
              <w:right w:w="75" w:type="dxa"/>
            </w:tcMar>
            <w:vAlign w:val="center"/>
          </w:tcPr>
          <w:p w14:paraId="2CAA6C7D" w14:textId="77777777" w:rsidR="003F459D" w:rsidRDefault="00000000">
            <w:pPr>
              <w:spacing w:after="0" w:line="252" w:lineRule="auto"/>
              <w:jc w:val="center"/>
            </w:pPr>
            <w:r>
              <w:rPr>
                <w:rFonts w:cs="Times New Roman"/>
                <w:b/>
                <w:sz w:val="18"/>
              </w:rPr>
              <w:t>Căn cứ</w:t>
            </w:r>
          </w:p>
        </w:tc>
      </w:tr>
      <w:tr w:rsidR="003F459D" w14:paraId="4B11B696" w14:textId="77777777">
        <w:trPr>
          <w:cantSplit/>
          <w:jc w:val="center"/>
        </w:trPr>
        <w:tc>
          <w:tcPr>
            <w:tcW w:w="3402" w:type="dxa"/>
            <w:tcMar>
              <w:top w:w="70" w:type="dxa"/>
              <w:left w:w="75" w:type="dxa"/>
              <w:bottom w:w="70" w:type="dxa"/>
              <w:right w:w="75" w:type="dxa"/>
            </w:tcMar>
            <w:vAlign w:val="center"/>
          </w:tcPr>
          <w:p w14:paraId="1B528BC8" w14:textId="77777777" w:rsidR="003F459D" w:rsidRDefault="00000000">
            <w:pPr>
              <w:spacing w:after="0" w:line="252" w:lineRule="auto"/>
              <w:jc w:val="left"/>
            </w:pPr>
            <w:r>
              <w:rPr>
                <w:rFonts w:cs="Times New Roman"/>
                <w:sz w:val="18"/>
              </w:rPr>
              <w:t>Phân tích yêu cầu và rủi ro</w:t>
            </w:r>
          </w:p>
        </w:tc>
        <w:tc>
          <w:tcPr>
            <w:tcW w:w="1701" w:type="dxa"/>
            <w:tcMar>
              <w:top w:w="70" w:type="dxa"/>
              <w:left w:w="75" w:type="dxa"/>
              <w:bottom w:w="70" w:type="dxa"/>
              <w:right w:w="75" w:type="dxa"/>
            </w:tcMar>
            <w:vAlign w:val="center"/>
          </w:tcPr>
          <w:p w14:paraId="48C9309A"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695A5F95" w14:textId="77777777" w:rsidR="003F459D" w:rsidRDefault="00000000">
            <w:pPr>
              <w:spacing w:after="0" w:line="252" w:lineRule="auto"/>
              <w:jc w:val="left"/>
            </w:pPr>
            <w:r>
              <w:rPr>
                <w:rFonts w:cs="Times New Roman"/>
                <w:sz w:val="18"/>
              </w:rPr>
              <w:t>Đọc source/tài liệu, xác định 17 phân hệ và rủi ro.</w:t>
            </w:r>
          </w:p>
        </w:tc>
      </w:tr>
      <w:tr w:rsidR="003F459D" w14:paraId="5418B556" w14:textId="77777777">
        <w:trPr>
          <w:cantSplit/>
          <w:jc w:val="center"/>
        </w:trPr>
        <w:tc>
          <w:tcPr>
            <w:tcW w:w="3402" w:type="dxa"/>
            <w:tcMar>
              <w:top w:w="70" w:type="dxa"/>
              <w:left w:w="75" w:type="dxa"/>
              <w:bottom w:w="70" w:type="dxa"/>
              <w:right w:w="75" w:type="dxa"/>
            </w:tcMar>
            <w:vAlign w:val="center"/>
          </w:tcPr>
          <w:p w14:paraId="01968212" w14:textId="77777777" w:rsidR="003F459D" w:rsidRDefault="00000000">
            <w:pPr>
              <w:spacing w:after="0" w:line="252" w:lineRule="auto"/>
              <w:jc w:val="left"/>
            </w:pPr>
            <w:r>
              <w:rPr>
                <w:rFonts w:cs="Times New Roman"/>
                <w:sz w:val="18"/>
              </w:rPr>
              <w:t>Lập Test Plan</w:t>
            </w:r>
          </w:p>
        </w:tc>
        <w:tc>
          <w:tcPr>
            <w:tcW w:w="1701" w:type="dxa"/>
            <w:tcMar>
              <w:top w:w="70" w:type="dxa"/>
              <w:left w:w="75" w:type="dxa"/>
              <w:bottom w:w="70" w:type="dxa"/>
              <w:right w:w="75" w:type="dxa"/>
            </w:tcMar>
            <w:vAlign w:val="center"/>
          </w:tcPr>
          <w:p w14:paraId="06089D65" w14:textId="77777777" w:rsidR="003F459D" w:rsidRDefault="00000000">
            <w:pPr>
              <w:spacing w:after="0" w:line="252" w:lineRule="auto"/>
              <w:jc w:val="left"/>
            </w:pPr>
            <w:r>
              <w:rPr>
                <w:rFonts w:cs="Times New Roman"/>
                <w:sz w:val="18"/>
              </w:rPr>
              <w:t>10 giờ</w:t>
            </w:r>
          </w:p>
        </w:tc>
        <w:tc>
          <w:tcPr>
            <w:tcW w:w="3855" w:type="dxa"/>
            <w:tcMar>
              <w:top w:w="70" w:type="dxa"/>
              <w:left w:w="75" w:type="dxa"/>
              <w:bottom w:w="70" w:type="dxa"/>
              <w:right w:w="75" w:type="dxa"/>
            </w:tcMar>
            <w:vAlign w:val="center"/>
          </w:tcPr>
          <w:p w14:paraId="138AEFA8" w14:textId="77777777" w:rsidR="003F459D" w:rsidRDefault="00000000">
            <w:pPr>
              <w:spacing w:after="0" w:line="252" w:lineRule="auto"/>
              <w:jc w:val="left"/>
            </w:pPr>
            <w:r>
              <w:rPr>
                <w:rFonts w:cs="Times New Roman"/>
                <w:sz w:val="18"/>
              </w:rPr>
              <w:t>Viết và review 8 bước kế hoạch.</w:t>
            </w:r>
          </w:p>
        </w:tc>
      </w:tr>
      <w:tr w:rsidR="003F459D" w14:paraId="0FB91866" w14:textId="77777777">
        <w:trPr>
          <w:cantSplit/>
          <w:jc w:val="center"/>
        </w:trPr>
        <w:tc>
          <w:tcPr>
            <w:tcW w:w="3402" w:type="dxa"/>
            <w:tcMar>
              <w:top w:w="70" w:type="dxa"/>
              <w:left w:w="75" w:type="dxa"/>
              <w:bottom w:w="70" w:type="dxa"/>
              <w:right w:w="75" w:type="dxa"/>
            </w:tcMar>
            <w:vAlign w:val="center"/>
          </w:tcPr>
          <w:p w14:paraId="52F192BE" w14:textId="77777777" w:rsidR="003F459D" w:rsidRDefault="00000000">
            <w:pPr>
              <w:spacing w:after="0" w:line="252" w:lineRule="auto"/>
              <w:jc w:val="left"/>
            </w:pPr>
            <w:r>
              <w:rPr>
                <w:rFonts w:cs="Times New Roman"/>
                <w:sz w:val="18"/>
              </w:rPr>
              <w:t>Chuẩn bị môi trường và dữ liệu</w:t>
            </w:r>
          </w:p>
        </w:tc>
        <w:tc>
          <w:tcPr>
            <w:tcW w:w="1701" w:type="dxa"/>
            <w:tcMar>
              <w:top w:w="70" w:type="dxa"/>
              <w:left w:w="75" w:type="dxa"/>
              <w:bottom w:w="70" w:type="dxa"/>
              <w:right w:w="75" w:type="dxa"/>
            </w:tcMar>
            <w:vAlign w:val="center"/>
          </w:tcPr>
          <w:p w14:paraId="189761A9"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028A53AF" w14:textId="77777777" w:rsidR="003F459D" w:rsidRDefault="00000000">
            <w:pPr>
              <w:spacing w:after="0" w:line="252" w:lineRule="auto"/>
              <w:jc w:val="left"/>
            </w:pPr>
            <w:r>
              <w:rPr>
                <w:rFonts w:cs="Times New Roman"/>
                <w:sz w:val="18"/>
              </w:rPr>
              <w:t>Build, SQL Server, database test, backup/reset.</w:t>
            </w:r>
          </w:p>
        </w:tc>
      </w:tr>
      <w:tr w:rsidR="003F459D" w14:paraId="6C80B025" w14:textId="77777777">
        <w:trPr>
          <w:cantSplit/>
          <w:jc w:val="center"/>
        </w:trPr>
        <w:tc>
          <w:tcPr>
            <w:tcW w:w="3402" w:type="dxa"/>
            <w:tcMar>
              <w:top w:w="70" w:type="dxa"/>
              <w:left w:w="75" w:type="dxa"/>
              <w:bottom w:w="70" w:type="dxa"/>
              <w:right w:w="75" w:type="dxa"/>
            </w:tcMar>
            <w:vAlign w:val="center"/>
          </w:tcPr>
          <w:p w14:paraId="4AE9C0E5" w14:textId="77777777" w:rsidR="003F459D" w:rsidRDefault="00000000">
            <w:pPr>
              <w:spacing w:after="0" w:line="252" w:lineRule="auto"/>
              <w:jc w:val="left"/>
            </w:pPr>
            <w:r>
              <w:rPr>
                <w:rFonts w:cs="Times New Roman"/>
                <w:sz w:val="18"/>
              </w:rPr>
              <w:t>Thiết kế 54 test case + checklist</w:t>
            </w:r>
          </w:p>
        </w:tc>
        <w:tc>
          <w:tcPr>
            <w:tcW w:w="1701" w:type="dxa"/>
            <w:tcMar>
              <w:top w:w="70" w:type="dxa"/>
              <w:left w:w="75" w:type="dxa"/>
              <w:bottom w:w="70" w:type="dxa"/>
              <w:right w:w="75" w:type="dxa"/>
            </w:tcMar>
            <w:vAlign w:val="center"/>
          </w:tcPr>
          <w:p w14:paraId="0499F8BF" w14:textId="77777777" w:rsidR="003F459D" w:rsidRDefault="00000000">
            <w:pPr>
              <w:spacing w:after="0" w:line="252" w:lineRule="auto"/>
              <w:jc w:val="left"/>
            </w:pPr>
            <w:r>
              <w:rPr>
                <w:rFonts w:cs="Times New Roman"/>
                <w:sz w:val="18"/>
              </w:rPr>
              <w:t>30 giờ</w:t>
            </w:r>
          </w:p>
        </w:tc>
        <w:tc>
          <w:tcPr>
            <w:tcW w:w="3855" w:type="dxa"/>
            <w:tcMar>
              <w:top w:w="70" w:type="dxa"/>
              <w:left w:w="75" w:type="dxa"/>
              <w:bottom w:w="70" w:type="dxa"/>
              <w:right w:w="75" w:type="dxa"/>
            </w:tcMar>
            <w:vAlign w:val="center"/>
          </w:tcPr>
          <w:p w14:paraId="21E86BEA" w14:textId="77777777" w:rsidR="003F459D" w:rsidRDefault="00000000">
            <w:pPr>
              <w:spacing w:after="0" w:line="252" w:lineRule="auto"/>
              <w:jc w:val="left"/>
            </w:pPr>
            <w:r>
              <w:rPr>
                <w:rFonts w:cs="Times New Roman"/>
                <w:sz w:val="18"/>
              </w:rPr>
              <w:t>Trung bình 25-35 phút/ca gồm dữ liệu và kết quả mong đợi.</w:t>
            </w:r>
          </w:p>
        </w:tc>
      </w:tr>
      <w:tr w:rsidR="003F459D" w14:paraId="13154230" w14:textId="77777777">
        <w:trPr>
          <w:cantSplit/>
          <w:jc w:val="center"/>
        </w:trPr>
        <w:tc>
          <w:tcPr>
            <w:tcW w:w="3402" w:type="dxa"/>
            <w:tcMar>
              <w:top w:w="70" w:type="dxa"/>
              <w:left w:w="75" w:type="dxa"/>
              <w:bottom w:w="70" w:type="dxa"/>
              <w:right w:w="75" w:type="dxa"/>
            </w:tcMar>
            <w:vAlign w:val="center"/>
          </w:tcPr>
          <w:p w14:paraId="1FF267DD" w14:textId="77777777" w:rsidR="003F459D" w:rsidRDefault="00000000">
            <w:pPr>
              <w:spacing w:after="0" w:line="252" w:lineRule="auto"/>
              <w:jc w:val="left"/>
            </w:pPr>
            <w:r>
              <w:rPr>
                <w:rFonts w:cs="Times New Roman"/>
                <w:sz w:val="18"/>
              </w:rPr>
              <w:t>Review và chỉnh test case</w:t>
            </w:r>
          </w:p>
        </w:tc>
        <w:tc>
          <w:tcPr>
            <w:tcW w:w="1701" w:type="dxa"/>
            <w:tcMar>
              <w:top w:w="70" w:type="dxa"/>
              <w:left w:w="75" w:type="dxa"/>
              <w:bottom w:w="70" w:type="dxa"/>
              <w:right w:w="75" w:type="dxa"/>
            </w:tcMar>
            <w:vAlign w:val="center"/>
          </w:tcPr>
          <w:p w14:paraId="31875CD5" w14:textId="77777777" w:rsidR="003F459D" w:rsidRDefault="00000000">
            <w:pPr>
              <w:spacing w:after="0" w:line="252" w:lineRule="auto"/>
              <w:jc w:val="left"/>
            </w:pPr>
            <w:r>
              <w:rPr>
                <w:rFonts w:cs="Times New Roman"/>
                <w:sz w:val="18"/>
              </w:rPr>
              <w:t>8 giờ</w:t>
            </w:r>
          </w:p>
        </w:tc>
        <w:tc>
          <w:tcPr>
            <w:tcW w:w="3855" w:type="dxa"/>
            <w:tcMar>
              <w:top w:w="70" w:type="dxa"/>
              <w:left w:w="75" w:type="dxa"/>
              <w:bottom w:w="70" w:type="dxa"/>
              <w:right w:w="75" w:type="dxa"/>
            </w:tcMar>
            <w:vAlign w:val="center"/>
          </w:tcPr>
          <w:p w14:paraId="31011F29" w14:textId="77777777" w:rsidR="003F459D" w:rsidRDefault="00000000">
            <w:pPr>
              <w:spacing w:after="0" w:line="252" w:lineRule="auto"/>
              <w:jc w:val="left"/>
            </w:pPr>
            <w:r>
              <w:rPr>
                <w:rFonts w:cs="Times New Roman"/>
                <w:sz w:val="18"/>
              </w:rPr>
              <w:t>Kiểm tra trùng lặp, độ phủ và khả năng thực thi.</w:t>
            </w:r>
          </w:p>
        </w:tc>
      </w:tr>
      <w:tr w:rsidR="003F459D" w14:paraId="1F66A966" w14:textId="77777777">
        <w:trPr>
          <w:cantSplit/>
          <w:jc w:val="center"/>
        </w:trPr>
        <w:tc>
          <w:tcPr>
            <w:tcW w:w="3402" w:type="dxa"/>
            <w:tcMar>
              <w:top w:w="70" w:type="dxa"/>
              <w:left w:w="75" w:type="dxa"/>
              <w:bottom w:w="70" w:type="dxa"/>
              <w:right w:w="75" w:type="dxa"/>
            </w:tcMar>
            <w:vAlign w:val="center"/>
          </w:tcPr>
          <w:p w14:paraId="3198DA32" w14:textId="77777777" w:rsidR="003F459D" w:rsidRDefault="00000000">
            <w:pPr>
              <w:spacing w:after="0" w:line="252" w:lineRule="auto"/>
              <w:jc w:val="left"/>
            </w:pPr>
            <w:r>
              <w:rPr>
                <w:rFonts w:cs="Times New Roman"/>
                <w:sz w:val="18"/>
              </w:rPr>
              <w:t>Thực thi vòng 1</w:t>
            </w:r>
          </w:p>
        </w:tc>
        <w:tc>
          <w:tcPr>
            <w:tcW w:w="1701" w:type="dxa"/>
            <w:tcMar>
              <w:top w:w="70" w:type="dxa"/>
              <w:left w:w="75" w:type="dxa"/>
              <w:bottom w:w="70" w:type="dxa"/>
              <w:right w:w="75" w:type="dxa"/>
            </w:tcMar>
            <w:vAlign w:val="center"/>
          </w:tcPr>
          <w:p w14:paraId="4FF770D4" w14:textId="77777777" w:rsidR="003F459D" w:rsidRDefault="00000000">
            <w:pPr>
              <w:spacing w:after="0" w:line="252" w:lineRule="auto"/>
              <w:jc w:val="left"/>
            </w:pPr>
            <w:r>
              <w:rPr>
                <w:rFonts w:cs="Times New Roman"/>
                <w:sz w:val="18"/>
              </w:rPr>
              <w:t>36 giờ</w:t>
            </w:r>
          </w:p>
        </w:tc>
        <w:tc>
          <w:tcPr>
            <w:tcW w:w="3855" w:type="dxa"/>
            <w:tcMar>
              <w:top w:w="70" w:type="dxa"/>
              <w:left w:w="75" w:type="dxa"/>
              <w:bottom w:w="70" w:type="dxa"/>
              <w:right w:w="75" w:type="dxa"/>
            </w:tcMar>
            <w:vAlign w:val="center"/>
          </w:tcPr>
          <w:p w14:paraId="62B0457D" w14:textId="77777777" w:rsidR="003F459D" w:rsidRDefault="00000000">
            <w:pPr>
              <w:spacing w:after="0" w:line="252" w:lineRule="auto"/>
              <w:jc w:val="left"/>
            </w:pPr>
            <w:r>
              <w:rPr>
                <w:rFonts w:cs="Times New Roman"/>
                <w:sz w:val="18"/>
              </w:rPr>
              <w:t>Chạy test, chụp minh chứng và đối chiếu DB.</w:t>
            </w:r>
          </w:p>
        </w:tc>
      </w:tr>
      <w:tr w:rsidR="003F459D" w14:paraId="0E691E73" w14:textId="77777777">
        <w:trPr>
          <w:cantSplit/>
          <w:jc w:val="center"/>
        </w:trPr>
        <w:tc>
          <w:tcPr>
            <w:tcW w:w="3402" w:type="dxa"/>
            <w:tcMar>
              <w:top w:w="70" w:type="dxa"/>
              <w:left w:w="75" w:type="dxa"/>
              <w:bottom w:w="70" w:type="dxa"/>
              <w:right w:w="75" w:type="dxa"/>
            </w:tcMar>
            <w:vAlign w:val="center"/>
          </w:tcPr>
          <w:p w14:paraId="407D717E" w14:textId="77777777" w:rsidR="003F459D" w:rsidRDefault="00000000">
            <w:pPr>
              <w:spacing w:after="0" w:line="252" w:lineRule="auto"/>
              <w:jc w:val="left"/>
            </w:pPr>
            <w:r>
              <w:rPr>
                <w:rFonts w:cs="Times New Roman"/>
                <w:sz w:val="18"/>
              </w:rPr>
              <w:t>Ghi nhận/phân tích lỗi</w:t>
            </w:r>
          </w:p>
        </w:tc>
        <w:tc>
          <w:tcPr>
            <w:tcW w:w="1701" w:type="dxa"/>
            <w:tcMar>
              <w:top w:w="70" w:type="dxa"/>
              <w:left w:w="75" w:type="dxa"/>
              <w:bottom w:w="70" w:type="dxa"/>
              <w:right w:w="75" w:type="dxa"/>
            </w:tcMar>
            <w:vAlign w:val="center"/>
          </w:tcPr>
          <w:p w14:paraId="2777B489"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3655A35E" w14:textId="77777777" w:rsidR="003F459D" w:rsidRDefault="00000000">
            <w:pPr>
              <w:spacing w:after="0" w:line="252" w:lineRule="auto"/>
              <w:jc w:val="left"/>
            </w:pPr>
            <w:r>
              <w:rPr>
                <w:rFonts w:cs="Times New Roman"/>
                <w:sz w:val="18"/>
              </w:rPr>
              <w:t>Tạo bug report, phân loại, trao đổi với Dev.</w:t>
            </w:r>
          </w:p>
        </w:tc>
      </w:tr>
      <w:tr w:rsidR="003F459D" w14:paraId="555FE60E" w14:textId="77777777">
        <w:trPr>
          <w:cantSplit/>
          <w:jc w:val="center"/>
        </w:trPr>
        <w:tc>
          <w:tcPr>
            <w:tcW w:w="3402" w:type="dxa"/>
            <w:tcMar>
              <w:top w:w="70" w:type="dxa"/>
              <w:left w:w="75" w:type="dxa"/>
              <w:bottom w:w="70" w:type="dxa"/>
              <w:right w:w="75" w:type="dxa"/>
            </w:tcMar>
            <w:vAlign w:val="center"/>
          </w:tcPr>
          <w:p w14:paraId="71C1D853" w14:textId="77777777" w:rsidR="003F459D" w:rsidRDefault="00000000">
            <w:pPr>
              <w:spacing w:after="0" w:line="252" w:lineRule="auto"/>
              <w:jc w:val="left"/>
            </w:pPr>
            <w:r>
              <w:rPr>
                <w:rFonts w:cs="Times New Roman"/>
                <w:sz w:val="18"/>
              </w:rPr>
              <w:t>Retest và regression</w:t>
            </w:r>
          </w:p>
        </w:tc>
        <w:tc>
          <w:tcPr>
            <w:tcW w:w="1701" w:type="dxa"/>
            <w:tcMar>
              <w:top w:w="70" w:type="dxa"/>
              <w:left w:w="75" w:type="dxa"/>
              <w:bottom w:w="70" w:type="dxa"/>
              <w:right w:w="75" w:type="dxa"/>
            </w:tcMar>
            <w:vAlign w:val="center"/>
          </w:tcPr>
          <w:p w14:paraId="3494CAFC" w14:textId="77777777" w:rsidR="003F459D" w:rsidRDefault="00000000">
            <w:pPr>
              <w:spacing w:after="0" w:line="252" w:lineRule="auto"/>
              <w:jc w:val="left"/>
            </w:pPr>
            <w:r>
              <w:rPr>
                <w:rFonts w:cs="Times New Roman"/>
                <w:sz w:val="18"/>
              </w:rPr>
              <w:t>20 giờ</w:t>
            </w:r>
          </w:p>
        </w:tc>
        <w:tc>
          <w:tcPr>
            <w:tcW w:w="3855" w:type="dxa"/>
            <w:tcMar>
              <w:top w:w="70" w:type="dxa"/>
              <w:left w:w="75" w:type="dxa"/>
              <w:bottom w:w="70" w:type="dxa"/>
              <w:right w:w="75" w:type="dxa"/>
            </w:tcMar>
            <w:vAlign w:val="center"/>
          </w:tcPr>
          <w:p w14:paraId="4B3BEF80" w14:textId="77777777" w:rsidR="003F459D" w:rsidRDefault="00000000">
            <w:pPr>
              <w:spacing w:after="0" w:line="252" w:lineRule="auto"/>
              <w:jc w:val="left"/>
            </w:pPr>
            <w:r>
              <w:rPr>
                <w:rFonts w:cs="Times New Roman"/>
                <w:sz w:val="18"/>
              </w:rPr>
              <w:t>Chạy lại lỗi đã sửa và bộ ca P1.</w:t>
            </w:r>
          </w:p>
        </w:tc>
      </w:tr>
      <w:tr w:rsidR="003F459D" w14:paraId="570EAF7E" w14:textId="77777777">
        <w:trPr>
          <w:cantSplit/>
          <w:jc w:val="center"/>
        </w:trPr>
        <w:tc>
          <w:tcPr>
            <w:tcW w:w="3402" w:type="dxa"/>
            <w:tcMar>
              <w:top w:w="70" w:type="dxa"/>
              <w:left w:w="75" w:type="dxa"/>
              <w:bottom w:w="70" w:type="dxa"/>
              <w:right w:w="75" w:type="dxa"/>
            </w:tcMar>
            <w:vAlign w:val="center"/>
          </w:tcPr>
          <w:p w14:paraId="5B0977C8" w14:textId="77777777" w:rsidR="003F459D" w:rsidRDefault="00000000">
            <w:pPr>
              <w:spacing w:after="0" w:line="252" w:lineRule="auto"/>
              <w:jc w:val="left"/>
            </w:pPr>
            <w:r>
              <w:rPr>
                <w:rFonts w:cs="Times New Roman"/>
                <w:sz w:val="18"/>
              </w:rPr>
              <w:t>Tổng hợp báo cáo</w:t>
            </w:r>
          </w:p>
        </w:tc>
        <w:tc>
          <w:tcPr>
            <w:tcW w:w="1701" w:type="dxa"/>
            <w:tcMar>
              <w:top w:w="70" w:type="dxa"/>
              <w:left w:w="75" w:type="dxa"/>
              <w:bottom w:w="70" w:type="dxa"/>
              <w:right w:w="75" w:type="dxa"/>
            </w:tcMar>
            <w:vAlign w:val="center"/>
          </w:tcPr>
          <w:p w14:paraId="1545258D"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18BE494C" w14:textId="77777777" w:rsidR="003F459D" w:rsidRDefault="00000000">
            <w:pPr>
              <w:spacing w:after="0" w:line="252" w:lineRule="auto"/>
              <w:jc w:val="left"/>
            </w:pPr>
            <w:r>
              <w:rPr>
                <w:rFonts w:cs="Times New Roman"/>
                <w:sz w:val="18"/>
              </w:rPr>
              <w:t>Thống kê, đánh giá tiêu chí thoát và hoàn thiện phụ lục.</w:t>
            </w:r>
          </w:p>
        </w:tc>
      </w:tr>
      <w:tr w:rsidR="003F459D" w14:paraId="66887B4D" w14:textId="77777777">
        <w:trPr>
          <w:cantSplit/>
          <w:jc w:val="center"/>
        </w:trPr>
        <w:tc>
          <w:tcPr>
            <w:tcW w:w="3402" w:type="dxa"/>
            <w:tcMar>
              <w:top w:w="70" w:type="dxa"/>
              <w:left w:w="75" w:type="dxa"/>
              <w:bottom w:w="70" w:type="dxa"/>
              <w:right w:w="75" w:type="dxa"/>
            </w:tcMar>
            <w:vAlign w:val="center"/>
          </w:tcPr>
          <w:p w14:paraId="696F482B" w14:textId="77777777" w:rsidR="003F459D" w:rsidRDefault="00000000">
            <w:pPr>
              <w:spacing w:after="0" w:line="252" w:lineRule="auto"/>
              <w:jc w:val="left"/>
            </w:pPr>
            <w:r>
              <w:rPr>
                <w:rFonts w:cs="Times New Roman"/>
                <w:sz w:val="18"/>
              </w:rPr>
              <w:t>Dự phòng 10%</w:t>
            </w:r>
          </w:p>
        </w:tc>
        <w:tc>
          <w:tcPr>
            <w:tcW w:w="1701" w:type="dxa"/>
            <w:tcMar>
              <w:top w:w="70" w:type="dxa"/>
              <w:left w:w="75" w:type="dxa"/>
              <w:bottom w:w="70" w:type="dxa"/>
              <w:right w:w="75" w:type="dxa"/>
            </w:tcMar>
            <w:vAlign w:val="center"/>
          </w:tcPr>
          <w:p w14:paraId="6D3079D4" w14:textId="77777777" w:rsidR="003F459D" w:rsidRDefault="00000000">
            <w:pPr>
              <w:spacing w:after="0" w:line="252" w:lineRule="auto"/>
              <w:jc w:val="left"/>
            </w:pPr>
            <w:r>
              <w:rPr>
                <w:rFonts w:cs="Times New Roman"/>
                <w:sz w:val="18"/>
              </w:rPr>
              <w:t>15 giờ</w:t>
            </w:r>
          </w:p>
        </w:tc>
        <w:tc>
          <w:tcPr>
            <w:tcW w:w="3855" w:type="dxa"/>
            <w:tcMar>
              <w:top w:w="70" w:type="dxa"/>
              <w:left w:w="75" w:type="dxa"/>
              <w:bottom w:w="70" w:type="dxa"/>
              <w:right w:w="75" w:type="dxa"/>
            </w:tcMar>
            <w:vAlign w:val="center"/>
          </w:tcPr>
          <w:p w14:paraId="77BE9C8B" w14:textId="77777777" w:rsidR="003F459D" w:rsidRDefault="00000000">
            <w:pPr>
              <w:spacing w:after="0" w:line="252" w:lineRule="auto"/>
              <w:jc w:val="left"/>
            </w:pPr>
            <w:r>
              <w:rPr>
                <w:rFonts w:cs="Times New Roman"/>
                <w:sz w:val="18"/>
              </w:rPr>
              <w:t>Yêu cầu thay đổi, lỗi môi trường, chạy lại dữ liệu.</w:t>
            </w:r>
          </w:p>
        </w:tc>
      </w:tr>
      <w:tr w:rsidR="003F459D" w14:paraId="1F7D2379" w14:textId="77777777">
        <w:trPr>
          <w:cantSplit/>
          <w:jc w:val="center"/>
        </w:trPr>
        <w:tc>
          <w:tcPr>
            <w:tcW w:w="3402" w:type="dxa"/>
            <w:tcMar>
              <w:top w:w="70" w:type="dxa"/>
              <w:left w:w="75" w:type="dxa"/>
              <w:bottom w:w="70" w:type="dxa"/>
              <w:right w:w="75" w:type="dxa"/>
            </w:tcMar>
            <w:vAlign w:val="center"/>
          </w:tcPr>
          <w:p w14:paraId="1CEF2E17" w14:textId="77777777" w:rsidR="003F459D" w:rsidRDefault="00000000">
            <w:pPr>
              <w:spacing w:after="0" w:line="252" w:lineRule="auto"/>
              <w:jc w:val="left"/>
            </w:pPr>
            <w:r>
              <w:rPr>
                <w:rFonts w:cs="Times New Roman"/>
                <w:sz w:val="18"/>
              </w:rPr>
              <w:t>Tổng cộng</w:t>
            </w:r>
          </w:p>
        </w:tc>
        <w:tc>
          <w:tcPr>
            <w:tcW w:w="1701" w:type="dxa"/>
            <w:tcMar>
              <w:top w:w="70" w:type="dxa"/>
              <w:left w:w="75" w:type="dxa"/>
              <w:bottom w:w="70" w:type="dxa"/>
              <w:right w:w="75" w:type="dxa"/>
            </w:tcMar>
            <w:vAlign w:val="center"/>
          </w:tcPr>
          <w:p w14:paraId="1EC7D829" w14:textId="77777777" w:rsidR="003F459D" w:rsidRDefault="00000000">
            <w:pPr>
              <w:spacing w:after="0" w:line="252" w:lineRule="auto"/>
              <w:jc w:val="left"/>
            </w:pPr>
            <w:r>
              <w:rPr>
                <w:rFonts w:cs="Times New Roman"/>
                <w:sz w:val="18"/>
              </w:rPr>
              <w:t>167 giờ</w:t>
            </w:r>
          </w:p>
        </w:tc>
        <w:tc>
          <w:tcPr>
            <w:tcW w:w="3855" w:type="dxa"/>
            <w:tcMar>
              <w:top w:w="70" w:type="dxa"/>
              <w:left w:w="75" w:type="dxa"/>
              <w:bottom w:w="70" w:type="dxa"/>
              <w:right w:w="75" w:type="dxa"/>
            </w:tcMar>
            <w:vAlign w:val="center"/>
          </w:tcPr>
          <w:p w14:paraId="73BC7263" w14:textId="77777777" w:rsidR="003F459D" w:rsidRDefault="00000000">
            <w:pPr>
              <w:spacing w:after="0" w:line="252" w:lineRule="auto"/>
              <w:jc w:val="left"/>
            </w:pPr>
            <w:r>
              <w:rPr>
                <w:rFonts w:cs="Times New Roman"/>
                <w:sz w:val="18"/>
              </w:rPr>
              <w:t>Tương đương khoảng 20,9 ngày công 8 giờ, phân bổ cho ba thành viên.</w:t>
            </w:r>
          </w:p>
        </w:tc>
      </w:tr>
    </w:tbl>
    <w:p w14:paraId="1EC694D4" w14:textId="77777777" w:rsidR="003F459D" w:rsidRDefault="003F459D"/>
    <w:p w14:paraId="43484183" w14:textId="77777777" w:rsidR="003F459D" w:rsidRDefault="00000000">
      <w:pPr>
        <w:pStyle w:val="Heading3"/>
        <w:spacing w:after="80"/>
      </w:pPr>
      <w:r>
        <w:rPr>
          <w:rFonts w:ascii="Times New Roman" w:eastAsia="Times New Roman" w:hAnsi="Times New Roman" w:cs="Times New Roman"/>
        </w:rPr>
        <w:t>2.7.3. Ước lượng thực thi theo mô-đun</w:t>
      </w:r>
    </w:p>
    <w:p w14:paraId="460616C8" w14:textId="77777777" w:rsidR="003F459D" w:rsidRDefault="00000000">
      <w:pPr>
        <w:keepNext/>
        <w:spacing w:before="60"/>
        <w:jc w:val="center"/>
      </w:pPr>
      <w:r>
        <w:rPr>
          <w:rFonts w:cs="Times New Roman"/>
          <w:b/>
          <w:i/>
          <w:sz w:val="22"/>
        </w:rPr>
        <w:t>Bảng 2.26. Phân bổ 54 test case</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835"/>
        <w:gridCol w:w="1587"/>
        <w:gridCol w:w="2551"/>
        <w:gridCol w:w="1928"/>
      </w:tblGrid>
      <w:tr w:rsidR="003F459D" w14:paraId="693204F0" w14:textId="77777777">
        <w:trPr>
          <w:cantSplit/>
          <w:tblHeader/>
          <w:jc w:val="center"/>
        </w:trPr>
        <w:tc>
          <w:tcPr>
            <w:tcW w:w="2835" w:type="dxa"/>
            <w:shd w:val="clear" w:color="auto" w:fill="D9EAF7"/>
            <w:tcMar>
              <w:top w:w="70" w:type="dxa"/>
              <w:left w:w="75" w:type="dxa"/>
              <w:bottom w:w="70" w:type="dxa"/>
              <w:right w:w="75" w:type="dxa"/>
            </w:tcMar>
            <w:vAlign w:val="center"/>
          </w:tcPr>
          <w:p w14:paraId="72A4C87A" w14:textId="77777777" w:rsidR="003F459D" w:rsidRDefault="00000000">
            <w:pPr>
              <w:spacing w:after="0" w:line="252" w:lineRule="auto"/>
              <w:jc w:val="center"/>
            </w:pPr>
            <w:r>
              <w:rPr>
                <w:rFonts w:cs="Times New Roman"/>
                <w:b/>
                <w:sz w:val="18"/>
              </w:rPr>
              <w:t>Mô-đun</w:t>
            </w:r>
          </w:p>
        </w:tc>
        <w:tc>
          <w:tcPr>
            <w:tcW w:w="1587" w:type="dxa"/>
            <w:shd w:val="clear" w:color="auto" w:fill="D9EAF7"/>
            <w:tcMar>
              <w:top w:w="70" w:type="dxa"/>
              <w:left w:w="75" w:type="dxa"/>
              <w:bottom w:w="70" w:type="dxa"/>
              <w:right w:w="75" w:type="dxa"/>
            </w:tcMar>
            <w:vAlign w:val="center"/>
          </w:tcPr>
          <w:p w14:paraId="36ABD7A6" w14:textId="77777777" w:rsidR="003F459D" w:rsidRDefault="00000000">
            <w:pPr>
              <w:spacing w:after="0" w:line="252" w:lineRule="auto"/>
              <w:jc w:val="center"/>
            </w:pPr>
            <w:r>
              <w:rPr>
                <w:rFonts w:cs="Times New Roman"/>
                <w:b/>
                <w:sz w:val="18"/>
              </w:rPr>
              <w:t>Số test case</w:t>
            </w:r>
          </w:p>
        </w:tc>
        <w:tc>
          <w:tcPr>
            <w:tcW w:w="2551" w:type="dxa"/>
            <w:shd w:val="clear" w:color="auto" w:fill="D9EAF7"/>
            <w:tcMar>
              <w:top w:w="70" w:type="dxa"/>
              <w:left w:w="75" w:type="dxa"/>
              <w:bottom w:w="70" w:type="dxa"/>
              <w:right w:w="75" w:type="dxa"/>
            </w:tcMar>
            <w:vAlign w:val="center"/>
          </w:tcPr>
          <w:p w14:paraId="797CC15C" w14:textId="77777777" w:rsidR="003F459D" w:rsidRDefault="00000000">
            <w:pPr>
              <w:spacing w:after="0" w:line="252" w:lineRule="auto"/>
              <w:jc w:val="center"/>
            </w:pPr>
            <w:r>
              <w:rPr>
                <w:rFonts w:cs="Times New Roman"/>
                <w:b/>
                <w:sz w:val="18"/>
              </w:rPr>
              <w:t>Thời gian chạy dự kiến</w:t>
            </w:r>
          </w:p>
        </w:tc>
        <w:tc>
          <w:tcPr>
            <w:tcW w:w="1928" w:type="dxa"/>
            <w:shd w:val="clear" w:color="auto" w:fill="D9EAF7"/>
            <w:tcMar>
              <w:top w:w="70" w:type="dxa"/>
              <w:left w:w="75" w:type="dxa"/>
              <w:bottom w:w="70" w:type="dxa"/>
              <w:right w:w="75" w:type="dxa"/>
            </w:tcMar>
            <w:vAlign w:val="center"/>
          </w:tcPr>
          <w:p w14:paraId="4212E041" w14:textId="77777777" w:rsidR="003F459D" w:rsidRDefault="00000000">
            <w:pPr>
              <w:spacing w:after="0" w:line="252" w:lineRule="auto"/>
              <w:jc w:val="center"/>
            </w:pPr>
            <w:r>
              <w:rPr>
                <w:rFonts w:cs="Times New Roman"/>
                <w:b/>
                <w:sz w:val="18"/>
              </w:rPr>
              <w:t>Mức ưu tiên</w:t>
            </w:r>
          </w:p>
        </w:tc>
      </w:tr>
      <w:tr w:rsidR="003F459D" w14:paraId="7F16468D" w14:textId="77777777">
        <w:trPr>
          <w:cantSplit/>
          <w:jc w:val="center"/>
        </w:trPr>
        <w:tc>
          <w:tcPr>
            <w:tcW w:w="2835" w:type="dxa"/>
            <w:tcMar>
              <w:top w:w="70" w:type="dxa"/>
              <w:left w:w="75" w:type="dxa"/>
              <w:bottom w:w="70" w:type="dxa"/>
              <w:right w:w="75" w:type="dxa"/>
            </w:tcMar>
            <w:vAlign w:val="center"/>
          </w:tcPr>
          <w:p w14:paraId="3EF45789" w14:textId="77777777" w:rsidR="003F459D" w:rsidRDefault="00000000">
            <w:pPr>
              <w:spacing w:after="0" w:line="252" w:lineRule="auto"/>
              <w:jc w:val="left"/>
            </w:pPr>
            <w:r>
              <w:rPr>
                <w:rFonts w:cs="Times New Roman"/>
                <w:sz w:val="18"/>
              </w:rPr>
              <w:t>Đăng nhập</w:t>
            </w:r>
          </w:p>
        </w:tc>
        <w:tc>
          <w:tcPr>
            <w:tcW w:w="1587" w:type="dxa"/>
            <w:tcMar>
              <w:top w:w="70" w:type="dxa"/>
              <w:left w:w="75" w:type="dxa"/>
              <w:bottom w:w="70" w:type="dxa"/>
              <w:right w:w="75" w:type="dxa"/>
            </w:tcMar>
            <w:vAlign w:val="center"/>
          </w:tcPr>
          <w:p w14:paraId="3ECEEF46"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23BE155E"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4E466ED2" w14:textId="77777777" w:rsidR="003F459D" w:rsidRDefault="00000000">
            <w:pPr>
              <w:spacing w:after="0" w:line="252" w:lineRule="auto"/>
              <w:jc w:val="left"/>
            </w:pPr>
            <w:r>
              <w:rPr>
                <w:rFonts w:cs="Times New Roman"/>
                <w:sz w:val="18"/>
              </w:rPr>
              <w:t>P1</w:t>
            </w:r>
          </w:p>
        </w:tc>
      </w:tr>
      <w:tr w:rsidR="003F459D" w14:paraId="5C4BCACC" w14:textId="77777777">
        <w:trPr>
          <w:cantSplit/>
          <w:jc w:val="center"/>
        </w:trPr>
        <w:tc>
          <w:tcPr>
            <w:tcW w:w="2835" w:type="dxa"/>
            <w:tcMar>
              <w:top w:w="70" w:type="dxa"/>
              <w:left w:w="75" w:type="dxa"/>
              <w:bottom w:w="70" w:type="dxa"/>
              <w:right w:w="75" w:type="dxa"/>
            </w:tcMar>
            <w:vAlign w:val="center"/>
          </w:tcPr>
          <w:p w14:paraId="149D8E61" w14:textId="77777777" w:rsidR="003F459D" w:rsidRDefault="00000000">
            <w:pPr>
              <w:spacing w:after="0" w:line="252" w:lineRule="auto"/>
              <w:jc w:val="left"/>
            </w:pPr>
            <w:r>
              <w:rPr>
                <w:rFonts w:cs="Times New Roman"/>
                <w:sz w:val="18"/>
              </w:rPr>
              <w:t>Phân quyền</w:t>
            </w:r>
          </w:p>
        </w:tc>
        <w:tc>
          <w:tcPr>
            <w:tcW w:w="1587" w:type="dxa"/>
            <w:tcMar>
              <w:top w:w="70" w:type="dxa"/>
              <w:left w:w="75" w:type="dxa"/>
              <w:bottom w:w="70" w:type="dxa"/>
              <w:right w:w="75" w:type="dxa"/>
            </w:tcMar>
            <w:vAlign w:val="center"/>
          </w:tcPr>
          <w:p w14:paraId="7B6BDC27"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73E9B7DB"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683F37C7" w14:textId="77777777" w:rsidR="003F459D" w:rsidRDefault="00000000">
            <w:pPr>
              <w:spacing w:after="0" w:line="252" w:lineRule="auto"/>
              <w:jc w:val="left"/>
            </w:pPr>
            <w:r>
              <w:rPr>
                <w:rFonts w:cs="Times New Roman"/>
                <w:sz w:val="18"/>
              </w:rPr>
              <w:t>P1</w:t>
            </w:r>
          </w:p>
        </w:tc>
      </w:tr>
      <w:tr w:rsidR="003F459D" w14:paraId="37630EF3" w14:textId="77777777">
        <w:trPr>
          <w:cantSplit/>
          <w:jc w:val="center"/>
        </w:trPr>
        <w:tc>
          <w:tcPr>
            <w:tcW w:w="2835" w:type="dxa"/>
            <w:tcMar>
              <w:top w:w="70" w:type="dxa"/>
              <w:left w:w="75" w:type="dxa"/>
              <w:bottom w:w="70" w:type="dxa"/>
              <w:right w:w="75" w:type="dxa"/>
            </w:tcMar>
            <w:vAlign w:val="center"/>
          </w:tcPr>
          <w:p w14:paraId="62AFD776" w14:textId="77777777" w:rsidR="003F459D" w:rsidRDefault="00000000">
            <w:pPr>
              <w:spacing w:after="0" w:line="252" w:lineRule="auto"/>
              <w:jc w:val="left"/>
            </w:pPr>
            <w:r>
              <w:rPr>
                <w:rFonts w:cs="Times New Roman"/>
                <w:sz w:val="18"/>
              </w:rPr>
              <w:t>Quản lý danh mục</w:t>
            </w:r>
          </w:p>
        </w:tc>
        <w:tc>
          <w:tcPr>
            <w:tcW w:w="1587" w:type="dxa"/>
            <w:tcMar>
              <w:top w:w="70" w:type="dxa"/>
              <w:left w:w="75" w:type="dxa"/>
              <w:bottom w:w="70" w:type="dxa"/>
              <w:right w:w="75" w:type="dxa"/>
            </w:tcMar>
            <w:vAlign w:val="center"/>
          </w:tcPr>
          <w:p w14:paraId="0EE9C487"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39252FC8"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62A6E319" w14:textId="77777777" w:rsidR="003F459D" w:rsidRDefault="00000000">
            <w:pPr>
              <w:spacing w:after="0" w:line="252" w:lineRule="auto"/>
              <w:jc w:val="left"/>
            </w:pPr>
            <w:r>
              <w:rPr>
                <w:rFonts w:cs="Times New Roman"/>
                <w:sz w:val="18"/>
              </w:rPr>
              <w:t>P2</w:t>
            </w:r>
          </w:p>
        </w:tc>
      </w:tr>
      <w:tr w:rsidR="003F459D" w14:paraId="74F99CB4" w14:textId="77777777">
        <w:trPr>
          <w:cantSplit/>
          <w:jc w:val="center"/>
        </w:trPr>
        <w:tc>
          <w:tcPr>
            <w:tcW w:w="2835" w:type="dxa"/>
            <w:tcMar>
              <w:top w:w="70" w:type="dxa"/>
              <w:left w:w="75" w:type="dxa"/>
              <w:bottom w:w="70" w:type="dxa"/>
              <w:right w:w="75" w:type="dxa"/>
            </w:tcMar>
            <w:vAlign w:val="center"/>
          </w:tcPr>
          <w:p w14:paraId="6E414416" w14:textId="77777777" w:rsidR="003F459D" w:rsidRDefault="00000000">
            <w:pPr>
              <w:spacing w:after="0" w:line="252" w:lineRule="auto"/>
              <w:jc w:val="left"/>
            </w:pPr>
            <w:r>
              <w:rPr>
                <w:rFonts w:cs="Times New Roman"/>
                <w:sz w:val="18"/>
              </w:rPr>
              <w:t>Quản lý sách</w:t>
            </w:r>
          </w:p>
        </w:tc>
        <w:tc>
          <w:tcPr>
            <w:tcW w:w="1587" w:type="dxa"/>
            <w:tcMar>
              <w:top w:w="70" w:type="dxa"/>
              <w:left w:w="75" w:type="dxa"/>
              <w:bottom w:w="70" w:type="dxa"/>
              <w:right w:w="75" w:type="dxa"/>
            </w:tcMar>
            <w:vAlign w:val="center"/>
          </w:tcPr>
          <w:p w14:paraId="58DDE897" w14:textId="77777777" w:rsidR="003F459D" w:rsidRDefault="00000000">
            <w:pPr>
              <w:spacing w:after="0" w:line="252" w:lineRule="auto"/>
              <w:jc w:val="left"/>
            </w:pPr>
            <w:r>
              <w:rPr>
                <w:rFonts w:cs="Times New Roman"/>
                <w:sz w:val="18"/>
              </w:rPr>
              <w:t>9</w:t>
            </w:r>
          </w:p>
        </w:tc>
        <w:tc>
          <w:tcPr>
            <w:tcW w:w="2551" w:type="dxa"/>
            <w:tcMar>
              <w:top w:w="70" w:type="dxa"/>
              <w:left w:w="75" w:type="dxa"/>
              <w:bottom w:w="70" w:type="dxa"/>
              <w:right w:w="75" w:type="dxa"/>
            </w:tcMar>
            <w:vAlign w:val="center"/>
          </w:tcPr>
          <w:p w14:paraId="5430D893" w14:textId="77777777" w:rsidR="003F459D" w:rsidRDefault="00000000">
            <w:pPr>
              <w:spacing w:after="0" w:line="252" w:lineRule="auto"/>
              <w:jc w:val="left"/>
            </w:pPr>
            <w:r>
              <w:rPr>
                <w:rFonts w:cs="Times New Roman"/>
                <w:sz w:val="18"/>
              </w:rPr>
              <w:t>3 giờ</w:t>
            </w:r>
          </w:p>
        </w:tc>
        <w:tc>
          <w:tcPr>
            <w:tcW w:w="1928" w:type="dxa"/>
            <w:tcMar>
              <w:top w:w="70" w:type="dxa"/>
              <w:left w:w="75" w:type="dxa"/>
              <w:bottom w:w="70" w:type="dxa"/>
              <w:right w:w="75" w:type="dxa"/>
            </w:tcMar>
            <w:vAlign w:val="center"/>
          </w:tcPr>
          <w:p w14:paraId="70F15292" w14:textId="77777777" w:rsidR="003F459D" w:rsidRDefault="00000000">
            <w:pPr>
              <w:spacing w:after="0" w:line="252" w:lineRule="auto"/>
              <w:jc w:val="left"/>
            </w:pPr>
            <w:r>
              <w:rPr>
                <w:rFonts w:cs="Times New Roman"/>
                <w:sz w:val="18"/>
              </w:rPr>
              <w:t>P1</w:t>
            </w:r>
          </w:p>
        </w:tc>
      </w:tr>
      <w:tr w:rsidR="003F459D" w14:paraId="50D37920" w14:textId="77777777">
        <w:trPr>
          <w:cantSplit/>
          <w:jc w:val="center"/>
        </w:trPr>
        <w:tc>
          <w:tcPr>
            <w:tcW w:w="2835" w:type="dxa"/>
            <w:tcMar>
              <w:top w:w="70" w:type="dxa"/>
              <w:left w:w="75" w:type="dxa"/>
              <w:bottom w:w="70" w:type="dxa"/>
              <w:right w:w="75" w:type="dxa"/>
            </w:tcMar>
            <w:vAlign w:val="center"/>
          </w:tcPr>
          <w:p w14:paraId="26FD945C" w14:textId="77777777" w:rsidR="003F459D" w:rsidRDefault="00000000">
            <w:pPr>
              <w:spacing w:after="0" w:line="252" w:lineRule="auto"/>
              <w:jc w:val="left"/>
            </w:pPr>
            <w:r>
              <w:rPr>
                <w:rFonts w:cs="Times New Roman"/>
                <w:sz w:val="18"/>
              </w:rPr>
              <w:t>Quản lý khách hàng</w:t>
            </w:r>
          </w:p>
        </w:tc>
        <w:tc>
          <w:tcPr>
            <w:tcW w:w="1587" w:type="dxa"/>
            <w:tcMar>
              <w:top w:w="70" w:type="dxa"/>
              <w:left w:w="75" w:type="dxa"/>
              <w:bottom w:w="70" w:type="dxa"/>
              <w:right w:w="75" w:type="dxa"/>
            </w:tcMar>
            <w:vAlign w:val="center"/>
          </w:tcPr>
          <w:p w14:paraId="693167B5" w14:textId="77777777" w:rsidR="003F459D" w:rsidRDefault="00000000">
            <w:pPr>
              <w:spacing w:after="0" w:line="252" w:lineRule="auto"/>
              <w:jc w:val="left"/>
            </w:pPr>
            <w:r>
              <w:rPr>
                <w:rFonts w:cs="Times New Roman"/>
                <w:sz w:val="18"/>
              </w:rPr>
              <w:t>4</w:t>
            </w:r>
          </w:p>
        </w:tc>
        <w:tc>
          <w:tcPr>
            <w:tcW w:w="2551" w:type="dxa"/>
            <w:tcMar>
              <w:top w:w="70" w:type="dxa"/>
              <w:left w:w="75" w:type="dxa"/>
              <w:bottom w:w="70" w:type="dxa"/>
              <w:right w:w="75" w:type="dxa"/>
            </w:tcMar>
            <w:vAlign w:val="center"/>
          </w:tcPr>
          <w:p w14:paraId="2764863D" w14:textId="77777777" w:rsidR="003F459D" w:rsidRDefault="00000000">
            <w:pPr>
              <w:spacing w:after="0" w:line="252" w:lineRule="auto"/>
              <w:jc w:val="left"/>
            </w:pPr>
            <w:r>
              <w:rPr>
                <w:rFonts w:cs="Times New Roman"/>
                <w:sz w:val="18"/>
              </w:rPr>
              <w:t>1 giờ</w:t>
            </w:r>
          </w:p>
        </w:tc>
        <w:tc>
          <w:tcPr>
            <w:tcW w:w="1928" w:type="dxa"/>
            <w:tcMar>
              <w:top w:w="70" w:type="dxa"/>
              <w:left w:w="75" w:type="dxa"/>
              <w:bottom w:w="70" w:type="dxa"/>
              <w:right w:w="75" w:type="dxa"/>
            </w:tcMar>
            <w:vAlign w:val="center"/>
          </w:tcPr>
          <w:p w14:paraId="567E92D2" w14:textId="77777777" w:rsidR="003F459D" w:rsidRDefault="00000000">
            <w:pPr>
              <w:spacing w:after="0" w:line="252" w:lineRule="auto"/>
              <w:jc w:val="left"/>
            </w:pPr>
            <w:r>
              <w:rPr>
                <w:rFonts w:cs="Times New Roman"/>
                <w:sz w:val="18"/>
              </w:rPr>
              <w:t>P2</w:t>
            </w:r>
          </w:p>
        </w:tc>
      </w:tr>
      <w:tr w:rsidR="003F459D" w14:paraId="5AB88038" w14:textId="77777777">
        <w:trPr>
          <w:cantSplit/>
          <w:jc w:val="center"/>
        </w:trPr>
        <w:tc>
          <w:tcPr>
            <w:tcW w:w="2835" w:type="dxa"/>
            <w:tcMar>
              <w:top w:w="70" w:type="dxa"/>
              <w:left w:w="75" w:type="dxa"/>
              <w:bottom w:w="70" w:type="dxa"/>
              <w:right w:w="75" w:type="dxa"/>
            </w:tcMar>
            <w:vAlign w:val="center"/>
          </w:tcPr>
          <w:p w14:paraId="5BDA9D9C" w14:textId="77777777" w:rsidR="003F459D" w:rsidRDefault="00000000">
            <w:pPr>
              <w:spacing w:after="0" w:line="252" w:lineRule="auto"/>
              <w:jc w:val="left"/>
            </w:pPr>
            <w:r>
              <w:rPr>
                <w:rFonts w:cs="Times New Roman"/>
                <w:sz w:val="18"/>
              </w:rPr>
              <w:t>Nhập sách</w:t>
            </w:r>
          </w:p>
        </w:tc>
        <w:tc>
          <w:tcPr>
            <w:tcW w:w="1587" w:type="dxa"/>
            <w:tcMar>
              <w:top w:w="70" w:type="dxa"/>
              <w:left w:w="75" w:type="dxa"/>
              <w:bottom w:w="70" w:type="dxa"/>
              <w:right w:w="75" w:type="dxa"/>
            </w:tcMar>
            <w:vAlign w:val="center"/>
          </w:tcPr>
          <w:p w14:paraId="6CDD5378"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01D80EB8" w14:textId="77777777" w:rsidR="003F459D" w:rsidRDefault="00000000">
            <w:pPr>
              <w:spacing w:after="0" w:line="252" w:lineRule="auto"/>
              <w:jc w:val="left"/>
            </w:pPr>
            <w:r>
              <w:rPr>
                <w:rFonts w:cs="Times New Roman"/>
                <w:sz w:val="18"/>
              </w:rPr>
              <w:t>2,5 giờ</w:t>
            </w:r>
          </w:p>
        </w:tc>
        <w:tc>
          <w:tcPr>
            <w:tcW w:w="1928" w:type="dxa"/>
            <w:tcMar>
              <w:top w:w="70" w:type="dxa"/>
              <w:left w:w="75" w:type="dxa"/>
              <w:bottom w:w="70" w:type="dxa"/>
              <w:right w:w="75" w:type="dxa"/>
            </w:tcMar>
            <w:vAlign w:val="center"/>
          </w:tcPr>
          <w:p w14:paraId="58B96084" w14:textId="77777777" w:rsidR="003F459D" w:rsidRDefault="00000000">
            <w:pPr>
              <w:spacing w:after="0" w:line="252" w:lineRule="auto"/>
              <w:jc w:val="left"/>
            </w:pPr>
            <w:r>
              <w:rPr>
                <w:rFonts w:cs="Times New Roman"/>
                <w:sz w:val="18"/>
              </w:rPr>
              <w:t>P1</w:t>
            </w:r>
          </w:p>
        </w:tc>
      </w:tr>
      <w:tr w:rsidR="003F459D" w14:paraId="0D3C6514" w14:textId="77777777">
        <w:trPr>
          <w:cantSplit/>
          <w:jc w:val="center"/>
        </w:trPr>
        <w:tc>
          <w:tcPr>
            <w:tcW w:w="2835" w:type="dxa"/>
            <w:tcMar>
              <w:top w:w="70" w:type="dxa"/>
              <w:left w:w="75" w:type="dxa"/>
              <w:bottom w:w="70" w:type="dxa"/>
              <w:right w:w="75" w:type="dxa"/>
            </w:tcMar>
            <w:vAlign w:val="center"/>
          </w:tcPr>
          <w:p w14:paraId="731BD422" w14:textId="77777777" w:rsidR="003F459D" w:rsidRDefault="00000000">
            <w:pPr>
              <w:spacing w:after="0" w:line="252" w:lineRule="auto"/>
              <w:jc w:val="left"/>
            </w:pPr>
            <w:r>
              <w:rPr>
                <w:rFonts w:cs="Times New Roman"/>
                <w:sz w:val="18"/>
              </w:rPr>
              <w:t>Bán sách và hóa đơn</w:t>
            </w:r>
          </w:p>
        </w:tc>
        <w:tc>
          <w:tcPr>
            <w:tcW w:w="1587" w:type="dxa"/>
            <w:tcMar>
              <w:top w:w="70" w:type="dxa"/>
              <w:left w:w="75" w:type="dxa"/>
              <w:bottom w:w="70" w:type="dxa"/>
              <w:right w:w="75" w:type="dxa"/>
            </w:tcMar>
            <w:vAlign w:val="center"/>
          </w:tcPr>
          <w:p w14:paraId="0DA61CDB" w14:textId="77777777" w:rsidR="003F459D" w:rsidRDefault="00000000">
            <w:pPr>
              <w:spacing w:after="0" w:line="252" w:lineRule="auto"/>
              <w:jc w:val="left"/>
            </w:pPr>
            <w:r>
              <w:rPr>
                <w:rFonts w:cs="Times New Roman"/>
                <w:sz w:val="18"/>
              </w:rPr>
              <w:t>8</w:t>
            </w:r>
          </w:p>
        </w:tc>
        <w:tc>
          <w:tcPr>
            <w:tcW w:w="2551" w:type="dxa"/>
            <w:tcMar>
              <w:top w:w="70" w:type="dxa"/>
              <w:left w:w="75" w:type="dxa"/>
              <w:bottom w:w="70" w:type="dxa"/>
              <w:right w:w="75" w:type="dxa"/>
            </w:tcMar>
            <w:vAlign w:val="center"/>
          </w:tcPr>
          <w:p w14:paraId="38ADC4D1" w14:textId="77777777" w:rsidR="003F459D" w:rsidRDefault="00000000">
            <w:pPr>
              <w:spacing w:after="0" w:line="252" w:lineRule="auto"/>
              <w:jc w:val="left"/>
            </w:pPr>
            <w:r>
              <w:rPr>
                <w:rFonts w:cs="Times New Roman"/>
                <w:sz w:val="18"/>
              </w:rPr>
              <w:t>4 giờ</w:t>
            </w:r>
          </w:p>
        </w:tc>
        <w:tc>
          <w:tcPr>
            <w:tcW w:w="1928" w:type="dxa"/>
            <w:tcMar>
              <w:top w:w="70" w:type="dxa"/>
              <w:left w:w="75" w:type="dxa"/>
              <w:bottom w:w="70" w:type="dxa"/>
              <w:right w:w="75" w:type="dxa"/>
            </w:tcMar>
            <w:vAlign w:val="center"/>
          </w:tcPr>
          <w:p w14:paraId="7D6455CC" w14:textId="77777777" w:rsidR="003F459D" w:rsidRDefault="00000000">
            <w:pPr>
              <w:spacing w:after="0" w:line="252" w:lineRule="auto"/>
              <w:jc w:val="left"/>
            </w:pPr>
            <w:r>
              <w:rPr>
                <w:rFonts w:cs="Times New Roman"/>
                <w:sz w:val="18"/>
              </w:rPr>
              <w:t>P1</w:t>
            </w:r>
          </w:p>
        </w:tc>
      </w:tr>
      <w:tr w:rsidR="003F459D" w14:paraId="7E1CA535" w14:textId="77777777">
        <w:trPr>
          <w:cantSplit/>
          <w:jc w:val="center"/>
        </w:trPr>
        <w:tc>
          <w:tcPr>
            <w:tcW w:w="2835" w:type="dxa"/>
            <w:tcMar>
              <w:top w:w="70" w:type="dxa"/>
              <w:left w:w="75" w:type="dxa"/>
              <w:bottom w:w="70" w:type="dxa"/>
              <w:right w:w="75" w:type="dxa"/>
            </w:tcMar>
            <w:vAlign w:val="center"/>
          </w:tcPr>
          <w:p w14:paraId="60FE6E61" w14:textId="77777777" w:rsidR="003F459D" w:rsidRDefault="00000000">
            <w:pPr>
              <w:spacing w:after="0" w:line="252" w:lineRule="auto"/>
              <w:jc w:val="left"/>
            </w:pPr>
            <w:r>
              <w:rPr>
                <w:rFonts w:cs="Times New Roman"/>
                <w:sz w:val="18"/>
              </w:rPr>
              <w:t>Tồn kho</w:t>
            </w:r>
          </w:p>
        </w:tc>
        <w:tc>
          <w:tcPr>
            <w:tcW w:w="1587" w:type="dxa"/>
            <w:tcMar>
              <w:top w:w="70" w:type="dxa"/>
              <w:left w:w="75" w:type="dxa"/>
              <w:bottom w:w="70" w:type="dxa"/>
              <w:right w:w="75" w:type="dxa"/>
            </w:tcMar>
            <w:vAlign w:val="center"/>
          </w:tcPr>
          <w:p w14:paraId="1BDD6F55"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1904DF88"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6B001B1A" w14:textId="77777777" w:rsidR="003F459D" w:rsidRDefault="00000000">
            <w:pPr>
              <w:spacing w:after="0" w:line="252" w:lineRule="auto"/>
              <w:jc w:val="left"/>
            </w:pPr>
            <w:r>
              <w:rPr>
                <w:rFonts w:cs="Times New Roman"/>
                <w:sz w:val="18"/>
              </w:rPr>
              <w:t>P1</w:t>
            </w:r>
          </w:p>
        </w:tc>
      </w:tr>
      <w:tr w:rsidR="003F459D" w14:paraId="69106B87" w14:textId="77777777">
        <w:trPr>
          <w:cantSplit/>
          <w:jc w:val="center"/>
        </w:trPr>
        <w:tc>
          <w:tcPr>
            <w:tcW w:w="2835" w:type="dxa"/>
            <w:tcMar>
              <w:top w:w="70" w:type="dxa"/>
              <w:left w:w="75" w:type="dxa"/>
              <w:bottom w:w="70" w:type="dxa"/>
              <w:right w:w="75" w:type="dxa"/>
            </w:tcMar>
            <w:vAlign w:val="center"/>
          </w:tcPr>
          <w:p w14:paraId="2BFAF0B2" w14:textId="77777777" w:rsidR="003F459D" w:rsidRDefault="00000000">
            <w:pPr>
              <w:spacing w:after="0" w:line="252" w:lineRule="auto"/>
              <w:jc w:val="left"/>
            </w:pPr>
            <w:r>
              <w:rPr>
                <w:rFonts w:cs="Times New Roman"/>
                <w:sz w:val="18"/>
              </w:rPr>
              <w:t>Báo cáo doanh thu</w:t>
            </w:r>
          </w:p>
        </w:tc>
        <w:tc>
          <w:tcPr>
            <w:tcW w:w="1587" w:type="dxa"/>
            <w:tcMar>
              <w:top w:w="70" w:type="dxa"/>
              <w:left w:w="75" w:type="dxa"/>
              <w:bottom w:w="70" w:type="dxa"/>
              <w:right w:w="75" w:type="dxa"/>
            </w:tcMar>
            <w:vAlign w:val="center"/>
          </w:tcPr>
          <w:p w14:paraId="54F09BAE"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2D9132D6"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3658004D" w14:textId="77777777" w:rsidR="003F459D" w:rsidRDefault="00000000">
            <w:pPr>
              <w:spacing w:after="0" w:line="252" w:lineRule="auto"/>
              <w:jc w:val="left"/>
            </w:pPr>
            <w:r>
              <w:rPr>
                <w:rFonts w:cs="Times New Roman"/>
                <w:sz w:val="18"/>
              </w:rPr>
              <w:t>P1</w:t>
            </w:r>
          </w:p>
        </w:tc>
      </w:tr>
      <w:tr w:rsidR="003F459D" w14:paraId="735A07ED" w14:textId="77777777">
        <w:trPr>
          <w:cantSplit/>
          <w:jc w:val="center"/>
        </w:trPr>
        <w:tc>
          <w:tcPr>
            <w:tcW w:w="2835" w:type="dxa"/>
            <w:tcMar>
              <w:top w:w="70" w:type="dxa"/>
              <w:left w:w="75" w:type="dxa"/>
              <w:bottom w:w="70" w:type="dxa"/>
              <w:right w:w="75" w:type="dxa"/>
            </w:tcMar>
            <w:vAlign w:val="center"/>
          </w:tcPr>
          <w:p w14:paraId="35FA06EA" w14:textId="77777777" w:rsidR="003F459D" w:rsidRDefault="00000000">
            <w:pPr>
              <w:spacing w:after="0" w:line="252" w:lineRule="auto"/>
              <w:jc w:val="left"/>
            </w:pPr>
            <w:r>
              <w:rPr>
                <w:rFonts w:cs="Times New Roman"/>
                <w:sz w:val="18"/>
              </w:rPr>
              <w:t>Checklist giao diện</w:t>
            </w:r>
          </w:p>
        </w:tc>
        <w:tc>
          <w:tcPr>
            <w:tcW w:w="1587" w:type="dxa"/>
            <w:tcMar>
              <w:top w:w="70" w:type="dxa"/>
              <w:left w:w="75" w:type="dxa"/>
              <w:bottom w:w="70" w:type="dxa"/>
              <w:right w:w="75" w:type="dxa"/>
            </w:tcMar>
            <w:vAlign w:val="center"/>
          </w:tcPr>
          <w:p w14:paraId="53E815EC" w14:textId="77777777" w:rsidR="003F459D" w:rsidRDefault="00000000">
            <w:pPr>
              <w:spacing w:after="0" w:line="252" w:lineRule="auto"/>
              <w:jc w:val="left"/>
            </w:pPr>
            <w:r>
              <w:rPr>
                <w:rFonts w:cs="Times New Roman"/>
                <w:sz w:val="18"/>
              </w:rPr>
              <w:t>8 mục</w:t>
            </w:r>
          </w:p>
        </w:tc>
        <w:tc>
          <w:tcPr>
            <w:tcW w:w="2551" w:type="dxa"/>
            <w:tcMar>
              <w:top w:w="70" w:type="dxa"/>
              <w:left w:w="75" w:type="dxa"/>
              <w:bottom w:w="70" w:type="dxa"/>
              <w:right w:w="75" w:type="dxa"/>
            </w:tcMar>
            <w:vAlign w:val="center"/>
          </w:tcPr>
          <w:p w14:paraId="099DF38D"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0B952285" w14:textId="77777777" w:rsidR="003F459D" w:rsidRDefault="00000000">
            <w:pPr>
              <w:spacing w:after="0" w:line="252" w:lineRule="auto"/>
              <w:jc w:val="left"/>
            </w:pPr>
            <w:r>
              <w:rPr>
                <w:rFonts w:cs="Times New Roman"/>
                <w:sz w:val="18"/>
              </w:rPr>
              <w:t>P2</w:t>
            </w:r>
          </w:p>
        </w:tc>
      </w:tr>
      <w:tr w:rsidR="003F459D" w14:paraId="3C493A86" w14:textId="77777777">
        <w:trPr>
          <w:cantSplit/>
          <w:jc w:val="center"/>
        </w:trPr>
        <w:tc>
          <w:tcPr>
            <w:tcW w:w="2835" w:type="dxa"/>
            <w:tcMar>
              <w:top w:w="70" w:type="dxa"/>
              <w:left w:w="75" w:type="dxa"/>
              <w:bottom w:w="70" w:type="dxa"/>
              <w:right w:w="75" w:type="dxa"/>
            </w:tcMar>
            <w:vAlign w:val="center"/>
          </w:tcPr>
          <w:p w14:paraId="5FEF1777" w14:textId="77777777" w:rsidR="003F459D" w:rsidRDefault="00000000">
            <w:pPr>
              <w:spacing w:after="0" w:line="252" w:lineRule="auto"/>
              <w:jc w:val="left"/>
            </w:pPr>
            <w:r>
              <w:rPr>
                <w:rFonts w:cs="Times New Roman"/>
                <w:sz w:val="18"/>
              </w:rPr>
              <w:t>Đối chiếu dữ liệu và lưu minh chứng</w:t>
            </w:r>
          </w:p>
        </w:tc>
        <w:tc>
          <w:tcPr>
            <w:tcW w:w="1587" w:type="dxa"/>
            <w:tcMar>
              <w:top w:w="70" w:type="dxa"/>
              <w:left w:w="75" w:type="dxa"/>
              <w:bottom w:w="70" w:type="dxa"/>
              <w:right w:w="75" w:type="dxa"/>
            </w:tcMar>
            <w:vAlign w:val="center"/>
          </w:tcPr>
          <w:p w14:paraId="7264208C" w14:textId="77777777" w:rsidR="003F459D" w:rsidRDefault="00000000">
            <w:pPr>
              <w:spacing w:after="0" w:line="252" w:lineRule="auto"/>
              <w:jc w:val="left"/>
            </w:pPr>
            <w:r>
              <w:rPr>
                <w:rFonts w:cs="Times New Roman"/>
                <w:sz w:val="18"/>
              </w:rPr>
              <w:t>-</w:t>
            </w:r>
          </w:p>
        </w:tc>
        <w:tc>
          <w:tcPr>
            <w:tcW w:w="2551" w:type="dxa"/>
            <w:tcMar>
              <w:top w:w="70" w:type="dxa"/>
              <w:left w:w="75" w:type="dxa"/>
              <w:bottom w:w="70" w:type="dxa"/>
              <w:right w:w="75" w:type="dxa"/>
            </w:tcMar>
            <w:vAlign w:val="center"/>
          </w:tcPr>
          <w:p w14:paraId="06417F6B" w14:textId="77777777" w:rsidR="003F459D" w:rsidRDefault="00000000">
            <w:pPr>
              <w:spacing w:after="0" w:line="252" w:lineRule="auto"/>
              <w:jc w:val="left"/>
            </w:pPr>
            <w:r>
              <w:rPr>
                <w:rFonts w:cs="Times New Roman"/>
                <w:sz w:val="18"/>
              </w:rPr>
              <w:t>3 giờ</w:t>
            </w:r>
          </w:p>
        </w:tc>
        <w:tc>
          <w:tcPr>
            <w:tcW w:w="1928" w:type="dxa"/>
            <w:tcMar>
              <w:top w:w="70" w:type="dxa"/>
              <w:left w:w="75" w:type="dxa"/>
              <w:bottom w:w="70" w:type="dxa"/>
              <w:right w:w="75" w:type="dxa"/>
            </w:tcMar>
            <w:vAlign w:val="center"/>
          </w:tcPr>
          <w:p w14:paraId="19C1D65C" w14:textId="77777777" w:rsidR="003F459D" w:rsidRDefault="00000000">
            <w:pPr>
              <w:spacing w:after="0" w:line="252" w:lineRule="auto"/>
              <w:jc w:val="left"/>
            </w:pPr>
            <w:r>
              <w:rPr>
                <w:rFonts w:cs="Times New Roman"/>
                <w:sz w:val="18"/>
              </w:rPr>
              <w:t>P1</w:t>
            </w:r>
          </w:p>
        </w:tc>
      </w:tr>
      <w:tr w:rsidR="003F459D" w14:paraId="78BD158D" w14:textId="77777777">
        <w:trPr>
          <w:cantSplit/>
          <w:jc w:val="center"/>
        </w:trPr>
        <w:tc>
          <w:tcPr>
            <w:tcW w:w="2835" w:type="dxa"/>
            <w:tcMar>
              <w:top w:w="70" w:type="dxa"/>
              <w:left w:w="75" w:type="dxa"/>
              <w:bottom w:w="70" w:type="dxa"/>
              <w:right w:w="75" w:type="dxa"/>
            </w:tcMar>
            <w:vAlign w:val="center"/>
          </w:tcPr>
          <w:p w14:paraId="6056FBDF" w14:textId="77777777" w:rsidR="003F459D" w:rsidRDefault="00000000">
            <w:pPr>
              <w:spacing w:after="0" w:line="252" w:lineRule="auto"/>
              <w:jc w:val="left"/>
            </w:pPr>
            <w:r>
              <w:rPr>
                <w:rFonts w:cs="Times New Roman"/>
                <w:sz w:val="18"/>
              </w:rPr>
              <w:t>Tổng vòng chạy chính</w:t>
            </w:r>
          </w:p>
        </w:tc>
        <w:tc>
          <w:tcPr>
            <w:tcW w:w="1587" w:type="dxa"/>
            <w:tcMar>
              <w:top w:w="70" w:type="dxa"/>
              <w:left w:w="75" w:type="dxa"/>
              <w:bottom w:w="70" w:type="dxa"/>
              <w:right w:w="75" w:type="dxa"/>
            </w:tcMar>
            <w:vAlign w:val="center"/>
          </w:tcPr>
          <w:p w14:paraId="04098803" w14:textId="77777777" w:rsidR="003F459D" w:rsidRDefault="00000000">
            <w:pPr>
              <w:spacing w:after="0" w:line="252" w:lineRule="auto"/>
              <w:jc w:val="left"/>
            </w:pPr>
            <w:r>
              <w:rPr>
                <w:rFonts w:cs="Times New Roman"/>
                <w:sz w:val="18"/>
              </w:rPr>
              <w:t>54 ca + checklist</w:t>
            </w:r>
          </w:p>
        </w:tc>
        <w:tc>
          <w:tcPr>
            <w:tcW w:w="2551" w:type="dxa"/>
            <w:tcMar>
              <w:top w:w="70" w:type="dxa"/>
              <w:left w:w="75" w:type="dxa"/>
              <w:bottom w:w="70" w:type="dxa"/>
              <w:right w:w="75" w:type="dxa"/>
            </w:tcMar>
            <w:vAlign w:val="center"/>
          </w:tcPr>
          <w:p w14:paraId="7CB38113" w14:textId="77777777" w:rsidR="003F459D" w:rsidRDefault="00000000">
            <w:pPr>
              <w:spacing w:after="0" w:line="252" w:lineRule="auto"/>
              <w:jc w:val="left"/>
            </w:pPr>
            <w:r>
              <w:rPr>
                <w:rFonts w:cs="Times New Roman"/>
                <w:sz w:val="18"/>
              </w:rPr>
              <w:t>Khoảng 24 giờ</w:t>
            </w:r>
          </w:p>
        </w:tc>
        <w:tc>
          <w:tcPr>
            <w:tcW w:w="1928" w:type="dxa"/>
            <w:tcMar>
              <w:top w:w="70" w:type="dxa"/>
              <w:left w:w="75" w:type="dxa"/>
              <w:bottom w:w="70" w:type="dxa"/>
              <w:right w:w="75" w:type="dxa"/>
            </w:tcMar>
            <w:vAlign w:val="center"/>
          </w:tcPr>
          <w:p w14:paraId="0D6BB9A1" w14:textId="77777777" w:rsidR="003F459D" w:rsidRDefault="00000000">
            <w:pPr>
              <w:spacing w:after="0" w:line="252" w:lineRule="auto"/>
              <w:jc w:val="left"/>
            </w:pPr>
            <w:r>
              <w:rPr>
                <w:rFonts w:cs="Times New Roman"/>
                <w:sz w:val="18"/>
              </w:rPr>
              <w:t>-</w:t>
            </w:r>
          </w:p>
        </w:tc>
      </w:tr>
    </w:tbl>
    <w:p w14:paraId="08F0A7AE" w14:textId="77777777" w:rsidR="003F459D" w:rsidRDefault="003F459D"/>
    <w:p w14:paraId="135D6F97" w14:textId="77777777" w:rsidR="003F459D" w:rsidRDefault="00000000">
      <w:pPr>
        <w:pStyle w:val="Heading3"/>
        <w:spacing w:after="80"/>
      </w:pPr>
      <w:r>
        <w:rPr>
          <w:rFonts w:ascii="Times New Roman" w:eastAsia="Times New Roman" w:hAnsi="Times New Roman" w:cs="Times New Roman"/>
        </w:rPr>
        <w:t>2.7.4. Cách theo dõi tiến độ</w:t>
      </w:r>
    </w:p>
    <w:p w14:paraId="028EC23C" w14:textId="77777777" w:rsidR="003F459D" w:rsidRDefault="00000000">
      <w:pPr>
        <w:ind w:left="397" w:hanging="227"/>
      </w:pPr>
      <w:r>
        <w:rPr>
          <w:rFonts w:cs="Times New Roman"/>
        </w:rPr>
        <w:t>• Mỗi ngày cập nhật số ca Not Run, Pass, Fail và Blocked trong bảng Test Execution.</w:t>
      </w:r>
    </w:p>
    <w:p w14:paraId="39BE2B20" w14:textId="77777777" w:rsidR="003F459D" w:rsidRDefault="00000000">
      <w:pPr>
        <w:ind w:left="397" w:hanging="227"/>
      </w:pPr>
      <w:r>
        <w:rPr>
          <w:rFonts w:cs="Times New Roman"/>
        </w:rPr>
        <w:t>• Theo dõi tỷ lệ thực thi = số ca đã chạy / tổng số ca; tỷ lệ Pass = số ca Pass / số ca đã chạy.</w:t>
      </w:r>
    </w:p>
    <w:p w14:paraId="4F892E5D" w14:textId="77777777" w:rsidR="003F459D" w:rsidRDefault="00000000">
      <w:pPr>
        <w:ind w:left="397" w:hanging="227"/>
      </w:pPr>
      <w:r>
        <w:rPr>
          <w:rFonts w:cs="Times New Roman"/>
        </w:rPr>
        <w:t>• Lỗi được theo dõi theo Severity, trạng thái New/Open/In Progress/Fixed/Retest/Closed/Reopen.</w:t>
      </w:r>
    </w:p>
    <w:p w14:paraId="5CC4780E" w14:textId="77777777" w:rsidR="003F459D" w:rsidRDefault="00000000">
      <w:pPr>
        <w:ind w:left="397" w:hanging="227"/>
      </w:pPr>
      <w:r>
        <w:rPr>
          <w:rFonts w:cs="Times New Roman"/>
        </w:rPr>
        <w:t>• Mọi thay đổi lịch trình phải ghi nguyên nhân, ảnh hưởng và người phê duyệt.</w:t>
      </w:r>
    </w:p>
    <w:p w14:paraId="783E9BDB" w14:textId="77777777" w:rsidR="003F459D" w:rsidRDefault="00000000">
      <w:pPr>
        <w:ind w:left="397" w:hanging="227"/>
      </w:pPr>
      <w:r>
        <w:rPr>
          <w:rFonts w:cs="Times New Roman"/>
        </w:rPr>
        <w:t>• Ưu tiên hoàn thành ca P1 trước; ca P2 có thể điều chỉnh khi thời gian bị rút ngắn nhưng phải ghi rõ phạm vi chưa kiểm tra.</w:t>
      </w:r>
    </w:p>
    <w:p w14:paraId="14EE1A8B" w14:textId="77777777" w:rsidR="003F459D" w:rsidRDefault="00000000">
      <w:pPr>
        <w:pStyle w:val="Heading3"/>
        <w:spacing w:after="80"/>
      </w:pPr>
      <w:r>
        <w:rPr>
          <w:rFonts w:ascii="Times New Roman" w:eastAsia="Times New Roman" w:hAnsi="Times New Roman" w:cs="Times New Roman"/>
        </w:rPr>
        <w:t>2.7.5. Đầu ra của bước 7</w:t>
      </w:r>
    </w:p>
    <w:p w14:paraId="0D7D1540" w14:textId="77777777" w:rsidR="003F459D" w:rsidRDefault="00000000">
      <w:pPr>
        <w:ind w:left="397" w:hanging="227"/>
      </w:pPr>
      <w:r>
        <w:rPr>
          <w:rFonts w:cs="Times New Roman"/>
        </w:rPr>
        <w:t>• Lịch trình 10 ngày và các mốc bàn giao.</w:t>
      </w:r>
    </w:p>
    <w:p w14:paraId="12A4E80F" w14:textId="77777777" w:rsidR="003F459D" w:rsidRDefault="00000000">
      <w:pPr>
        <w:ind w:left="397" w:hanging="227"/>
      </w:pPr>
      <w:r>
        <w:rPr>
          <w:rFonts w:cs="Times New Roman"/>
        </w:rPr>
        <w:t>• Ước lượng 167 giờ công gồm dự phòng.</w:t>
      </w:r>
    </w:p>
    <w:p w14:paraId="5B673694" w14:textId="77777777" w:rsidR="003F459D" w:rsidRDefault="00000000">
      <w:pPr>
        <w:ind w:left="397" w:hanging="227"/>
      </w:pPr>
      <w:r>
        <w:rPr>
          <w:rFonts w:cs="Times New Roman"/>
        </w:rPr>
        <w:t>• Phân bổ 54 test case theo mô-đun và ưu tiên.</w:t>
      </w:r>
    </w:p>
    <w:p w14:paraId="21A5AF46" w14:textId="77777777" w:rsidR="003F459D" w:rsidRDefault="00000000">
      <w:pPr>
        <w:ind w:left="397" w:hanging="227"/>
      </w:pPr>
      <w:r>
        <w:rPr>
          <w:rFonts w:cs="Times New Roman"/>
        </w:rPr>
        <w:t>• Cách tính và theo dõi tiến độ thực thi.</w:t>
      </w:r>
    </w:p>
    <w:p w14:paraId="6C41CC4C" w14:textId="77777777" w:rsidR="003F459D" w:rsidRDefault="00000000">
      <w:pPr>
        <w:pStyle w:val="Heading2"/>
        <w:spacing w:after="80"/>
      </w:pPr>
      <w:r>
        <w:rPr>
          <w:rFonts w:ascii="Times New Roman" w:eastAsia="Times New Roman" w:hAnsi="Times New Roman" w:cs="Times New Roman"/>
        </w:rPr>
        <w:t>2.8. Bước 8 - Determine Test Deliverables: Xác định sản phẩm bàn giao</w:t>
      </w:r>
    </w:p>
    <w:p w14:paraId="33475E78" w14:textId="77777777" w:rsidR="003F459D" w:rsidRDefault="00000000">
      <w:pPr>
        <w:ind w:firstLine="720"/>
      </w:pPr>
      <w:r>
        <w:rPr>
          <w:rFonts w:cs="Times New Roman"/>
        </w:rPr>
        <w:t>Sản phẩm bàn giao là bằng chứng cho thấy hoạt động kiểm thử đã được thực hiện có kế hoạch và có thể tái hiện. Mỗi tài liệu phải có mã, phiên bản, người cập nhật và ngày cập nhật. Tài liệu cuối cùng được lưu cùng source code hoặc thư mục dùng chung của nhóm, tránh lưu rời rạc trên máy cá nhân.</w:t>
      </w:r>
    </w:p>
    <w:p w14:paraId="53FFF9EF" w14:textId="77777777" w:rsidR="003F459D" w:rsidRDefault="00000000">
      <w:pPr>
        <w:pStyle w:val="Heading3"/>
        <w:spacing w:after="80"/>
      </w:pPr>
      <w:r>
        <w:rPr>
          <w:rFonts w:ascii="Times New Roman" w:eastAsia="Times New Roman" w:hAnsi="Times New Roman" w:cs="Times New Roman"/>
        </w:rPr>
        <w:t>2.8.1. Danh sách sản phẩm bàn giao</w:t>
      </w:r>
    </w:p>
    <w:p w14:paraId="1E242596" w14:textId="77777777" w:rsidR="003F459D" w:rsidRDefault="00000000">
      <w:pPr>
        <w:keepNext/>
        <w:spacing w:before="60"/>
        <w:jc w:val="center"/>
      </w:pPr>
      <w:r>
        <w:rPr>
          <w:rFonts w:cs="Times New Roman"/>
          <w:b/>
          <w:i/>
          <w:sz w:val="22"/>
        </w:rPr>
        <w:t>Bảng 2.27. Bộ tài liệu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04"/>
        <w:gridCol w:w="1928"/>
        <w:gridCol w:w="4082"/>
        <w:gridCol w:w="1701"/>
      </w:tblGrid>
      <w:tr w:rsidR="003F459D" w14:paraId="5328C2FF" w14:textId="77777777">
        <w:trPr>
          <w:cantSplit/>
          <w:tblHeader/>
          <w:jc w:val="center"/>
        </w:trPr>
        <w:tc>
          <w:tcPr>
            <w:tcW w:w="1304" w:type="dxa"/>
            <w:shd w:val="clear" w:color="auto" w:fill="D9EAF7"/>
            <w:tcMar>
              <w:top w:w="70" w:type="dxa"/>
              <w:left w:w="75" w:type="dxa"/>
              <w:bottom w:w="70" w:type="dxa"/>
              <w:right w:w="75" w:type="dxa"/>
            </w:tcMar>
            <w:vAlign w:val="center"/>
          </w:tcPr>
          <w:p w14:paraId="6BC2A436" w14:textId="77777777" w:rsidR="003F459D" w:rsidRDefault="00000000">
            <w:pPr>
              <w:spacing w:after="0" w:line="252" w:lineRule="auto"/>
              <w:jc w:val="center"/>
            </w:pPr>
            <w:r>
              <w:rPr>
                <w:rFonts w:cs="Times New Roman"/>
                <w:b/>
                <w:sz w:val="18"/>
              </w:rPr>
              <w:t>Mã tài liệu</w:t>
            </w:r>
          </w:p>
        </w:tc>
        <w:tc>
          <w:tcPr>
            <w:tcW w:w="1928" w:type="dxa"/>
            <w:shd w:val="clear" w:color="auto" w:fill="D9EAF7"/>
            <w:tcMar>
              <w:top w:w="70" w:type="dxa"/>
              <w:left w:w="75" w:type="dxa"/>
              <w:bottom w:w="70" w:type="dxa"/>
              <w:right w:w="75" w:type="dxa"/>
            </w:tcMar>
            <w:vAlign w:val="center"/>
          </w:tcPr>
          <w:p w14:paraId="252298B7" w14:textId="77777777" w:rsidR="003F459D" w:rsidRDefault="00000000">
            <w:pPr>
              <w:spacing w:after="0" w:line="252" w:lineRule="auto"/>
              <w:jc w:val="center"/>
            </w:pPr>
            <w:r>
              <w:rPr>
                <w:rFonts w:cs="Times New Roman"/>
                <w:b/>
                <w:sz w:val="18"/>
              </w:rPr>
              <w:t>Sản phẩm</w:t>
            </w:r>
          </w:p>
        </w:tc>
        <w:tc>
          <w:tcPr>
            <w:tcW w:w="4082" w:type="dxa"/>
            <w:shd w:val="clear" w:color="auto" w:fill="D9EAF7"/>
            <w:tcMar>
              <w:top w:w="70" w:type="dxa"/>
              <w:left w:w="75" w:type="dxa"/>
              <w:bottom w:w="70" w:type="dxa"/>
              <w:right w:w="75" w:type="dxa"/>
            </w:tcMar>
            <w:vAlign w:val="center"/>
          </w:tcPr>
          <w:p w14:paraId="3B4969F1" w14:textId="77777777" w:rsidR="003F459D" w:rsidRDefault="00000000">
            <w:pPr>
              <w:spacing w:after="0" w:line="252" w:lineRule="auto"/>
              <w:jc w:val="center"/>
            </w:pPr>
            <w:r>
              <w:rPr>
                <w:rFonts w:cs="Times New Roman"/>
                <w:b/>
                <w:sz w:val="18"/>
              </w:rPr>
              <w:t>Nội dung bắt buộc</w:t>
            </w:r>
          </w:p>
        </w:tc>
        <w:tc>
          <w:tcPr>
            <w:tcW w:w="1701" w:type="dxa"/>
            <w:shd w:val="clear" w:color="auto" w:fill="D9EAF7"/>
            <w:tcMar>
              <w:top w:w="70" w:type="dxa"/>
              <w:left w:w="75" w:type="dxa"/>
              <w:bottom w:w="70" w:type="dxa"/>
              <w:right w:w="75" w:type="dxa"/>
            </w:tcMar>
            <w:vAlign w:val="center"/>
          </w:tcPr>
          <w:p w14:paraId="0A7204A4" w14:textId="77777777" w:rsidR="003F459D" w:rsidRDefault="00000000">
            <w:pPr>
              <w:spacing w:after="0" w:line="252" w:lineRule="auto"/>
              <w:jc w:val="center"/>
            </w:pPr>
            <w:r>
              <w:rPr>
                <w:rFonts w:cs="Times New Roman"/>
                <w:b/>
                <w:sz w:val="18"/>
              </w:rPr>
              <w:t>Thời điểm bàn giao</w:t>
            </w:r>
          </w:p>
        </w:tc>
      </w:tr>
      <w:tr w:rsidR="003F459D" w14:paraId="6F4B1D1F" w14:textId="77777777">
        <w:trPr>
          <w:cantSplit/>
          <w:jc w:val="center"/>
        </w:trPr>
        <w:tc>
          <w:tcPr>
            <w:tcW w:w="1304" w:type="dxa"/>
            <w:tcMar>
              <w:top w:w="70" w:type="dxa"/>
              <w:left w:w="75" w:type="dxa"/>
              <w:bottom w:w="70" w:type="dxa"/>
              <w:right w:w="75" w:type="dxa"/>
            </w:tcMar>
            <w:vAlign w:val="center"/>
          </w:tcPr>
          <w:p w14:paraId="5DCD8C0C" w14:textId="77777777" w:rsidR="003F459D" w:rsidRDefault="00000000">
            <w:pPr>
              <w:spacing w:after="0" w:line="252" w:lineRule="auto"/>
              <w:jc w:val="left"/>
            </w:pPr>
            <w:r>
              <w:rPr>
                <w:rFonts w:cs="Times New Roman"/>
                <w:sz w:val="18"/>
              </w:rPr>
              <w:t>TP-BSM-01</w:t>
            </w:r>
          </w:p>
        </w:tc>
        <w:tc>
          <w:tcPr>
            <w:tcW w:w="1928" w:type="dxa"/>
            <w:tcMar>
              <w:top w:w="70" w:type="dxa"/>
              <w:left w:w="75" w:type="dxa"/>
              <w:bottom w:w="70" w:type="dxa"/>
              <w:right w:w="75" w:type="dxa"/>
            </w:tcMar>
            <w:vAlign w:val="center"/>
          </w:tcPr>
          <w:p w14:paraId="31829947" w14:textId="77777777" w:rsidR="003F459D" w:rsidRDefault="00000000">
            <w:pPr>
              <w:spacing w:after="0" w:line="252" w:lineRule="auto"/>
              <w:jc w:val="left"/>
            </w:pPr>
            <w:r>
              <w:rPr>
                <w:rFonts w:cs="Times New Roman"/>
                <w:sz w:val="18"/>
              </w:rPr>
              <w:t>Test Plan</w:t>
            </w:r>
          </w:p>
        </w:tc>
        <w:tc>
          <w:tcPr>
            <w:tcW w:w="4082" w:type="dxa"/>
            <w:tcMar>
              <w:top w:w="70" w:type="dxa"/>
              <w:left w:w="75" w:type="dxa"/>
              <w:bottom w:w="70" w:type="dxa"/>
              <w:right w:w="75" w:type="dxa"/>
            </w:tcMar>
            <w:vAlign w:val="center"/>
          </w:tcPr>
          <w:p w14:paraId="7A3F085D" w14:textId="77777777" w:rsidR="003F459D" w:rsidRDefault="00000000">
            <w:pPr>
              <w:spacing w:after="0" w:line="252" w:lineRule="auto"/>
              <w:jc w:val="left"/>
            </w:pPr>
            <w:r>
              <w:rPr>
                <w:rFonts w:cs="Times New Roman"/>
                <w:sz w:val="18"/>
              </w:rPr>
              <w:t>8 bước kế hoạch, phạm vi, chiến lược, mục tiêu, tiêu chí, nguồn lực, môi trường và lịch trình.</w:t>
            </w:r>
          </w:p>
        </w:tc>
        <w:tc>
          <w:tcPr>
            <w:tcW w:w="1701" w:type="dxa"/>
            <w:tcMar>
              <w:top w:w="70" w:type="dxa"/>
              <w:left w:w="75" w:type="dxa"/>
              <w:bottom w:w="70" w:type="dxa"/>
              <w:right w:w="75" w:type="dxa"/>
            </w:tcMar>
            <w:vAlign w:val="center"/>
          </w:tcPr>
          <w:p w14:paraId="5F30D43D" w14:textId="77777777" w:rsidR="003F459D" w:rsidRDefault="00000000">
            <w:pPr>
              <w:spacing w:after="0" w:line="252" w:lineRule="auto"/>
              <w:jc w:val="left"/>
            </w:pPr>
            <w:r>
              <w:rPr>
                <w:rFonts w:cs="Times New Roman"/>
                <w:sz w:val="18"/>
              </w:rPr>
              <w:t>Trước khi thực thi vòng 1.</w:t>
            </w:r>
          </w:p>
        </w:tc>
      </w:tr>
      <w:tr w:rsidR="003F459D" w14:paraId="37DF6B36" w14:textId="77777777">
        <w:trPr>
          <w:cantSplit/>
          <w:jc w:val="center"/>
        </w:trPr>
        <w:tc>
          <w:tcPr>
            <w:tcW w:w="1304" w:type="dxa"/>
            <w:tcMar>
              <w:top w:w="70" w:type="dxa"/>
              <w:left w:w="75" w:type="dxa"/>
              <w:bottom w:w="70" w:type="dxa"/>
              <w:right w:w="75" w:type="dxa"/>
            </w:tcMar>
            <w:vAlign w:val="center"/>
          </w:tcPr>
          <w:p w14:paraId="2FA91CDB" w14:textId="77777777" w:rsidR="003F459D" w:rsidRDefault="00000000">
            <w:pPr>
              <w:spacing w:after="0" w:line="252" w:lineRule="auto"/>
              <w:jc w:val="left"/>
            </w:pPr>
            <w:r>
              <w:rPr>
                <w:rFonts w:cs="Times New Roman"/>
                <w:sz w:val="18"/>
              </w:rPr>
              <w:t>RTM-BSM-01</w:t>
            </w:r>
          </w:p>
        </w:tc>
        <w:tc>
          <w:tcPr>
            <w:tcW w:w="1928" w:type="dxa"/>
            <w:tcMar>
              <w:top w:w="70" w:type="dxa"/>
              <w:left w:w="75" w:type="dxa"/>
              <w:bottom w:w="70" w:type="dxa"/>
              <w:right w:w="75" w:type="dxa"/>
            </w:tcMar>
            <w:vAlign w:val="center"/>
          </w:tcPr>
          <w:p w14:paraId="05C4DB4C" w14:textId="77777777" w:rsidR="003F459D" w:rsidRDefault="00000000">
            <w:pPr>
              <w:spacing w:after="0" w:line="252" w:lineRule="auto"/>
              <w:jc w:val="left"/>
            </w:pPr>
            <w:r>
              <w:rPr>
                <w:rFonts w:cs="Times New Roman"/>
                <w:sz w:val="18"/>
              </w:rPr>
              <w:t>Ma trận truy vết</w:t>
            </w:r>
          </w:p>
        </w:tc>
        <w:tc>
          <w:tcPr>
            <w:tcW w:w="4082" w:type="dxa"/>
            <w:tcMar>
              <w:top w:w="70" w:type="dxa"/>
              <w:left w:w="75" w:type="dxa"/>
              <w:bottom w:w="70" w:type="dxa"/>
              <w:right w:w="75" w:type="dxa"/>
            </w:tcMar>
            <w:vAlign w:val="center"/>
          </w:tcPr>
          <w:p w14:paraId="6C1DAF00" w14:textId="77777777" w:rsidR="003F459D" w:rsidRDefault="00000000">
            <w:pPr>
              <w:spacing w:after="0" w:line="252" w:lineRule="auto"/>
              <w:jc w:val="left"/>
            </w:pPr>
            <w:r>
              <w:rPr>
                <w:rFonts w:cs="Times New Roman"/>
                <w:sz w:val="18"/>
              </w:rPr>
              <w:t>Liên kết yêu cầu - chức năng - test case - kết quả - lỗi.</w:t>
            </w:r>
          </w:p>
        </w:tc>
        <w:tc>
          <w:tcPr>
            <w:tcW w:w="1701" w:type="dxa"/>
            <w:tcMar>
              <w:top w:w="70" w:type="dxa"/>
              <w:left w:w="75" w:type="dxa"/>
              <w:bottom w:w="70" w:type="dxa"/>
              <w:right w:w="75" w:type="dxa"/>
            </w:tcMar>
            <w:vAlign w:val="center"/>
          </w:tcPr>
          <w:p w14:paraId="49CF7C46" w14:textId="77777777" w:rsidR="003F459D" w:rsidRDefault="00000000">
            <w:pPr>
              <w:spacing w:after="0" w:line="252" w:lineRule="auto"/>
              <w:jc w:val="left"/>
            </w:pPr>
            <w:r>
              <w:rPr>
                <w:rFonts w:cs="Times New Roman"/>
                <w:sz w:val="18"/>
              </w:rPr>
              <w:t>Sau khi thiết kế test case; cập nhật cuối vòng.</w:t>
            </w:r>
          </w:p>
        </w:tc>
      </w:tr>
      <w:tr w:rsidR="003F459D" w14:paraId="1C4F3BF8" w14:textId="77777777">
        <w:trPr>
          <w:cantSplit/>
          <w:jc w:val="center"/>
        </w:trPr>
        <w:tc>
          <w:tcPr>
            <w:tcW w:w="1304" w:type="dxa"/>
            <w:tcMar>
              <w:top w:w="70" w:type="dxa"/>
              <w:left w:w="75" w:type="dxa"/>
              <w:bottom w:w="70" w:type="dxa"/>
              <w:right w:w="75" w:type="dxa"/>
            </w:tcMar>
            <w:vAlign w:val="center"/>
          </w:tcPr>
          <w:p w14:paraId="1120D208" w14:textId="77777777" w:rsidR="003F459D" w:rsidRDefault="00000000">
            <w:pPr>
              <w:spacing w:after="0" w:line="252" w:lineRule="auto"/>
              <w:jc w:val="left"/>
            </w:pPr>
            <w:r>
              <w:rPr>
                <w:rFonts w:cs="Times New Roman"/>
                <w:sz w:val="18"/>
              </w:rPr>
              <w:t>TC-BSM-01</w:t>
            </w:r>
          </w:p>
        </w:tc>
        <w:tc>
          <w:tcPr>
            <w:tcW w:w="1928" w:type="dxa"/>
            <w:tcMar>
              <w:top w:w="70" w:type="dxa"/>
              <w:left w:w="75" w:type="dxa"/>
              <w:bottom w:w="70" w:type="dxa"/>
              <w:right w:w="75" w:type="dxa"/>
            </w:tcMar>
            <w:vAlign w:val="center"/>
          </w:tcPr>
          <w:p w14:paraId="33264776" w14:textId="77777777" w:rsidR="003F459D" w:rsidRDefault="00000000">
            <w:pPr>
              <w:spacing w:after="0" w:line="252" w:lineRule="auto"/>
              <w:jc w:val="left"/>
            </w:pPr>
            <w:r>
              <w:rPr>
                <w:rFonts w:cs="Times New Roman"/>
                <w:sz w:val="18"/>
              </w:rPr>
              <w:t>Bộ test case</w:t>
            </w:r>
          </w:p>
        </w:tc>
        <w:tc>
          <w:tcPr>
            <w:tcW w:w="4082" w:type="dxa"/>
            <w:tcMar>
              <w:top w:w="70" w:type="dxa"/>
              <w:left w:w="75" w:type="dxa"/>
              <w:bottom w:w="70" w:type="dxa"/>
              <w:right w:w="75" w:type="dxa"/>
            </w:tcMar>
            <w:vAlign w:val="center"/>
          </w:tcPr>
          <w:p w14:paraId="5E904971" w14:textId="77777777" w:rsidR="003F459D" w:rsidRDefault="00000000">
            <w:pPr>
              <w:spacing w:after="0" w:line="252" w:lineRule="auto"/>
              <w:jc w:val="left"/>
            </w:pPr>
            <w:r>
              <w:rPr>
                <w:rFonts w:cs="Times New Roman"/>
                <w:sz w:val="18"/>
              </w:rPr>
              <w:t>54 ca có ID, điều kiện, dữ liệu, bước, expected, actual, status và bug ID.</w:t>
            </w:r>
          </w:p>
        </w:tc>
        <w:tc>
          <w:tcPr>
            <w:tcW w:w="1701" w:type="dxa"/>
            <w:tcMar>
              <w:top w:w="70" w:type="dxa"/>
              <w:left w:w="75" w:type="dxa"/>
              <w:bottom w:w="70" w:type="dxa"/>
              <w:right w:w="75" w:type="dxa"/>
            </w:tcMar>
            <w:vAlign w:val="center"/>
          </w:tcPr>
          <w:p w14:paraId="605E4A24" w14:textId="77777777" w:rsidR="003F459D" w:rsidRDefault="00000000">
            <w:pPr>
              <w:spacing w:after="0" w:line="252" w:lineRule="auto"/>
              <w:jc w:val="left"/>
            </w:pPr>
            <w:r>
              <w:rPr>
                <w:rFonts w:cs="Times New Roman"/>
                <w:sz w:val="18"/>
              </w:rPr>
              <w:t>Trước vòng 1; cập nhật sau mỗi lần chạy.</w:t>
            </w:r>
          </w:p>
        </w:tc>
      </w:tr>
      <w:tr w:rsidR="003F459D" w14:paraId="51B85BCA" w14:textId="77777777">
        <w:trPr>
          <w:cantSplit/>
          <w:jc w:val="center"/>
        </w:trPr>
        <w:tc>
          <w:tcPr>
            <w:tcW w:w="1304" w:type="dxa"/>
            <w:tcMar>
              <w:top w:w="70" w:type="dxa"/>
              <w:left w:w="75" w:type="dxa"/>
              <w:bottom w:w="70" w:type="dxa"/>
              <w:right w:w="75" w:type="dxa"/>
            </w:tcMar>
            <w:vAlign w:val="center"/>
          </w:tcPr>
          <w:p w14:paraId="26BC5A5C" w14:textId="77777777" w:rsidR="003F459D" w:rsidRDefault="00000000">
            <w:pPr>
              <w:spacing w:after="0" w:line="252" w:lineRule="auto"/>
              <w:jc w:val="left"/>
            </w:pPr>
            <w:r>
              <w:rPr>
                <w:rFonts w:cs="Times New Roman"/>
                <w:sz w:val="18"/>
              </w:rPr>
              <w:t>CL-BSM-01</w:t>
            </w:r>
          </w:p>
        </w:tc>
        <w:tc>
          <w:tcPr>
            <w:tcW w:w="1928" w:type="dxa"/>
            <w:tcMar>
              <w:top w:w="70" w:type="dxa"/>
              <w:left w:w="75" w:type="dxa"/>
              <w:bottom w:w="70" w:type="dxa"/>
              <w:right w:w="75" w:type="dxa"/>
            </w:tcMar>
            <w:vAlign w:val="center"/>
          </w:tcPr>
          <w:p w14:paraId="22E336EB" w14:textId="77777777" w:rsidR="003F459D" w:rsidRDefault="00000000">
            <w:pPr>
              <w:spacing w:after="0" w:line="252" w:lineRule="auto"/>
              <w:jc w:val="left"/>
            </w:pPr>
            <w:r>
              <w:rPr>
                <w:rFonts w:cs="Times New Roman"/>
                <w:sz w:val="18"/>
              </w:rPr>
              <w:t>Checklist giao diện</w:t>
            </w:r>
          </w:p>
        </w:tc>
        <w:tc>
          <w:tcPr>
            <w:tcW w:w="4082" w:type="dxa"/>
            <w:tcMar>
              <w:top w:w="70" w:type="dxa"/>
              <w:left w:w="75" w:type="dxa"/>
              <w:bottom w:w="70" w:type="dxa"/>
              <w:right w:w="75" w:type="dxa"/>
            </w:tcMar>
            <w:vAlign w:val="center"/>
          </w:tcPr>
          <w:p w14:paraId="01BE9165" w14:textId="77777777" w:rsidR="003F459D" w:rsidRDefault="00000000">
            <w:pPr>
              <w:spacing w:after="0" w:line="252" w:lineRule="auto"/>
              <w:jc w:val="left"/>
            </w:pPr>
            <w:r>
              <w:rPr>
                <w:rFonts w:cs="Times New Roman"/>
                <w:sz w:val="18"/>
              </w:rPr>
              <w:t>Danh sách kiểm tra nhanh UI, thông báo, phân quyền và khả dụng.</w:t>
            </w:r>
          </w:p>
        </w:tc>
        <w:tc>
          <w:tcPr>
            <w:tcW w:w="1701" w:type="dxa"/>
            <w:tcMar>
              <w:top w:w="70" w:type="dxa"/>
              <w:left w:w="75" w:type="dxa"/>
              <w:bottom w:w="70" w:type="dxa"/>
              <w:right w:w="75" w:type="dxa"/>
            </w:tcMar>
            <w:vAlign w:val="center"/>
          </w:tcPr>
          <w:p w14:paraId="06DC6FC4" w14:textId="77777777" w:rsidR="003F459D" w:rsidRDefault="00000000">
            <w:pPr>
              <w:spacing w:after="0" w:line="252" w:lineRule="auto"/>
              <w:jc w:val="left"/>
            </w:pPr>
            <w:r>
              <w:rPr>
                <w:rFonts w:cs="Times New Roman"/>
                <w:sz w:val="18"/>
              </w:rPr>
              <w:t>Cùng bộ test case.</w:t>
            </w:r>
          </w:p>
        </w:tc>
      </w:tr>
      <w:tr w:rsidR="003F459D" w14:paraId="0618ECE1" w14:textId="77777777">
        <w:trPr>
          <w:cantSplit/>
          <w:jc w:val="center"/>
        </w:trPr>
        <w:tc>
          <w:tcPr>
            <w:tcW w:w="1304" w:type="dxa"/>
            <w:tcMar>
              <w:top w:w="70" w:type="dxa"/>
              <w:left w:w="75" w:type="dxa"/>
              <w:bottom w:w="70" w:type="dxa"/>
              <w:right w:w="75" w:type="dxa"/>
            </w:tcMar>
            <w:vAlign w:val="center"/>
          </w:tcPr>
          <w:p w14:paraId="28A63DF3" w14:textId="77777777" w:rsidR="003F459D" w:rsidRDefault="00000000">
            <w:pPr>
              <w:spacing w:after="0" w:line="252" w:lineRule="auto"/>
              <w:jc w:val="left"/>
            </w:pPr>
            <w:r>
              <w:rPr>
                <w:rFonts w:cs="Times New Roman"/>
                <w:sz w:val="18"/>
              </w:rPr>
              <w:t>TD-BSM-01</w:t>
            </w:r>
          </w:p>
        </w:tc>
        <w:tc>
          <w:tcPr>
            <w:tcW w:w="1928" w:type="dxa"/>
            <w:tcMar>
              <w:top w:w="70" w:type="dxa"/>
              <w:left w:w="75" w:type="dxa"/>
              <w:bottom w:w="70" w:type="dxa"/>
              <w:right w:w="75" w:type="dxa"/>
            </w:tcMar>
            <w:vAlign w:val="center"/>
          </w:tcPr>
          <w:p w14:paraId="0CA35B36" w14:textId="77777777" w:rsidR="003F459D" w:rsidRDefault="00000000">
            <w:pPr>
              <w:spacing w:after="0" w:line="252" w:lineRule="auto"/>
              <w:jc w:val="left"/>
            </w:pPr>
            <w:r>
              <w:rPr>
                <w:rFonts w:cs="Times New Roman"/>
                <w:sz w:val="18"/>
              </w:rPr>
              <w:t>Test Data</w:t>
            </w:r>
          </w:p>
        </w:tc>
        <w:tc>
          <w:tcPr>
            <w:tcW w:w="4082" w:type="dxa"/>
            <w:tcMar>
              <w:top w:w="70" w:type="dxa"/>
              <w:left w:w="75" w:type="dxa"/>
              <w:bottom w:w="70" w:type="dxa"/>
              <w:right w:w="75" w:type="dxa"/>
            </w:tcMar>
            <w:vAlign w:val="center"/>
          </w:tcPr>
          <w:p w14:paraId="71EEE87A" w14:textId="77777777" w:rsidR="003F459D" w:rsidRDefault="00000000">
            <w:pPr>
              <w:spacing w:after="0" w:line="252" w:lineRule="auto"/>
              <w:jc w:val="left"/>
            </w:pPr>
            <w:r>
              <w:rPr>
                <w:rFonts w:cs="Times New Roman"/>
                <w:sz w:val="18"/>
              </w:rPr>
              <w:t>Tài khoản, sách, tồn kho, hóa đơn và dữ liệu biên.</w:t>
            </w:r>
          </w:p>
        </w:tc>
        <w:tc>
          <w:tcPr>
            <w:tcW w:w="1701" w:type="dxa"/>
            <w:tcMar>
              <w:top w:w="70" w:type="dxa"/>
              <w:left w:w="75" w:type="dxa"/>
              <w:bottom w:w="70" w:type="dxa"/>
              <w:right w:w="75" w:type="dxa"/>
            </w:tcMar>
            <w:vAlign w:val="center"/>
          </w:tcPr>
          <w:p w14:paraId="7559838F" w14:textId="77777777" w:rsidR="003F459D" w:rsidRDefault="00000000">
            <w:pPr>
              <w:spacing w:after="0" w:line="252" w:lineRule="auto"/>
              <w:jc w:val="left"/>
            </w:pPr>
            <w:r>
              <w:rPr>
                <w:rFonts w:cs="Times New Roman"/>
                <w:sz w:val="18"/>
              </w:rPr>
              <w:t>Trước khi thiết lập môi trường.</w:t>
            </w:r>
          </w:p>
        </w:tc>
      </w:tr>
      <w:tr w:rsidR="003F459D" w14:paraId="2F0487CB" w14:textId="77777777">
        <w:trPr>
          <w:cantSplit/>
          <w:jc w:val="center"/>
        </w:trPr>
        <w:tc>
          <w:tcPr>
            <w:tcW w:w="1304" w:type="dxa"/>
            <w:tcMar>
              <w:top w:w="70" w:type="dxa"/>
              <w:left w:w="75" w:type="dxa"/>
              <w:bottom w:w="70" w:type="dxa"/>
              <w:right w:w="75" w:type="dxa"/>
            </w:tcMar>
            <w:vAlign w:val="center"/>
          </w:tcPr>
          <w:p w14:paraId="054424D2" w14:textId="77777777" w:rsidR="003F459D" w:rsidRDefault="00000000">
            <w:pPr>
              <w:spacing w:after="0" w:line="252" w:lineRule="auto"/>
              <w:jc w:val="left"/>
            </w:pPr>
            <w:r>
              <w:rPr>
                <w:rFonts w:cs="Times New Roman"/>
                <w:sz w:val="18"/>
              </w:rPr>
              <w:t>ENV-BSM-01</w:t>
            </w:r>
          </w:p>
        </w:tc>
        <w:tc>
          <w:tcPr>
            <w:tcW w:w="1928" w:type="dxa"/>
            <w:tcMar>
              <w:top w:w="70" w:type="dxa"/>
              <w:left w:w="75" w:type="dxa"/>
              <w:bottom w:w="70" w:type="dxa"/>
              <w:right w:w="75" w:type="dxa"/>
            </w:tcMar>
            <w:vAlign w:val="center"/>
          </w:tcPr>
          <w:p w14:paraId="22453ECB" w14:textId="77777777" w:rsidR="003F459D" w:rsidRDefault="00000000">
            <w:pPr>
              <w:spacing w:after="0" w:line="252" w:lineRule="auto"/>
              <w:jc w:val="left"/>
            </w:pPr>
            <w:r>
              <w:rPr>
                <w:rFonts w:cs="Times New Roman"/>
                <w:sz w:val="18"/>
              </w:rPr>
              <w:t>Tài liệu môi trường</w:t>
            </w:r>
          </w:p>
        </w:tc>
        <w:tc>
          <w:tcPr>
            <w:tcW w:w="4082" w:type="dxa"/>
            <w:tcMar>
              <w:top w:w="70" w:type="dxa"/>
              <w:left w:w="75" w:type="dxa"/>
              <w:bottom w:w="70" w:type="dxa"/>
              <w:right w:w="75" w:type="dxa"/>
            </w:tcMar>
            <w:vAlign w:val="center"/>
          </w:tcPr>
          <w:p w14:paraId="5586B58E" w14:textId="77777777" w:rsidR="003F459D" w:rsidRDefault="00000000">
            <w:pPr>
              <w:spacing w:after="0" w:line="252" w:lineRule="auto"/>
              <w:jc w:val="left"/>
            </w:pPr>
            <w:r>
              <w:rPr>
                <w:rFonts w:cs="Times New Roman"/>
                <w:sz w:val="18"/>
              </w:rPr>
              <w:t>Cấu hình máy, build, runtime, SQL Server, connection string, script và backup.</w:t>
            </w:r>
          </w:p>
        </w:tc>
        <w:tc>
          <w:tcPr>
            <w:tcW w:w="1701" w:type="dxa"/>
            <w:tcMar>
              <w:top w:w="70" w:type="dxa"/>
              <w:left w:w="75" w:type="dxa"/>
              <w:bottom w:w="70" w:type="dxa"/>
              <w:right w:w="75" w:type="dxa"/>
            </w:tcMar>
            <w:vAlign w:val="center"/>
          </w:tcPr>
          <w:p w14:paraId="2BEFF130" w14:textId="77777777" w:rsidR="003F459D" w:rsidRDefault="00000000">
            <w:pPr>
              <w:spacing w:after="0" w:line="252" w:lineRule="auto"/>
              <w:jc w:val="left"/>
            </w:pPr>
            <w:r>
              <w:rPr>
                <w:rFonts w:cs="Times New Roman"/>
                <w:sz w:val="18"/>
              </w:rPr>
              <w:t>Trước vòng 1 và khi môi trường đổi.</w:t>
            </w:r>
          </w:p>
        </w:tc>
      </w:tr>
      <w:tr w:rsidR="003F459D" w14:paraId="13D19352" w14:textId="77777777">
        <w:trPr>
          <w:cantSplit/>
          <w:jc w:val="center"/>
        </w:trPr>
        <w:tc>
          <w:tcPr>
            <w:tcW w:w="1304" w:type="dxa"/>
            <w:tcMar>
              <w:top w:w="70" w:type="dxa"/>
              <w:left w:w="75" w:type="dxa"/>
              <w:bottom w:w="70" w:type="dxa"/>
              <w:right w:w="75" w:type="dxa"/>
            </w:tcMar>
            <w:vAlign w:val="center"/>
          </w:tcPr>
          <w:p w14:paraId="5BDA49EA" w14:textId="77777777" w:rsidR="003F459D" w:rsidRDefault="00000000">
            <w:pPr>
              <w:spacing w:after="0" w:line="252" w:lineRule="auto"/>
              <w:jc w:val="left"/>
            </w:pPr>
            <w:r>
              <w:rPr>
                <w:rFonts w:cs="Times New Roman"/>
                <w:sz w:val="18"/>
              </w:rPr>
              <w:lastRenderedPageBreak/>
              <w:t>TER-BSM-01</w:t>
            </w:r>
          </w:p>
        </w:tc>
        <w:tc>
          <w:tcPr>
            <w:tcW w:w="1928" w:type="dxa"/>
            <w:tcMar>
              <w:top w:w="70" w:type="dxa"/>
              <w:left w:w="75" w:type="dxa"/>
              <w:bottom w:w="70" w:type="dxa"/>
              <w:right w:w="75" w:type="dxa"/>
            </w:tcMar>
            <w:vAlign w:val="center"/>
          </w:tcPr>
          <w:p w14:paraId="605287AC" w14:textId="77777777" w:rsidR="003F459D" w:rsidRDefault="00000000">
            <w:pPr>
              <w:spacing w:after="0" w:line="252" w:lineRule="auto"/>
              <w:jc w:val="left"/>
            </w:pPr>
            <w:r>
              <w:rPr>
                <w:rFonts w:cs="Times New Roman"/>
                <w:sz w:val="18"/>
              </w:rPr>
              <w:t>Test Execution Result</w:t>
            </w:r>
          </w:p>
        </w:tc>
        <w:tc>
          <w:tcPr>
            <w:tcW w:w="4082" w:type="dxa"/>
            <w:tcMar>
              <w:top w:w="70" w:type="dxa"/>
              <w:left w:w="75" w:type="dxa"/>
              <w:bottom w:w="70" w:type="dxa"/>
              <w:right w:w="75" w:type="dxa"/>
            </w:tcMar>
            <w:vAlign w:val="center"/>
          </w:tcPr>
          <w:p w14:paraId="592BC061" w14:textId="77777777" w:rsidR="003F459D" w:rsidRDefault="00000000">
            <w:pPr>
              <w:spacing w:after="0" w:line="252" w:lineRule="auto"/>
              <w:jc w:val="left"/>
            </w:pPr>
            <w:r>
              <w:rPr>
                <w:rFonts w:cs="Times New Roman"/>
                <w:sz w:val="18"/>
              </w:rPr>
              <w:t>Ngày chạy, tester, build, actual result, Pass/Fail/Blocked và bằng chứng.</w:t>
            </w:r>
          </w:p>
        </w:tc>
        <w:tc>
          <w:tcPr>
            <w:tcW w:w="1701" w:type="dxa"/>
            <w:tcMar>
              <w:top w:w="70" w:type="dxa"/>
              <w:left w:w="75" w:type="dxa"/>
              <w:bottom w:w="70" w:type="dxa"/>
              <w:right w:w="75" w:type="dxa"/>
            </w:tcMar>
            <w:vAlign w:val="center"/>
          </w:tcPr>
          <w:p w14:paraId="7E801C7B" w14:textId="77777777" w:rsidR="003F459D" w:rsidRDefault="00000000">
            <w:pPr>
              <w:spacing w:after="0" w:line="252" w:lineRule="auto"/>
              <w:jc w:val="left"/>
            </w:pPr>
            <w:r>
              <w:rPr>
                <w:rFonts w:cs="Times New Roman"/>
                <w:sz w:val="18"/>
              </w:rPr>
              <w:t>Cập nhật hằng ngày.</w:t>
            </w:r>
          </w:p>
        </w:tc>
      </w:tr>
      <w:tr w:rsidR="003F459D" w14:paraId="0A5A5659" w14:textId="77777777">
        <w:trPr>
          <w:cantSplit/>
          <w:jc w:val="center"/>
        </w:trPr>
        <w:tc>
          <w:tcPr>
            <w:tcW w:w="1304" w:type="dxa"/>
            <w:tcMar>
              <w:top w:w="70" w:type="dxa"/>
              <w:left w:w="75" w:type="dxa"/>
              <w:bottom w:w="70" w:type="dxa"/>
              <w:right w:w="75" w:type="dxa"/>
            </w:tcMar>
            <w:vAlign w:val="center"/>
          </w:tcPr>
          <w:p w14:paraId="6A0D7559" w14:textId="77777777" w:rsidR="003F459D" w:rsidRDefault="00000000">
            <w:pPr>
              <w:spacing w:after="0" w:line="252" w:lineRule="auto"/>
              <w:jc w:val="left"/>
            </w:pPr>
            <w:r>
              <w:rPr>
                <w:rFonts w:cs="Times New Roman"/>
                <w:sz w:val="18"/>
              </w:rPr>
              <w:t>BUG-BSM-01</w:t>
            </w:r>
          </w:p>
        </w:tc>
        <w:tc>
          <w:tcPr>
            <w:tcW w:w="1928" w:type="dxa"/>
            <w:tcMar>
              <w:top w:w="70" w:type="dxa"/>
              <w:left w:w="75" w:type="dxa"/>
              <w:bottom w:w="70" w:type="dxa"/>
              <w:right w:w="75" w:type="dxa"/>
            </w:tcMar>
            <w:vAlign w:val="center"/>
          </w:tcPr>
          <w:p w14:paraId="215BB8E4" w14:textId="77777777" w:rsidR="003F459D" w:rsidRDefault="00000000">
            <w:pPr>
              <w:spacing w:after="0" w:line="252" w:lineRule="auto"/>
              <w:jc w:val="left"/>
            </w:pPr>
            <w:r>
              <w:rPr>
                <w:rFonts w:cs="Times New Roman"/>
                <w:sz w:val="18"/>
              </w:rPr>
              <w:t>Defect Log/Bug Report</w:t>
            </w:r>
          </w:p>
        </w:tc>
        <w:tc>
          <w:tcPr>
            <w:tcW w:w="4082" w:type="dxa"/>
            <w:tcMar>
              <w:top w:w="70" w:type="dxa"/>
              <w:left w:w="75" w:type="dxa"/>
              <w:bottom w:w="70" w:type="dxa"/>
              <w:right w:w="75" w:type="dxa"/>
            </w:tcMar>
            <w:vAlign w:val="center"/>
          </w:tcPr>
          <w:p w14:paraId="56D0C956" w14:textId="77777777" w:rsidR="003F459D" w:rsidRDefault="00000000">
            <w:pPr>
              <w:spacing w:after="0" w:line="252" w:lineRule="auto"/>
              <w:jc w:val="left"/>
            </w:pPr>
            <w:r>
              <w:rPr>
                <w:rFonts w:cs="Times New Roman"/>
                <w:sz w:val="18"/>
              </w:rPr>
              <w:t>Mô tả, bước tái hiện, expected/actual, Severity, Priority, ảnh, phiên bản, trạng thái.</w:t>
            </w:r>
          </w:p>
        </w:tc>
        <w:tc>
          <w:tcPr>
            <w:tcW w:w="1701" w:type="dxa"/>
            <w:tcMar>
              <w:top w:w="70" w:type="dxa"/>
              <w:left w:w="75" w:type="dxa"/>
              <w:bottom w:w="70" w:type="dxa"/>
              <w:right w:w="75" w:type="dxa"/>
            </w:tcMar>
            <w:vAlign w:val="center"/>
          </w:tcPr>
          <w:p w14:paraId="22C8BF29" w14:textId="77777777" w:rsidR="003F459D" w:rsidRDefault="00000000">
            <w:pPr>
              <w:spacing w:after="0" w:line="252" w:lineRule="auto"/>
              <w:jc w:val="left"/>
            </w:pPr>
            <w:r>
              <w:rPr>
                <w:rFonts w:cs="Times New Roman"/>
                <w:sz w:val="18"/>
              </w:rPr>
              <w:t>Ngay khi phát hiện lỗi.</w:t>
            </w:r>
          </w:p>
        </w:tc>
      </w:tr>
      <w:tr w:rsidR="003F459D" w14:paraId="7FDEC645" w14:textId="77777777">
        <w:trPr>
          <w:cantSplit/>
          <w:jc w:val="center"/>
        </w:trPr>
        <w:tc>
          <w:tcPr>
            <w:tcW w:w="1304" w:type="dxa"/>
            <w:tcMar>
              <w:top w:w="70" w:type="dxa"/>
              <w:left w:w="75" w:type="dxa"/>
              <w:bottom w:w="70" w:type="dxa"/>
              <w:right w:w="75" w:type="dxa"/>
            </w:tcMar>
            <w:vAlign w:val="center"/>
          </w:tcPr>
          <w:p w14:paraId="46AF4EA0" w14:textId="77777777" w:rsidR="003F459D" w:rsidRDefault="00000000">
            <w:pPr>
              <w:spacing w:after="0" w:line="252" w:lineRule="auto"/>
              <w:jc w:val="left"/>
            </w:pPr>
            <w:r>
              <w:rPr>
                <w:rFonts w:cs="Times New Roman"/>
                <w:sz w:val="18"/>
              </w:rPr>
              <w:t>EVD-BSM-01</w:t>
            </w:r>
          </w:p>
        </w:tc>
        <w:tc>
          <w:tcPr>
            <w:tcW w:w="1928" w:type="dxa"/>
            <w:tcMar>
              <w:top w:w="70" w:type="dxa"/>
              <w:left w:w="75" w:type="dxa"/>
              <w:bottom w:w="70" w:type="dxa"/>
              <w:right w:w="75" w:type="dxa"/>
            </w:tcMar>
            <w:vAlign w:val="center"/>
          </w:tcPr>
          <w:p w14:paraId="4E68361A" w14:textId="77777777" w:rsidR="003F459D" w:rsidRDefault="00000000">
            <w:pPr>
              <w:spacing w:after="0" w:line="252" w:lineRule="auto"/>
              <w:jc w:val="left"/>
            </w:pPr>
            <w:r>
              <w:rPr>
                <w:rFonts w:cs="Times New Roman"/>
                <w:sz w:val="18"/>
              </w:rPr>
              <w:t>Bộ minh chứng</w:t>
            </w:r>
          </w:p>
        </w:tc>
        <w:tc>
          <w:tcPr>
            <w:tcW w:w="4082" w:type="dxa"/>
            <w:tcMar>
              <w:top w:w="70" w:type="dxa"/>
              <w:left w:w="75" w:type="dxa"/>
              <w:bottom w:w="70" w:type="dxa"/>
              <w:right w:w="75" w:type="dxa"/>
            </w:tcMar>
            <w:vAlign w:val="center"/>
          </w:tcPr>
          <w:p w14:paraId="0EF06574" w14:textId="77777777" w:rsidR="003F459D" w:rsidRDefault="00000000">
            <w:pPr>
              <w:spacing w:after="0" w:line="252" w:lineRule="auto"/>
            </w:pPr>
            <w:r>
              <w:rPr>
                <w:rFonts w:cs="Times New Roman"/>
                <w:sz w:val="18"/>
              </w:rPr>
              <w:t>Ảnh giao diện trước thao tác, ảnh kết quả, ảnh thông báo lỗi và tệp xuất được tạo.</w:t>
            </w:r>
          </w:p>
        </w:tc>
        <w:tc>
          <w:tcPr>
            <w:tcW w:w="1701" w:type="dxa"/>
            <w:tcMar>
              <w:top w:w="70" w:type="dxa"/>
              <w:left w:w="75" w:type="dxa"/>
              <w:bottom w:w="70" w:type="dxa"/>
              <w:right w:w="75" w:type="dxa"/>
            </w:tcMar>
            <w:vAlign w:val="center"/>
          </w:tcPr>
          <w:p w14:paraId="3770DD18" w14:textId="77777777" w:rsidR="003F459D" w:rsidRDefault="00000000">
            <w:pPr>
              <w:spacing w:after="0" w:line="252" w:lineRule="auto"/>
              <w:jc w:val="left"/>
            </w:pPr>
            <w:r>
              <w:rPr>
                <w:rFonts w:cs="Times New Roman"/>
                <w:sz w:val="18"/>
              </w:rPr>
              <w:t>Trong quá trình chạy test.</w:t>
            </w:r>
          </w:p>
        </w:tc>
      </w:tr>
      <w:tr w:rsidR="003F459D" w14:paraId="0EEA5AAE" w14:textId="77777777">
        <w:trPr>
          <w:cantSplit/>
          <w:jc w:val="center"/>
        </w:trPr>
        <w:tc>
          <w:tcPr>
            <w:tcW w:w="1304" w:type="dxa"/>
            <w:tcMar>
              <w:top w:w="70" w:type="dxa"/>
              <w:left w:w="75" w:type="dxa"/>
              <w:bottom w:w="70" w:type="dxa"/>
              <w:right w:w="75" w:type="dxa"/>
            </w:tcMar>
            <w:vAlign w:val="center"/>
          </w:tcPr>
          <w:p w14:paraId="20693C21" w14:textId="77777777" w:rsidR="003F459D" w:rsidRDefault="00000000">
            <w:pPr>
              <w:spacing w:after="0" w:line="252" w:lineRule="auto"/>
              <w:jc w:val="left"/>
            </w:pPr>
            <w:r>
              <w:rPr>
                <w:rFonts w:cs="Times New Roman"/>
                <w:sz w:val="18"/>
              </w:rPr>
              <w:t>TSR-BSM-01</w:t>
            </w:r>
          </w:p>
        </w:tc>
        <w:tc>
          <w:tcPr>
            <w:tcW w:w="1928" w:type="dxa"/>
            <w:tcMar>
              <w:top w:w="70" w:type="dxa"/>
              <w:left w:w="75" w:type="dxa"/>
              <w:bottom w:w="70" w:type="dxa"/>
              <w:right w:w="75" w:type="dxa"/>
            </w:tcMar>
            <w:vAlign w:val="center"/>
          </w:tcPr>
          <w:p w14:paraId="00348998" w14:textId="77777777" w:rsidR="003F459D" w:rsidRDefault="00000000">
            <w:pPr>
              <w:spacing w:after="0" w:line="252" w:lineRule="auto"/>
              <w:jc w:val="left"/>
            </w:pPr>
            <w:r>
              <w:rPr>
                <w:rFonts w:cs="Times New Roman"/>
                <w:sz w:val="18"/>
              </w:rPr>
              <w:t>Test Summary Report</w:t>
            </w:r>
          </w:p>
        </w:tc>
        <w:tc>
          <w:tcPr>
            <w:tcW w:w="4082" w:type="dxa"/>
            <w:tcMar>
              <w:top w:w="70" w:type="dxa"/>
              <w:left w:w="75" w:type="dxa"/>
              <w:bottom w:w="70" w:type="dxa"/>
              <w:right w:w="75" w:type="dxa"/>
            </w:tcMar>
            <w:vAlign w:val="center"/>
          </w:tcPr>
          <w:p w14:paraId="7A8F4A42" w14:textId="77777777" w:rsidR="003F459D" w:rsidRDefault="00000000">
            <w:pPr>
              <w:spacing w:after="0" w:line="252" w:lineRule="auto"/>
              <w:jc w:val="left"/>
            </w:pPr>
            <w:r>
              <w:rPr>
                <w:rFonts w:cs="Times New Roman"/>
                <w:sz w:val="18"/>
              </w:rPr>
              <w:t>Phạm vi đã chạy, thống kê, lỗi, tiêu chí thoát, rủi ro còn lại và khuyến nghị.</w:t>
            </w:r>
          </w:p>
        </w:tc>
        <w:tc>
          <w:tcPr>
            <w:tcW w:w="1701" w:type="dxa"/>
            <w:tcMar>
              <w:top w:w="70" w:type="dxa"/>
              <w:left w:w="75" w:type="dxa"/>
              <w:bottom w:w="70" w:type="dxa"/>
              <w:right w:w="75" w:type="dxa"/>
            </w:tcMar>
            <w:vAlign w:val="center"/>
          </w:tcPr>
          <w:p w14:paraId="6620AF1A" w14:textId="77777777" w:rsidR="003F459D" w:rsidRDefault="00000000">
            <w:pPr>
              <w:spacing w:after="0" w:line="252" w:lineRule="auto"/>
              <w:jc w:val="left"/>
            </w:pPr>
            <w:r>
              <w:rPr>
                <w:rFonts w:cs="Times New Roman"/>
                <w:sz w:val="18"/>
              </w:rPr>
              <w:t>Kết thúc vòng kiểm thử.</w:t>
            </w:r>
          </w:p>
        </w:tc>
      </w:tr>
      <w:tr w:rsidR="003F459D" w14:paraId="6413041B" w14:textId="77777777">
        <w:trPr>
          <w:cantSplit/>
          <w:jc w:val="center"/>
        </w:trPr>
        <w:tc>
          <w:tcPr>
            <w:tcW w:w="1304" w:type="dxa"/>
            <w:tcMar>
              <w:top w:w="70" w:type="dxa"/>
              <w:left w:w="75" w:type="dxa"/>
              <w:bottom w:w="70" w:type="dxa"/>
              <w:right w:w="75" w:type="dxa"/>
            </w:tcMar>
            <w:vAlign w:val="center"/>
          </w:tcPr>
          <w:p w14:paraId="4FA57DB5" w14:textId="77777777" w:rsidR="003F459D" w:rsidRDefault="00000000">
            <w:pPr>
              <w:spacing w:after="0" w:line="252" w:lineRule="auto"/>
              <w:jc w:val="left"/>
            </w:pPr>
            <w:r>
              <w:rPr>
                <w:rFonts w:cs="Times New Roman"/>
                <w:sz w:val="18"/>
              </w:rPr>
              <w:t>BLD-BSM-01</w:t>
            </w:r>
          </w:p>
        </w:tc>
        <w:tc>
          <w:tcPr>
            <w:tcW w:w="1928" w:type="dxa"/>
            <w:tcMar>
              <w:top w:w="70" w:type="dxa"/>
              <w:left w:w="75" w:type="dxa"/>
              <w:bottom w:w="70" w:type="dxa"/>
              <w:right w:w="75" w:type="dxa"/>
            </w:tcMar>
            <w:vAlign w:val="center"/>
          </w:tcPr>
          <w:p w14:paraId="1AD460F2" w14:textId="77777777" w:rsidR="003F459D" w:rsidRDefault="00000000">
            <w:pPr>
              <w:spacing w:after="0" w:line="252" w:lineRule="auto"/>
              <w:jc w:val="left"/>
            </w:pPr>
            <w:r>
              <w:rPr>
                <w:rFonts w:cs="Times New Roman"/>
                <w:sz w:val="18"/>
              </w:rPr>
              <w:t>Thông tin build</w:t>
            </w:r>
          </w:p>
        </w:tc>
        <w:tc>
          <w:tcPr>
            <w:tcW w:w="4082" w:type="dxa"/>
            <w:tcMar>
              <w:top w:w="70" w:type="dxa"/>
              <w:left w:w="75" w:type="dxa"/>
              <w:bottom w:w="70" w:type="dxa"/>
              <w:right w:w="75" w:type="dxa"/>
            </w:tcMar>
            <w:vAlign w:val="center"/>
          </w:tcPr>
          <w:p w14:paraId="6097F5BC" w14:textId="77777777" w:rsidR="003F459D" w:rsidRDefault="00000000">
            <w:pPr>
              <w:spacing w:after="0" w:line="252" w:lineRule="auto"/>
              <w:jc w:val="left"/>
            </w:pPr>
            <w:r>
              <w:rPr>
                <w:rFonts w:cs="Times New Roman"/>
                <w:sz w:val="18"/>
              </w:rPr>
              <w:t>Nhánh, commit, ngày build, cấu hình và danh sách thay đổi.</w:t>
            </w:r>
          </w:p>
        </w:tc>
        <w:tc>
          <w:tcPr>
            <w:tcW w:w="1701" w:type="dxa"/>
            <w:tcMar>
              <w:top w:w="70" w:type="dxa"/>
              <w:left w:w="75" w:type="dxa"/>
              <w:bottom w:w="70" w:type="dxa"/>
              <w:right w:w="75" w:type="dxa"/>
            </w:tcMar>
            <w:vAlign w:val="center"/>
          </w:tcPr>
          <w:p w14:paraId="40BB14A0" w14:textId="77777777" w:rsidR="003F459D" w:rsidRDefault="00000000">
            <w:pPr>
              <w:spacing w:after="0" w:line="252" w:lineRule="auto"/>
              <w:jc w:val="left"/>
            </w:pPr>
            <w:r>
              <w:rPr>
                <w:rFonts w:cs="Times New Roman"/>
                <w:sz w:val="18"/>
              </w:rPr>
              <w:t>Mỗi lần bàn giao build.</w:t>
            </w:r>
          </w:p>
        </w:tc>
      </w:tr>
      <w:tr w:rsidR="003F459D" w14:paraId="17A94678" w14:textId="77777777">
        <w:trPr>
          <w:cantSplit/>
          <w:jc w:val="center"/>
        </w:trPr>
        <w:tc>
          <w:tcPr>
            <w:tcW w:w="1304" w:type="dxa"/>
            <w:tcMar>
              <w:top w:w="70" w:type="dxa"/>
              <w:left w:w="75" w:type="dxa"/>
              <w:bottom w:w="70" w:type="dxa"/>
              <w:right w:w="75" w:type="dxa"/>
            </w:tcMar>
            <w:vAlign w:val="center"/>
          </w:tcPr>
          <w:p w14:paraId="489172AC" w14:textId="77777777" w:rsidR="003F459D" w:rsidRDefault="00000000">
            <w:pPr>
              <w:spacing w:after="0" w:line="252" w:lineRule="auto"/>
              <w:jc w:val="left"/>
            </w:pPr>
            <w:r>
              <w:rPr>
                <w:rFonts w:cs="Times New Roman"/>
                <w:sz w:val="18"/>
              </w:rPr>
              <w:t>DB-BSM-01</w:t>
            </w:r>
          </w:p>
        </w:tc>
        <w:tc>
          <w:tcPr>
            <w:tcW w:w="1928" w:type="dxa"/>
            <w:tcMar>
              <w:top w:w="70" w:type="dxa"/>
              <w:left w:w="75" w:type="dxa"/>
              <w:bottom w:w="70" w:type="dxa"/>
              <w:right w:w="75" w:type="dxa"/>
            </w:tcMar>
            <w:vAlign w:val="center"/>
          </w:tcPr>
          <w:p w14:paraId="0EE91BC9" w14:textId="77777777" w:rsidR="003F459D" w:rsidRDefault="00000000">
            <w:pPr>
              <w:spacing w:after="0" w:line="252" w:lineRule="auto"/>
              <w:jc w:val="left"/>
            </w:pPr>
            <w:r>
              <w:rPr>
                <w:rFonts w:cs="Times New Roman"/>
                <w:sz w:val="18"/>
              </w:rPr>
              <w:t>Backup/script database test</w:t>
            </w:r>
          </w:p>
        </w:tc>
        <w:tc>
          <w:tcPr>
            <w:tcW w:w="4082" w:type="dxa"/>
            <w:tcMar>
              <w:top w:w="70" w:type="dxa"/>
              <w:left w:w="75" w:type="dxa"/>
              <w:bottom w:w="70" w:type="dxa"/>
              <w:right w:w="75" w:type="dxa"/>
            </w:tcMar>
            <w:vAlign w:val="center"/>
          </w:tcPr>
          <w:p w14:paraId="1FDBA5B2" w14:textId="77777777" w:rsidR="003F459D" w:rsidRDefault="00000000">
            <w:pPr>
              <w:spacing w:after="0" w:line="252" w:lineRule="auto"/>
              <w:jc w:val="left"/>
            </w:pPr>
            <w:r>
              <w:rPr>
                <w:rFonts w:cs="Times New Roman"/>
                <w:sz w:val="18"/>
              </w:rPr>
              <w:t>Schema, dữ liệu chuẩn và script reset/restore.</w:t>
            </w:r>
          </w:p>
        </w:tc>
        <w:tc>
          <w:tcPr>
            <w:tcW w:w="1701" w:type="dxa"/>
            <w:tcMar>
              <w:top w:w="70" w:type="dxa"/>
              <w:left w:w="75" w:type="dxa"/>
              <w:bottom w:w="70" w:type="dxa"/>
              <w:right w:w="75" w:type="dxa"/>
            </w:tcMar>
            <w:vAlign w:val="center"/>
          </w:tcPr>
          <w:p w14:paraId="48704F91" w14:textId="77777777" w:rsidR="003F459D" w:rsidRDefault="00000000">
            <w:pPr>
              <w:spacing w:after="0" w:line="252" w:lineRule="auto"/>
              <w:jc w:val="left"/>
            </w:pPr>
            <w:r>
              <w:rPr>
                <w:rFonts w:cs="Times New Roman"/>
                <w:sz w:val="18"/>
              </w:rPr>
              <w:t>Trước vòng 1 và sau thay đổi schema.</w:t>
            </w:r>
          </w:p>
        </w:tc>
      </w:tr>
    </w:tbl>
    <w:p w14:paraId="5401266F" w14:textId="77777777" w:rsidR="003F459D" w:rsidRDefault="003F459D"/>
    <w:p w14:paraId="4B2C5D0B" w14:textId="77777777" w:rsidR="003F459D" w:rsidRDefault="00000000">
      <w:pPr>
        <w:pStyle w:val="Heading3"/>
        <w:spacing w:after="80"/>
      </w:pPr>
      <w:r>
        <w:rPr>
          <w:rFonts w:ascii="Times New Roman" w:eastAsia="Times New Roman" w:hAnsi="Times New Roman" w:cs="Times New Roman"/>
        </w:rPr>
        <w:t>2.8.2. Quy tắc đặt tên và quản lý phiên bản</w:t>
      </w:r>
    </w:p>
    <w:p w14:paraId="7FFA5E56" w14:textId="77777777" w:rsidR="003F459D" w:rsidRDefault="00000000">
      <w:pPr>
        <w:keepNext/>
        <w:spacing w:before="60"/>
        <w:jc w:val="center"/>
      </w:pPr>
      <w:r>
        <w:rPr>
          <w:rFonts w:cs="Times New Roman"/>
          <w:b/>
          <w:i/>
          <w:sz w:val="22"/>
        </w:rPr>
        <w:t>Bảng 2.28. Quy ước tài liệu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520"/>
      </w:tblGrid>
      <w:tr w:rsidR="003F459D" w14:paraId="21EAA1D9" w14:textId="77777777">
        <w:trPr>
          <w:cantSplit/>
          <w:tblHeader/>
          <w:jc w:val="center"/>
        </w:trPr>
        <w:tc>
          <w:tcPr>
            <w:tcW w:w="2381" w:type="dxa"/>
            <w:shd w:val="clear" w:color="auto" w:fill="D9EAF7"/>
            <w:tcMar>
              <w:top w:w="70" w:type="dxa"/>
              <w:left w:w="75" w:type="dxa"/>
              <w:bottom w:w="70" w:type="dxa"/>
              <w:right w:w="75" w:type="dxa"/>
            </w:tcMar>
            <w:vAlign w:val="center"/>
          </w:tcPr>
          <w:p w14:paraId="4302064C" w14:textId="77777777" w:rsidR="003F459D" w:rsidRDefault="00000000">
            <w:pPr>
              <w:spacing w:after="0" w:line="252" w:lineRule="auto"/>
              <w:jc w:val="center"/>
            </w:pPr>
            <w:r>
              <w:rPr>
                <w:rFonts w:cs="Times New Roman"/>
                <w:b/>
                <w:sz w:val="18"/>
              </w:rPr>
              <w:t>Nội dung</w:t>
            </w:r>
          </w:p>
        </w:tc>
        <w:tc>
          <w:tcPr>
            <w:tcW w:w="6520" w:type="dxa"/>
            <w:shd w:val="clear" w:color="auto" w:fill="D9EAF7"/>
            <w:tcMar>
              <w:top w:w="70" w:type="dxa"/>
              <w:left w:w="75" w:type="dxa"/>
              <w:bottom w:w="70" w:type="dxa"/>
              <w:right w:w="75" w:type="dxa"/>
            </w:tcMar>
            <w:vAlign w:val="center"/>
          </w:tcPr>
          <w:p w14:paraId="3FB87198" w14:textId="77777777" w:rsidR="003F459D" w:rsidRDefault="00000000">
            <w:pPr>
              <w:spacing w:after="0" w:line="252" w:lineRule="auto"/>
              <w:jc w:val="center"/>
            </w:pPr>
            <w:r>
              <w:rPr>
                <w:rFonts w:cs="Times New Roman"/>
                <w:b/>
                <w:sz w:val="18"/>
              </w:rPr>
              <w:t>Quy tắc</w:t>
            </w:r>
          </w:p>
        </w:tc>
      </w:tr>
      <w:tr w:rsidR="003F459D" w14:paraId="688448D7" w14:textId="77777777">
        <w:trPr>
          <w:cantSplit/>
          <w:jc w:val="center"/>
        </w:trPr>
        <w:tc>
          <w:tcPr>
            <w:tcW w:w="2381" w:type="dxa"/>
            <w:tcMar>
              <w:top w:w="70" w:type="dxa"/>
              <w:left w:w="75" w:type="dxa"/>
              <w:bottom w:w="70" w:type="dxa"/>
              <w:right w:w="75" w:type="dxa"/>
            </w:tcMar>
            <w:vAlign w:val="center"/>
          </w:tcPr>
          <w:p w14:paraId="414FBC34" w14:textId="77777777" w:rsidR="003F459D" w:rsidRDefault="00000000">
            <w:pPr>
              <w:spacing w:after="0" w:line="252" w:lineRule="auto"/>
              <w:jc w:val="left"/>
            </w:pPr>
            <w:r>
              <w:rPr>
                <w:rFonts w:cs="Times New Roman"/>
                <w:sz w:val="18"/>
              </w:rPr>
              <w:t>Tên tệp</w:t>
            </w:r>
          </w:p>
        </w:tc>
        <w:tc>
          <w:tcPr>
            <w:tcW w:w="6520" w:type="dxa"/>
            <w:tcMar>
              <w:top w:w="70" w:type="dxa"/>
              <w:left w:w="75" w:type="dxa"/>
              <w:bottom w:w="70" w:type="dxa"/>
              <w:right w:w="75" w:type="dxa"/>
            </w:tcMar>
            <w:vAlign w:val="center"/>
          </w:tcPr>
          <w:p w14:paraId="2AF3DD7A" w14:textId="77777777" w:rsidR="003F459D" w:rsidRDefault="00000000">
            <w:pPr>
              <w:spacing w:after="0" w:line="252" w:lineRule="auto"/>
              <w:jc w:val="left"/>
            </w:pPr>
            <w:r>
              <w:rPr>
                <w:rFonts w:cs="Times New Roman"/>
                <w:sz w:val="18"/>
              </w:rPr>
              <w:t>&lt;Mã tài liệu&gt;_&lt;Tên ngắn&gt;_v&lt;phiên bản&gt;_&lt;yyyyMMdd&gt;.xlsx/docx/pdf</w:t>
            </w:r>
          </w:p>
        </w:tc>
      </w:tr>
      <w:tr w:rsidR="003F459D" w14:paraId="2CBEDE89" w14:textId="77777777">
        <w:trPr>
          <w:cantSplit/>
          <w:jc w:val="center"/>
        </w:trPr>
        <w:tc>
          <w:tcPr>
            <w:tcW w:w="2381" w:type="dxa"/>
            <w:tcMar>
              <w:top w:w="70" w:type="dxa"/>
              <w:left w:w="75" w:type="dxa"/>
              <w:bottom w:w="70" w:type="dxa"/>
              <w:right w:w="75" w:type="dxa"/>
            </w:tcMar>
            <w:vAlign w:val="center"/>
          </w:tcPr>
          <w:p w14:paraId="35EB50CC" w14:textId="77777777" w:rsidR="003F459D" w:rsidRDefault="00000000">
            <w:pPr>
              <w:spacing w:after="0" w:line="252" w:lineRule="auto"/>
              <w:jc w:val="left"/>
            </w:pPr>
            <w:r>
              <w:rPr>
                <w:rFonts w:cs="Times New Roman"/>
                <w:sz w:val="18"/>
              </w:rPr>
              <w:t>Phiên bản 0.x</w:t>
            </w:r>
          </w:p>
        </w:tc>
        <w:tc>
          <w:tcPr>
            <w:tcW w:w="6520" w:type="dxa"/>
            <w:tcMar>
              <w:top w:w="70" w:type="dxa"/>
              <w:left w:w="75" w:type="dxa"/>
              <w:bottom w:w="70" w:type="dxa"/>
              <w:right w:w="75" w:type="dxa"/>
            </w:tcMar>
            <w:vAlign w:val="center"/>
          </w:tcPr>
          <w:p w14:paraId="1F878325" w14:textId="77777777" w:rsidR="003F459D" w:rsidRDefault="00000000">
            <w:pPr>
              <w:spacing w:after="0" w:line="252" w:lineRule="auto"/>
              <w:jc w:val="left"/>
            </w:pPr>
            <w:r>
              <w:rPr>
                <w:rFonts w:cs="Times New Roman"/>
                <w:sz w:val="18"/>
              </w:rPr>
              <w:t>Bản nháp đang review, chưa dùng làm căn cứ nghiệm thu.</w:t>
            </w:r>
          </w:p>
        </w:tc>
      </w:tr>
      <w:tr w:rsidR="003F459D" w14:paraId="1D000883" w14:textId="77777777">
        <w:trPr>
          <w:cantSplit/>
          <w:jc w:val="center"/>
        </w:trPr>
        <w:tc>
          <w:tcPr>
            <w:tcW w:w="2381" w:type="dxa"/>
            <w:tcMar>
              <w:top w:w="70" w:type="dxa"/>
              <w:left w:w="75" w:type="dxa"/>
              <w:bottom w:w="70" w:type="dxa"/>
              <w:right w:w="75" w:type="dxa"/>
            </w:tcMar>
            <w:vAlign w:val="center"/>
          </w:tcPr>
          <w:p w14:paraId="316BFB2C" w14:textId="77777777" w:rsidR="003F459D" w:rsidRDefault="00000000">
            <w:pPr>
              <w:spacing w:after="0" w:line="252" w:lineRule="auto"/>
              <w:jc w:val="left"/>
            </w:pPr>
            <w:r>
              <w:rPr>
                <w:rFonts w:cs="Times New Roman"/>
                <w:sz w:val="18"/>
              </w:rPr>
              <w:t>Phiên bản 1.0</w:t>
            </w:r>
          </w:p>
        </w:tc>
        <w:tc>
          <w:tcPr>
            <w:tcW w:w="6520" w:type="dxa"/>
            <w:tcMar>
              <w:top w:w="70" w:type="dxa"/>
              <w:left w:w="75" w:type="dxa"/>
              <w:bottom w:w="70" w:type="dxa"/>
              <w:right w:w="75" w:type="dxa"/>
            </w:tcMar>
            <w:vAlign w:val="center"/>
          </w:tcPr>
          <w:p w14:paraId="168F92D1" w14:textId="77777777" w:rsidR="003F459D" w:rsidRDefault="00000000">
            <w:pPr>
              <w:spacing w:after="0" w:line="252" w:lineRule="auto"/>
              <w:jc w:val="left"/>
            </w:pPr>
            <w:r>
              <w:rPr>
                <w:rFonts w:cs="Times New Roman"/>
                <w:sz w:val="18"/>
              </w:rPr>
              <w:t>Bản được nhóm chốt để thực thi hoặc bàn giao.</w:t>
            </w:r>
          </w:p>
        </w:tc>
      </w:tr>
      <w:tr w:rsidR="003F459D" w14:paraId="49AE2DF5" w14:textId="77777777">
        <w:trPr>
          <w:cantSplit/>
          <w:jc w:val="center"/>
        </w:trPr>
        <w:tc>
          <w:tcPr>
            <w:tcW w:w="2381" w:type="dxa"/>
            <w:tcMar>
              <w:top w:w="70" w:type="dxa"/>
              <w:left w:w="75" w:type="dxa"/>
              <w:bottom w:w="70" w:type="dxa"/>
              <w:right w:w="75" w:type="dxa"/>
            </w:tcMar>
            <w:vAlign w:val="center"/>
          </w:tcPr>
          <w:p w14:paraId="25533FFD" w14:textId="77777777" w:rsidR="003F459D" w:rsidRDefault="00000000">
            <w:pPr>
              <w:spacing w:after="0" w:line="252" w:lineRule="auto"/>
              <w:jc w:val="left"/>
            </w:pPr>
            <w:r>
              <w:rPr>
                <w:rFonts w:cs="Times New Roman"/>
                <w:sz w:val="18"/>
              </w:rPr>
              <w:t>Phiên bản 1.1, 1.2...</w:t>
            </w:r>
          </w:p>
        </w:tc>
        <w:tc>
          <w:tcPr>
            <w:tcW w:w="6520" w:type="dxa"/>
            <w:tcMar>
              <w:top w:w="70" w:type="dxa"/>
              <w:left w:w="75" w:type="dxa"/>
              <w:bottom w:w="70" w:type="dxa"/>
              <w:right w:w="75" w:type="dxa"/>
            </w:tcMar>
            <w:vAlign w:val="center"/>
          </w:tcPr>
          <w:p w14:paraId="05CAA1CF" w14:textId="77777777" w:rsidR="003F459D" w:rsidRDefault="00000000">
            <w:pPr>
              <w:spacing w:after="0" w:line="252" w:lineRule="auto"/>
              <w:jc w:val="left"/>
            </w:pPr>
            <w:r>
              <w:rPr>
                <w:rFonts w:cs="Times New Roman"/>
                <w:sz w:val="18"/>
              </w:rPr>
              <w:t>Chỉnh sửa nhỏ không làm thay đổi phạm vi lớn.</w:t>
            </w:r>
          </w:p>
        </w:tc>
      </w:tr>
      <w:tr w:rsidR="003F459D" w14:paraId="66662B18" w14:textId="77777777">
        <w:trPr>
          <w:cantSplit/>
          <w:jc w:val="center"/>
        </w:trPr>
        <w:tc>
          <w:tcPr>
            <w:tcW w:w="2381" w:type="dxa"/>
            <w:tcMar>
              <w:top w:w="70" w:type="dxa"/>
              <w:left w:w="75" w:type="dxa"/>
              <w:bottom w:w="70" w:type="dxa"/>
              <w:right w:w="75" w:type="dxa"/>
            </w:tcMar>
            <w:vAlign w:val="center"/>
          </w:tcPr>
          <w:p w14:paraId="3A25ECD7" w14:textId="77777777" w:rsidR="003F459D" w:rsidRDefault="00000000">
            <w:pPr>
              <w:spacing w:after="0" w:line="252" w:lineRule="auto"/>
              <w:jc w:val="left"/>
            </w:pPr>
            <w:r>
              <w:rPr>
                <w:rFonts w:cs="Times New Roman"/>
                <w:sz w:val="18"/>
              </w:rPr>
              <w:t>Phiên bản 2.0</w:t>
            </w:r>
          </w:p>
        </w:tc>
        <w:tc>
          <w:tcPr>
            <w:tcW w:w="6520" w:type="dxa"/>
            <w:tcMar>
              <w:top w:w="70" w:type="dxa"/>
              <w:left w:w="75" w:type="dxa"/>
              <w:bottom w:w="70" w:type="dxa"/>
              <w:right w:w="75" w:type="dxa"/>
            </w:tcMar>
            <w:vAlign w:val="center"/>
          </w:tcPr>
          <w:p w14:paraId="5BFBCFF7" w14:textId="77777777" w:rsidR="003F459D" w:rsidRDefault="00000000">
            <w:pPr>
              <w:spacing w:after="0" w:line="252" w:lineRule="auto"/>
              <w:jc w:val="left"/>
            </w:pPr>
            <w:r>
              <w:rPr>
                <w:rFonts w:cs="Times New Roman"/>
                <w:sz w:val="18"/>
              </w:rPr>
              <w:t>Thay đổi lớn về yêu cầu, chiến lược hoặc bộ test case.</w:t>
            </w:r>
          </w:p>
        </w:tc>
      </w:tr>
      <w:tr w:rsidR="003F459D" w14:paraId="22FA864F" w14:textId="77777777">
        <w:trPr>
          <w:cantSplit/>
          <w:jc w:val="center"/>
        </w:trPr>
        <w:tc>
          <w:tcPr>
            <w:tcW w:w="2381" w:type="dxa"/>
            <w:tcMar>
              <w:top w:w="70" w:type="dxa"/>
              <w:left w:w="75" w:type="dxa"/>
              <w:bottom w:w="70" w:type="dxa"/>
              <w:right w:w="75" w:type="dxa"/>
            </w:tcMar>
            <w:vAlign w:val="center"/>
          </w:tcPr>
          <w:p w14:paraId="789014ED" w14:textId="77777777" w:rsidR="003F459D" w:rsidRDefault="00000000">
            <w:pPr>
              <w:spacing w:after="0" w:line="252" w:lineRule="auto"/>
              <w:jc w:val="left"/>
            </w:pPr>
            <w:r>
              <w:rPr>
                <w:rFonts w:cs="Times New Roman"/>
                <w:sz w:val="18"/>
              </w:rPr>
              <w:t>Thư mục bằng chứng</w:t>
            </w:r>
          </w:p>
        </w:tc>
        <w:tc>
          <w:tcPr>
            <w:tcW w:w="6520" w:type="dxa"/>
            <w:tcMar>
              <w:top w:w="70" w:type="dxa"/>
              <w:left w:w="75" w:type="dxa"/>
              <w:bottom w:w="70" w:type="dxa"/>
              <w:right w:w="75" w:type="dxa"/>
            </w:tcMar>
            <w:vAlign w:val="center"/>
          </w:tcPr>
          <w:p w14:paraId="4A7FC6CD" w14:textId="77777777" w:rsidR="003F459D" w:rsidRDefault="00000000">
            <w:pPr>
              <w:spacing w:after="0" w:line="252" w:lineRule="auto"/>
              <w:jc w:val="left"/>
            </w:pPr>
            <w:r>
              <w:rPr>
                <w:rFonts w:cs="Times New Roman"/>
                <w:sz w:val="18"/>
              </w:rPr>
              <w:t>Evidence/&lt;Build&gt;/&lt;Module&gt;/&lt;TestCaseID&gt;/</w:t>
            </w:r>
          </w:p>
        </w:tc>
      </w:tr>
      <w:tr w:rsidR="003F459D" w14:paraId="43194D76" w14:textId="77777777">
        <w:trPr>
          <w:cantSplit/>
          <w:jc w:val="center"/>
        </w:trPr>
        <w:tc>
          <w:tcPr>
            <w:tcW w:w="2381" w:type="dxa"/>
            <w:tcMar>
              <w:top w:w="70" w:type="dxa"/>
              <w:left w:w="75" w:type="dxa"/>
              <w:bottom w:w="70" w:type="dxa"/>
              <w:right w:w="75" w:type="dxa"/>
            </w:tcMar>
            <w:vAlign w:val="center"/>
          </w:tcPr>
          <w:p w14:paraId="7FFF4462" w14:textId="77777777" w:rsidR="003F459D" w:rsidRDefault="00000000">
            <w:pPr>
              <w:spacing w:after="0" w:line="252" w:lineRule="auto"/>
              <w:jc w:val="left"/>
            </w:pPr>
            <w:r>
              <w:rPr>
                <w:rFonts w:cs="Times New Roman"/>
                <w:sz w:val="18"/>
              </w:rPr>
              <w:t>Bug ID</w:t>
            </w:r>
          </w:p>
        </w:tc>
        <w:tc>
          <w:tcPr>
            <w:tcW w:w="6520" w:type="dxa"/>
            <w:tcMar>
              <w:top w:w="70" w:type="dxa"/>
              <w:left w:w="75" w:type="dxa"/>
              <w:bottom w:w="70" w:type="dxa"/>
              <w:right w:w="75" w:type="dxa"/>
            </w:tcMar>
            <w:vAlign w:val="center"/>
          </w:tcPr>
          <w:p w14:paraId="7EEF72F0" w14:textId="77777777" w:rsidR="003F459D" w:rsidRDefault="00000000">
            <w:pPr>
              <w:spacing w:after="0" w:line="252" w:lineRule="auto"/>
              <w:jc w:val="left"/>
            </w:pPr>
            <w:r>
              <w:rPr>
                <w:rFonts w:cs="Times New Roman"/>
                <w:sz w:val="18"/>
              </w:rPr>
              <w:t>BUG-BSM-xxx, đánh số tăng dần và không tái sử dụng.</w:t>
            </w:r>
          </w:p>
        </w:tc>
      </w:tr>
      <w:tr w:rsidR="003F459D" w14:paraId="70295681" w14:textId="77777777">
        <w:trPr>
          <w:cantSplit/>
          <w:jc w:val="center"/>
        </w:trPr>
        <w:tc>
          <w:tcPr>
            <w:tcW w:w="2381" w:type="dxa"/>
            <w:tcMar>
              <w:top w:w="70" w:type="dxa"/>
              <w:left w:w="75" w:type="dxa"/>
              <w:bottom w:w="70" w:type="dxa"/>
              <w:right w:w="75" w:type="dxa"/>
            </w:tcMar>
            <w:vAlign w:val="center"/>
          </w:tcPr>
          <w:p w14:paraId="3CBD6D7A" w14:textId="77777777" w:rsidR="003F459D" w:rsidRDefault="00000000">
            <w:pPr>
              <w:spacing w:after="0" w:line="252" w:lineRule="auto"/>
              <w:jc w:val="left"/>
            </w:pPr>
            <w:r>
              <w:rPr>
                <w:rFonts w:cs="Times New Roman"/>
                <w:sz w:val="18"/>
              </w:rPr>
              <w:t>Liên kết phiên bản</w:t>
            </w:r>
          </w:p>
        </w:tc>
        <w:tc>
          <w:tcPr>
            <w:tcW w:w="6520" w:type="dxa"/>
            <w:tcMar>
              <w:top w:w="70" w:type="dxa"/>
              <w:left w:w="75" w:type="dxa"/>
              <w:bottom w:w="70" w:type="dxa"/>
              <w:right w:w="75" w:type="dxa"/>
            </w:tcMar>
            <w:vAlign w:val="center"/>
          </w:tcPr>
          <w:p w14:paraId="4A1DB158" w14:textId="77777777" w:rsidR="003F459D" w:rsidRDefault="00000000">
            <w:pPr>
              <w:spacing w:after="0" w:line="252" w:lineRule="auto"/>
              <w:jc w:val="left"/>
            </w:pPr>
            <w:r>
              <w:rPr>
                <w:rFonts w:cs="Times New Roman"/>
                <w:sz w:val="18"/>
              </w:rPr>
              <w:t>Mỗi TER và BUG phải ghi build/commit và database tương ứng.</w:t>
            </w:r>
          </w:p>
        </w:tc>
      </w:tr>
    </w:tbl>
    <w:p w14:paraId="7CE89563" w14:textId="77777777" w:rsidR="003F459D" w:rsidRDefault="003F459D"/>
    <w:p w14:paraId="01B7E0FE" w14:textId="77777777" w:rsidR="003F459D" w:rsidRDefault="00000000">
      <w:pPr>
        <w:pStyle w:val="Heading3"/>
        <w:spacing w:after="80"/>
      </w:pPr>
      <w:r>
        <w:rPr>
          <w:rFonts w:ascii="Times New Roman" w:eastAsia="Times New Roman" w:hAnsi="Times New Roman" w:cs="Times New Roman"/>
        </w:rPr>
        <w:t>2.8.3. Quy trình review và phê duyệt bàn giao</w:t>
      </w:r>
    </w:p>
    <w:p w14:paraId="063F24A7" w14:textId="77777777" w:rsidR="003F459D" w:rsidRDefault="00000000">
      <w:pPr>
        <w:ind w:left="397" w:hanging="397"/>
      </w:pPr>
      <w:r>
        <w:rPr>
          <w:rFonts w:cs="Times New Roman"/>
        </w:rPr>
        <w:t>1. Người phụ trách hoàn thiện tài liệu và tự kiểm tra tính đầy đủ.</w:t>
      </w:r>
    </w:p>
    <w:p w14:paraId="3F6DCCDF" w14:textId="77777777" w:rsidR="003F459D" w:rsidRDefault="00000000">
      <w:pPr>
        <w:ind w:left="397" w:hanging="397"/>
      </w:pPr>
      <w:r>
        <w:rPr>
          <w:rFonts w:cs="Times New Roman"/>
        </w:rPr>
        <w:t>2. Một thành viên khác review nội dung, số liệu, test case và đường dẫn minh chứng.</w:t>
      </w:r>
    </w:p>
    <w:p w14:paraId="72596C4D" w14:textId="77777777" w:rsidR="003F459D" w:rsidRDefault="00000000">
      <w:pPr>
        <w:ind w:left="397" w:hanging="397"/>
      </w:pPr>
      <w:r>
        <w:rPr>
          <w:rFonts w:cs="Times New Roman"/>
        </w:rPr>
        <w:t>3. Test Lead kiểm tra sự thống nhất giữa Test Plan, RTM, Test Result và Defect Log.</w:t>
      </w:r>
    </w:p>
    <w:p w14:paraId="6B9CCD11" w14:textId="77777777" w:rsidR="003F459D" w:rsidRDefault="00000000">
      <w:pPr>
        <w:ind w:left="397" w:hanging="397"/>
      </w:pPr>
      <w:r>
        <w:rPr>
          <w:rFonts w:cs="Times New Roman"/>
        </w:rPr>
        <w:t>4. Nhóm đối chiếu Exit Criteria và ghi rõ rủi ro/lỗi còn tồn.</w:t>
      </w:r>
    </w:p>
    <w:p w14:paraId="7973F231" w14:textId="77777777" w:rsidR="003F459D" w:rsidRDefault="00000000">
      <w:pPr>
        <w:ind w:left="397" w:hanging="397"/>
      </w:pPr>
      <w:r>
        <w:rPr>
          <w:rFonts w:cs="Times New Roman"/>
        </w:rPr>
        <w:t>5. Tài liệu được khóa phiên bản, lưu vào thư mục chung và sử dụng cho báo cáo học phần.</w:t>
      </w:r>
    </w:p>
    <w:p w14:paraId="701F4D17" w14:textId="77777777" w:rsidR="003F459D" w:rsidRDefault="00000000">
      <w:pPr>
        <w:ind w:left="397" w:hanging="397"/>
      </w:pPr>
      <w:r>
        <w:rPr>
          <w:rFonts w:cs="Times New Roman"/>
        </w:rPr>
        <w:t>6. Khi có thay đổi sau bàn giao, tạo phiên bản mới thay vì ghi đè không kiểm soát.</w:t>
      </w:r>
    </w:p>
    <w:p w14:paraId="7BDD5EF7" w14:textId="77777777" w:rsidR="003F459D" w:rsidRDefault="00000000">
      <w:pPr>
        <w:pStyle w:val="Heading3"/>
        <w:spacing w:after="80"/>
      </w:pPr>
      <w:r>
        <w:rPr>
          <w:rFonts w:ascii="Times New Roman" w:eastAsia="Times New Roman" w:hAnsi="Times New Roman" w:cs="Times New Roman"/>
        </w:rPr>
        <w:t>2.8.4. Nội dung báo cáo tổng kết</w:t>
      </w:r>
    </w:p>
    <w:p w14:paraId="7691346B" w14:textId="77777777" w:rsidR="003F459D" w:rsidRDefault="00000000">
      <w:pPr>
        <w:ind w:firstLine="720"/>
      </w:pPr>
      <w:r>
        <w:rPr>
          <w:rFonts w:cs="Times New Roman"/>
        </w:rPr>
        <w:t>Test Summary Report phải tối thiểu có các thông tin sau:</w:t>
      </w:r>
    </w:p>
    <w:p w14:paraId="3B94F577" w14:textId="77777777" w:rsidR="003F459D" w:rsidRDefault="00000000">
      <w:pPr>
        <w:ind w:left="397" w:hanging="227"/>
      </w:pPr>
      <w:r>
        <w:rPr>
          <w:rFonts w:cs="Times New Roman"/>
        </w:rPr>
        <w:t>• Bản build, commit, môi trường và khoảng thời gian kiểm thử.</w:t>
      </w:r>
    </w:p>
    <w:p w14:paraId="5C99B52A" w14:textId="77777777" w:rsidR="003F459D" w:rsidRDefault="00000000">
      <w:pPr>
        <w:ind w:left="397" w:hanging="227"/>
      </w:pPr>
      <w:r>
        <w:rPr>
          <w:rFonts w:cs="Times New Roman"/>
        </w:rPr>
        <w:lastRenderedPageBreak/>
        <w:t>• Phạm vi đã kiểm tra và nội dung chưa kiểm tra.</w:t>
      </w:r>
    </w:p>
    <w:p w14:paraId="0FC7EB6C" w14:textId="77777777" w:rsidR="003F459D" w:rsidRDefault="00000000">
      <w:pPr>
        <w:ind w:left="397" w:hanging="227"/>
      </w:pPr>
      <w:r>
        <w:rPr>
          <w:rFonts w:cs="Times New Roman"/>
        </w:rPr>
        <w:t>• Tổng số test case: Passed, Failed, Blocked, Not Run và tỷ lệ Pass.</w:t>
      </w:r>
    </w:p>
    <w:p w14:paraId="039F3593" w14:textId="77777777" w:rsidR="003F459D" w:rsidRDefault="00000000">
      <w:pPr>
        <w:ind w:left="397" w:hanging="227"/>
      </w:pPr>
      <w:r>
        <w:rPr>
          <w:rFonts w:cs="Times New Roman"/>
        </w:rPr>
        <w:t>• Danh sách lỗi theo Severity/Priority và trạng thái cuối.</w:t>
      </w:r>
    </w:p>
    <w:p w14:paraId="0DD709BE" w14:textId="77777777" w:rsidR="003F459D" w:rsidRDefault="00000000">
      <w:pPr>
        <w:ind w:left="397" w:hanging="227"/>
      </w:pPr>
      <w:r>
        <w:rPr>
          <w:rFonts w:cs="Times New Roman"/>
        </w:rPr>
        <w:t>• Kết quả retest và regression.</w:t>
      </w:r>
    </w:p>
    <w:p w14:paraId="0D9D807D" w14:textId="77777777" w:rsidR="003F459D" w:rsidRDefault="00000000">
      <w:pPr>
        <w:ind w:left="397" w:hanging="227"/>
      </w:pPr>
      <w:r>
        <w:rPr>
          <w:rFonts w:cs="Times New Roman"/>
        </w:rPr>
        <w:t>• Đánh giá từng Exit Criteria.</w:t>
      </w:r>
    </w:p>
    <w:p w14:paraId="6E56F34E" w14:textId="77777777" w:rsidR="003F459D" w:rsidRDefault="00000000">
      <w:pPr>
        <w:ind w:left="397" w:hanging="227"/>
      </w:pPr>
      <w:r>
        <w:rPr>
          <w:rFonts w:cs="Times New Roman"/>
        </w:rPr>
        <w:t>• Rủi ro còn lại và ảnh hưởng đến quyết định nghiệm thu.</w:t>
      </w:r>
    </w:p>
    <w:p w14:paraId="18C0E482" w14:textId="77777777" w:rsidR="003F459D" w:rsidRDefault="00000000">
      <w:pPr>
        <w:ind w:left="397" w:hanging="227"/>
      </w:pPr>
      <w:r>
        <w:rPr>
          <w:rFonts w:cs="Times New Roman"/>
        </w:rPr>
        <w:t>• Kết luận: đủ điều kiện, đủ điều kiện có điều kiện hoặc chưa đủ điều kiện bàn giao.</w:t>
      </w:r>
    </w:p>
    <w:p w14:paraId="3B0B1BBB" w14:textId="77777777" w:rsidR="003F459D" w:rsidRDefault="00000000">
      <w:pPr>
        <w:pStyle w:val="Heading3"/>
        <w:spacing w:after="80"/>
      </w:pPr>
      <w:r>
        <w:rPr>
          <w:rFonts w:ascii="Times New Roman" w:eastAsia="Times New Roman" w:hAnsi="Times New Roman" w:cs="Times New Roman"/>
        </w:rPr>
        <w:t>2.8.5. Đầu ra của bước 8</w:t>
      </w:r>
    </w:p>
    <w:p w14:paraId="343399DE" w14:textId="77777777" w:rsidR="003F459D" w:rsidRDefault="00000000">
      <w:pPr>
        <w:ind w:left="397" w:hanging="227"/>
      </w:pPr>
      <w:r>
        <w:rPr>
          <w:rFonts w:cs="Times New Roman"/>
        </w:rPr>
        <w:t>• Danh sách 12 sản phẩm bàn giao và thời điểm bàn giao.</w:t>
      </w:r>
    </w:p>
    <w:p w14:paraId="3AA2B7AF" w14:textId="77777777" w:rsidR="003F459D" w:rsidRDefault="00000000">
      <w:pPr>
        <w:ind w:left="397" w:hanging="227"/>
      </w:pPr>
      <w:r>
        <w:rPr>
          <w:rFonts w:cs="Times New Roman"/>
        </w:rPr>
        <w:t>• Quy tắc mã hóa, đặt tên, phiên bản và lưu trữ.</w:t>
      </w:r>
    </w:p>
    <w:p w14:paraId="0F6D8CD8" w14:textId="77777777" w:rsidR="003F459D" w:rsidRDefault="00000000">
      <w:pPr>
        <w:ind w:left="397" w:hanging="227"/>
      </w:pPr>
      <w:r>
        <w:rPr>
          <w:rFonts w:cs="Times New Roman"/>
        </w:rPr>
        <w:t>• Quy trình review, phê duyệt và cập nhật tài liệu.</w:t>
      </w:r>
    </w:p>
    <w:p w14:paraId="78C0ECE4" w14:textId="77777777" w:rsidR="003F459D" w:rsidRDefault="00000000">
      <w:pPr>
        <w:ind w:left="397" w:hanging="227"/>
      </w:pPr>
      <w:r>
        <w:rPr>
          <w:rFonts w:cs="Times New Roman"/>
        </w:rPr>
        <w:t>• Cấu trúc báo cáo tổng kết làm căn cứ đánh giá kết thúc kiểm thử.</w:t>
      </w:r>
    </w:p>
    <w:p w14:paraId="1C4CF066" w14:textId="77777777" w:rsidR="003F459D" w:rsidRDefault="00000000">
      <w:pPr>
        <w:spacing w:before="120"/>
        <w:ind w:firstLine="720"/>
      </w:pPr>
      <w:r>
        <w:rPr>
          <w:rFonts w:cs="Times New Roman"/>
        </w:rPr>
        <w:t>Như vậy, kế hoạch kiểm thử của BookStoreManagement đã được xây dựng đầy đủ theo tám bước: phân tích sản phẩm, lập chiến lược, xác định mục tiêu, xác định tiêu chí, hoạch định nguồn lực, lập môi trường, lập lịch trình - dự toán và xác định sản phẩm bàn giao. Chương 3 sử dụng trực tiếp kế hoạch này để trình bày cấu trúc và kết quả thực thi 54 ca kiểm thử của hệ thống.</w:t>
      </w:r>
    </w:p>
    <w:p w14:paraId="4EAF3F69" w14:textId="77777777" w:rsidR="003F459D" w:rsidRDefault="00000000">
      <w:pPr>
        <w:pStyle w:val="Heading1"/>
        <w:spacing w:before="240"/>
      </w:pPr>
      <w:r>
        <w:rPr>
          <w:rFonts w:ascii="Times New Roman" w:eastAsia="Times New Roman" w:hAnsi="Times New Roman" w:cs="Times New Roman"/>
        </w:rPr>
        <w:lastRenderedPageBreak/>
        <w:t>CHƯƠNG 3. THIẾT KẾ VÀ THỰC HIỆN CA KIỂM THỬ</w:t>
      </w:r>
    </w:p>
    <w:p w14:paraId="34208E7D" w14:textId="77777777" w:rsidR="003F459D" w:rsidRDefault="00000000">
      <w:pPr>
        <w:pStyle w:val="Heading2"/>
      </w:pPr>
      <w:r>
        <w:rPr>
          <w:rFonts w:ascii="Times New Roman" w:eastAsia="Times New Roman" w:hAnsi="Times New Roman" w:cs="Times New Roman"/>
        </w:rPr>
        <w:t>3.1. Cấu trúc ca kiểm thử</w:t>
      </w:r>
    </w:p>
    <w:p w14:paraId="6007281A" w14:textId="77777777" w:rsidR="003F459D" w:rsidRDefault="00000000">
      <w:pPr>
        <w:ind w:firstLine="567"/>
      </w:pPr>
      <w:r>
        <w:rPr>
          <w:rFonts w:cs="Times New Roman"/>
        </w:rPr>
        <w:t>Mỗi ca kiểm thử trong báo cáo gồm mã định danh, hạng mục kiểm thử, điều kiện tiên quyết, dữ liệu, các bước thực hiện, kết quả mong đợi, kết quả thực tế và trạng thái. Cấu trúc thống nhất giúp dễ thực hiện lại, hỗ trợ kiểm thử hồi quy và truy vết lỗi.</w:t>
      </w:r>
    </w:p>
    <w:p w14:paraId="0D9A4D5B" w14:textId="77777777" w:rsidR="003F459D" w:rsidRDefault="00000000">
      <w:r>
        <w:rPr>
          <w:rFonts w:cs="Times New Roman"/>
        </w:rPr>
        <w:t>Bộ 54 ca kiểm thử chi tiết tập trung vào các chức năng có mức rủi ro và tần suất sử dụng cao: đăng nhập, phân quyền, dữ liệu danh mục, sách, khách hàng, nhập sách, bán hàng, tồn kho và báo cáo. Các chức năng mở rộng như ca làm việc, trả hàng và quản lý nhiều cửa hàng cần được bổ sung vào vòng kiểm thử tiếp theo để tăng độ bao phủ toàn hệ thống.</w:t>
      </w:r>
    </w:p>
    <w:p w14:paraId="739662B7" w14:textId="77777777" w:rsidR="003F459D" w:rsidRDefault="00000000">
      <w:pPr>
        <w:pStyle w:val="Heading3"/>
        <w:spacing w:line="360" w:lineRule="auto"/>
      </w:pPr>
      <w:r>
        <w:rPr>
          <w:rFonts w:ascii="Times New Roman" w:eastAsia="Times New Roman" w:hAnsi="Times New Roman" w:cs="Times New Roman"/>
        </w:rPr>
        <w:t>3.1.1. Phương pháp kiểm thử hộp đen áp dụng</w:t>
      </w:r>
    </w:p>
    <w:p w14:paraId="6B55EB55" w14:textId="77777777" w:rsidR="003F459D" w:rsidRDefault="00000000">
      <w:pPr>
        <w:ind w:firstLine="720"/>
      </w:pPr>
      <w:r>
        <w:rPr>
          <w:rFonts w:cs="Times New Roman"/>
        </w:rPr>
        <w:t>Kiểm thử hộp đen đánh giá phần mềm từ góc nhìn người sử dụng. Người kiểm thử không dựa vào cấu trúc mã nguồn mà lựa chọn dữ liệu đầu vào, thực hiện thao tác trên giao diện và so sánh kết quả quan sát được với kết quả mong đợi. Báo cáo sử dụng bốn kỹ thuật chính: phân vùng tương đương, phân tích giá trị biên, bảng quyết định và đoán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4082"/>
        <w:gridCol w:w="2948"/>
      </w:tblGrid>
      <w:tr w:rsidR="003F459D" w14:paraId="752C252E" w14:textId="77777777">
        <w:trPr>
          <w:cantSplit/>
          <w:tblHeader/>
          <w:jc w:val="center"/>
        </w:trPr>
        <w:tc>
          <w:tcPr>
            <w:tcW w:w="1814" w:type="dxa"/>
            <w:shd w:val="clear" w:color="auto" w:fill="D9EAF7"/>
            <w:tcMar>
              <w:top w:w="70" w:type="dxa"/>
              <w:left w:w="75" w:type="dxa"/>
              <w:bottom w:w="70" w:type="dxa"/>
              <w:right w:w="75" w:type="dxa"/>
            </w:tcMar>
            <w:vAlign w:val="center"/>
          </w:tcPr>
          <w:p w14:paraId="5A320899" w14:textId="77777777" w:rsidR="003F459D" w:rsidRDefault="00000000">
            <w:pPr>
              <w:spacing w:after="0" w:line="252" w:lineRule="auto"/>
              <w:jc w:val="center"/>
            </w:pPr>
            <w:r>
              <w:rPr>
                <w:rFonts w:cs="Times New Roman"/>
                <w:b/>
                <w:sz w:val="18"/>
              </w:rPr>
              <w:t>Kỹ thuật</w:t>
            </w:r>
          </w:p>
        </w:tc>
        <w:tc>
          <w:tcPr>
            <w:tcW w:w="4082" w:type="dxa"/>
            <w:shd w:val="clear" w:color="auto" w:fill="D9EAF7"/>
            <w:tcMar>
              <w:top w:w="70" w:type="dxa"/>
              <w:left w:w="75" w:type="dxa"/>
              <w:bottom w:w="70" w:type="dxa"/>
              <w:right w:w="75" w:type="dxa"/>
            </w:tcMar>
            <w:vAlign w:val="center"/>
          </w:tcPr>
          <w:p w14:paraId="4C80C500" w14:textId="77777777" w:rsidR="003F459D" w:rsidRDefault="00000000">
            <w:pPr>
              <w:spacing w:after="0" w:line="252" w:lineRule="auto"/>
              <w:jc w:val="center"/>
            </w:pPr>
            <w:r>
              <w:rPr>
                <w:rFonts w:cs="Times New Roman"/>
                <w:b/>
                <w:sz w:val="18"/>
              </w:rPr>
              <w:t>Cách áp dụng trong BookStoreManagement</w:t>
            </w:r>
          </w:p>
        </w:tc>
        <w:tc>
          <w:tcPr>
            <w:tcW w:w="2948" w:type="dxa"/>
            <w:shd w:val="clear" w:color="auto" w:fill="D9EAF7"/>
            <w:tcMar>
              <w:top w:w="70" w:type="dxa"/>
              <w:left w:w="75" w:type="dxa"/>
              <w:bottom w:w="70" w:type="dxa"/>
              <w:right w:w="75" w:type="dxa"/>
            </w:tcMar>
            <w:vAlign w:val="center"/>
          </w:tcPr>
          <w:p w14:paraId="03126EAA" w14:textId="77777777" w:rsidR="003F459D" w:rsidRDefault="00000000">
            <w:pPr>
              <w:spacing w:after="0" w:line="252" w:lineRule="auto"/>
              <w:jc w:val="center"/>
            </w:pPr>
            <w:r>
              <w:rPr>
                <w:rFonts w:cs="Times New Roman"/>
                <w:b/>
                <w:sz w:val="18"/>
              </w:rPr>
              <w:t>Ví dụ</w:t>
            </w:r>
          </w:p>
        </w:tc>
      </w:tr>
      <w:tr w:rsidR="003F459D" w14:paraId="0A177C9B" w14:textId="77777777">
        <w:trPr>
          <w:cantSplit/>
          <w:jc w:val="center"/>
        </w:trPr>
        <w:tc>
          <w:tcPr>
            <w:tcW w:w="1814" w:type="dxa"/>
            <w:tcMar>
              <w:top w:w="70" w:type="dxa"/>
              <w:left w:w="75" w:type="dxa"/>
              <w:bottom w:w="70" w:type="dxa"/>
              <w:right w:w="75" w:type="dxa"/>
            </w:tcMar>
            <w:vAlign w:val="center"/>
          </w:tcPr>
          <w:p w14:paraId="399B431C" w14:textId="77777777" w:rsidR="003F459D" w:rsidRDefault="00000000">
            <w:pPr>
              <w:spacing w:after="0" w:line="252" w:lineRule="auto"/>
              <w:jc w:val="left"/>
            </w:pPr>
            <w:r>
              <w:rPr>
                <w:rFonts w:cs="Times New Roman"/>
                <w:sz w:val="18"/>
              </w:rPr>
              <w:t>Phân vùng tương đương</w:t>
            </w:r>
          </w:p>
        </w:tc>
        <w:tc>
          <w:tcPr>
            <w:tcW w:w="4082" w:type="dxa"/>
            <w:tcMar>
              <w:top w:w="70" w:type="dxa"/>
              <w:left w:w="75" w:type="dxa"/>
              <w:bottom w:w="70" w:type="dxa"/>
              <w:right w:w="75" w:type="dxa"/>
            </w:tcMar>
            <w:vAlign w:val="center"/>
          </w:tcPr>
          <w:p w14:paraId="146A5B39" w14:textId="77777777" w:rsidR="003F459D" w:rsidRDefault="00000000">
            <w:pPr>
              <w:spacing w:after="0" w:line="252" w:lineRule="auto"/>
              <w:jc w:val="left"/>
            </w:pPr>
            <w:r>
              <w:rPr>
                <w:rFonts w:cs="Times New Roman"/>
                <w:sz w:val="18"/>
              </w:rPr>
              <w:t>Chia dữ liệu thành nhóm hợp lệ và không hợp lệ để chọn đại diện.</w:t>
            </w:r>
          </w:p>
        </w:tc>
        <w:tc>
          <w:tcPr>
            <w:tcW w:w="2948" w:type="dxa"/>
            <w:tcMar>
              <w:top w:w="70" w:type="dxa"/>
              <w:left w:w="75" w:type="dxa"/>
              <w:bottom w:w="70" w:type="dxa"/>
              <w:right w:w="75" w:type="dxa"/>
            </w:tcMar>
            <w:vAlign w:val="center"/>
          </w:tcPr>
          <w:p w14:paraId="4F3A4936" w14:textId="77777777" w:rsidR="003F459D" w:rsidRDefault="00000000">
            <w:pPr>
              <w:spacing w:after="0" w:line="252" w:lineRule="auto"/>
              <w:jc w:val="left"/>
            </w:pPr>
            <w:r>
              <w:rPr>
                <w:rFonts w:cs="Times New Roman"/>
                <w:sz w:val="18"/>
              </w:rPr>
              <w:t>Số lượng bán &gt; 0; bằng 0; nhỏ hơn 0.</w:t>
            </w:r>
          </w:p>
        </w:tc>
      </w:tr>
      <w:tr w:rsidR="003F459D" w14:paraId="6ECA1379" w14:textId="77777777">
        <w:trPr>
          <w:cantSplit/>
          <w:jc w:val="center"/>
        </w:trPr>
        <w:tc>
          <w:tcPr>
            <w:tcW w:w="1814" w:type="dxa"/>
            <w:tcMar>
              <w:top w:w="70" w:type="dxa"/>
              <w:left w:w="75" w:type="dxa"/>
              <w:bottom w:w="70" w:type="dxa"/>
              <w:right w:w="75" w:type="dxa"/>
            </w:tcMar>
            <w:vAlign w:val="center"/>
          </w:tcPr>
          <w:p w14:paraId="4213ED92" w14:textId="77777777" w:rsidR="003F459D" w:rsidRDefault="00000000">
            <w:pPr>
              <w:spacing w:after="0" w:line="252" w:lineRule="auto"/>
              <w:jc w:val="left"/>
            </w:pPr>
            <w:r>
              <w:rPr>
                <w:rFonts w:cs="Times New Roman"/>
                <w:sz w:val="18"/>
              </w:rPr>
              <w:t>Giá trị biên</w:t>
            </w:r>
          </w:p>
        </w:tc>
        <w:tc>
          <w:tcPr>
            <w:tcW w:w="4082" w:type="dxa"/>
            <w:tcMar>
              <w:top w:w="70" w:type="dxa"/>
              <w:left w:w="75" w:type="dxa"/>
              <w:bottom w:w="70" w:type="dxa"/>
              <w:right w:w="75" w:type="dxa"/>
            </w:tcMar>
            <w:vAlign w:val="center"/>
          </w:tcPr>
          <w:p w14:paraId="118DDAC6" w14:textId="77777777" w:rsidR="003F459D" w:rsidRDefault="00000000">
            <w:pPr>
              <w:spacing w:after="0" w:line="252" w:lineRule="auto"/>
              <w:jc w:val="left"/>
            </w:pPr>
            <w:r>
              <w:rPr>
                <w:rFonts w:cs="Times New Roman"/>
                <w:sz w:val="18"/>
              </w:rPr>
              <w:t>Kiểm tra tại và ngay hai phía của giới hạn nghiệp vụ.</w:t>
            </w:r>
          </w:p>
        </w:tc>
        <w:tc>
          <w:tcPr>
            <w:tcW w:w="2948" w:type="dxa"/>
            <w:tcMar>
              <w:top w:w="70" w:type="dxa"/>
              <w:left w:w="75" w:type="dxa"/>
              <w:bottom w:w="70" w:type="dxa"/>
              <w:right w:w="75" w:type="dxa"/>
            </w:tcMar>
            <w:vAlign w:val="center"/>
          </w:tcPr>
          <w:p w14:paraId="0A0EA484" w14:textId="77777777" w:rsidR="003F459D" w:rsidRDefault="00000000">
            <w:pPr>
              <w:spacing w:after="0" w:line="252" w:lineRule="auto"/>
              <w:jc w:val="left"/>
            </w:pPr>
            <w:r>
              <w:rPr>
                <w:rFonts w:cs="Times New Roman"/>
                <w:sz w:val="18"/>
              </w:rPr>
              <w:t>Tồn kho 5: bán 4, 5 và 6 cuốn.</w:t>
            </w:r>
          </w:p>
        </w:tc>
      </w:tr>
      <w:tr w:rsidR="003F459D" w14:paraId="3A2D9794" w14:textId="77777777">
        <w:trPr>
          <w:cantSplit/>
          <w:jc w:val="center"/>
        </w:trPr>
        <w:tc>
          <w:tcPr>
            <w:tcW w:w="1814" w:type="dxa"/>
            <w:tcMar>
              <w:top w:w="70" w:type="dxa"/>
              <w:left w:w="75" w:type="dxa"/>
              <w:bottom w:w="70" w:type="dxa"/>
              <w:right w:w="75" w:type="dxa"/>
            </w:tcMar>
            <w:vAlign w:val="center"/>
          </w:tcPr>
          <w:p w14:paraId="5959F9A6" w14:textId="77777777" w:rsidR="003F459D" w:rsidRDefault="00000000">
            <w:pPr>
              <w:spacing w:after="0" w:line="252" w:lineRule="auto"/>
              <w:jc w:val="left"/>
            </w:pPr>
            <w:r>
              <w:rPr>
                <w:rFonts w:cs="Times New Roman"/>
                <w:sz w:val="18"/>
              </w:rPr>
              <w:t>Bảng quyết định</w:t>
            </w:r>
          </w:p>
        </w:tc>
        <w:tc>
          <w:tcPr>
            <w:tcW w:w="4082" w:type="dxa"/>
            <w:tcMar>
              <w:top w:w="70" w:type="dxa"/>
              <w:left w:w="75" w:type="dxa"/>
              <w:bottom w:w="70" w:type="dxa"/>
              <w:right w:w="75" w:type="dxa"/>
            </w:tcMar>
            <w:vAlign w:val="center"/>
          </w:tcPr>
          <w:p w14:paraId="6BCB3656" w14:textId="77777777" w:rsidR="003F459D" w:rsidRDefault="00000000">
            <w:pPr>
              <w:spacing w:after="0" w:line="252" w:lineRule="auto"/>
              <w:jc w:val="left"/>
            </w:pPr>
            <w:r>
              <w:rPr>
                <w:rFonts w:cs="Times New Roman"/>
                <w:sz w:val="18"/>
              </w:rPr>
              <w:t>Kết hợp nhiều điều kiện để xác định hành vi mong đợi.</w:t>
            </w:r>
          </w:p>
        </w:tc>
        <w:tc>
          <w:tcPr>
            <w:tcW w:w="2948" w:type="dxa"/>
            <w:tcMar>
              <w:top w:w="70" w:type="dxa"/>
              <w:left w:w="75" w:type="dxa"/>
              <w:bottom w:w="70" w:type="dxa"/>
              <w:right w:w="75" w:type="dxa"/>
            </w:tcMar>
            <w:vAlign w:val="center"/>
          </w:tcPr>
          <w:p w14:paraId="6DF063B2" w14:textId="77777777" w:rsidR="003F459D" w:rsidRDefault="00000000">
            <w:pPr>
              <w:spacing w:after="0" w:line="252" w:lineRule="auto"/>
              <w:jc w:val="left"/>
            </w:pPr>
            <w:r>
              <w:rPr>
                <w:rFonts w:cs="Times New Roman"/>
                <w:sz w:val="18"/>
              </w:rPr>
              <w:t>Vai trò Admin/Staff kết hợp tài khoản hoạt động/bị khóa.</w:t>
            </w:r>
          </w:p>
        </w:tc>
      </w:tr>
      <w:tr w:rsidR="003F459D" w14:paraId="7B87D7A1" w14:textId="77777777">
        <w:trPr>
          <w:cantSplit/>
          <w:jc w:val="center"/>
        </w:trPr>
        <w:tc>
          <w:tcPr>
            <w:tcW w:w="1814" w:type="dxa"/>
            <w:tcMar>
              <w:top w:w="70" w:type="dxa"/>
              <w:left w:w="75" w:type="dxa"/>
              <w:bottom w:w="70" w:type="dxa"/>
              <w:right w:w="75" w:type="dxa"/>
            </w:tcMar>
            <w:vAlign w:val="center"/>
          </w:tcPr>
          <w:p w14:paraId="021CE29C" w14:textId="77777777" w:rsidR="003F459D" w:rsidRDefault="00000000">
            <w:pPr>
              <w:spacing w:after="0" w:line="252" w:lineRule="auto"/>
              <w:jc w:val="left"/>
            </w:pPr>
            <w:r>
              <w:rPr>
                <w:rFonts w:cs="Times New Roman"/>
                <w:sz w:val="18"/>
              </w:rPr>
              <w:t>Đoán lỗi</w:t>
            </w:r>
          </w:p>
        </w:tc>
        <w:tc>
          <w:tcPr>
            <w:tcW w:w="4082" w:type="dxa"/>
            <w:tcMar>
              <w:top w:w="70" w:type="dxa"/>
              <w:left w:w="75" w:type="dxa"/>
              <w:bottom w:w="70" w:type="dxa"/>
              <w:right w:w="75" w:type="dxa"/>
            </w:tcMar>
            <w:vAlign w:val="center"/>
          </w:tcPr>
          <w:p w14:paraId="292E25FB" w14:textId="77777777" w:rsidR="003F459D" w:rsidRDefault="00000000">
            <w:pPr>
              <w:spacing w:after="0" w:line="252" w:lineRule="auto"/>
              <w:jc w:val="left"/>
            </w:pPr>
            <w:r>
              <w:rPr>
                <w:rFonts w:cs="Times New Roman"/>
                <w:sz w:val="18"/>
              </w:rPr>
              <w:t>Chọn tình huống thường gây lỗi dựa trên hành vi người dùng.</w:t>
            </w:r>
          </w:p>
        </w:tc>
        <w:tc>
          <w:tcPr>
            <w:tcW w:w="2948" w:type="dxa"/>
            <w:tcMar>
              <w:top w:w="70" w:type="dxa"/>
              <w:left w:w="75" w:type="dxa"/>
              <w:bottom w:w="70" w:type="dxa"/>
              <w:right w:w="75" w:type="dxa"/>
            </w:tcMar>
            <w:vAlign w:val="center"/>
          </w:tcPr>
          <w:p w14:paraId="6A73E793" w14:textId="77777777" w:rsidR="003F459D" w:rsidRDefault="00000000">
            <w:pPr>
              <w:spacing w:after="0" w:line="252" w:lineRule="auto"/>
              <w:jc w:val="left"/>
            </w:pPr>
            <w:r>
              <w:rPr>
                <w:rFonts w:cs="Times New Roman"/>
                <w:sz w:val="18"/>
              </w:rPr>
              <w:t>Nhấn Lưu khi chưa chọn bản ghi; nhập khoảng trắng; nhấn Thanh toán hai lần.</w:t>
            </w:r>
          </w:p>
        </w:tc>
      </w:tr>
    </w:tbl>
    <w:p w14:paraId="2568248A" w14:textId="77777777" w:rsidR="003F459D" w:rsidRDefault="00000000">
      <w:pPr>
        <w:pStyle w:val="Heading3"/>
        <w:spacing w:line="360" w:lineRule="auto"/>
      </w:pPr>
      <w:r>
        <w:rPr>
          <w:rFonts w:ascii="Times New Roman" w:eastAsia="Times New Roman" w:hAnsi="Times New Roman" w:cs="Times New Roman"/>
        </w:rPr>
        <w:t>3.1.2. Quy trình thực hiện một ca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37"/>
        <w:gridCol w:w="5159"/>
        <w:gridCol w:w="2948"/>
      </w:tblGrid>
      <w:tr w:rsidR="003F459D" w14:paraId="0785EC97" w14:textId="77777777">
        <w:trPr>
          <w:cantSplit/>
          <w:tblHeader/>
          <w:jc w:val="center"/>
        </w:trPr>
        <w:tc>
          <w:tcPr>
            <w:tcW w:w="737" w:type="dxa"/>
            <w:shd w:val="clear" w:color="auto" w:fill="D9EAF7"/>
            <w:tcMar>
              <w:top w:w="70" w:type="dxa"/>
              <w:left w:w="75" w:type="dxa"/>
              <w:bottom w:w="70" w:type="dxa"/>
              <w:right w:w="75" w:type="dxa"/>
            </w:tcMar>
            <w:vAlign w:val="center"/>
          </w:tcPr>
          <w:p w14:paraId="274E8F16" w14:textId="77777777" w:rsidR="003F459D" w:rsidRDefault="00000000">
            <w:pPr>
              <w:spacing w:after="0" w:line="252" w:lineRule="auto"/>
              <w:jc w:val="center"/>
            </w:pPr>
            <w:r>
              <w:rPr>
                <w:rFonts w:cs="Times New Roman"/>
                <w:b/>
                <w:sz w:val="18"/>
              </w:rPr>
              <w:t>Bước</w:t>
            </w:r>
          </w:p>
        </w:tc>
        <w:tc>
          <w:tcPr>
            <w:tcW w:w="5159" w:type="dxa"/>
            <w:shd w:val="clear" w:color="auto" w:fill="D9EAF7"/>
            <w:tcMar>
              <w:top w:w="70" w:type="dxa"/>
              <w:left w:w="75" w:type="dxa"/>
              <w:bottom w:w="70" w:type="dxa"/>
              <w:right w:w="75" w:type="dxa"/>
            </w:tcMar>
            <w:vAlign w:val="center"/>
          </w:tcPr>
          <w:p w14:paraId="0BD40760" w14:textId="77777777" w:rsidR="003F459D" w:rsidRDefault="00000000">
            <w:pPr>
              <w:spacing w:after="0" w:line="252" w:lineRule="auto"/>
              <w:jc w:val="center"/>
            </w:pPr>
            <w:r>
              <w:rPr>
                <w:rFonts w:cs="Times New Roman"/>
                <w:b/>
                <w:sz w:val="18"/>
              </w:rPr>
              <w:t>Công việc</w:t>
            </w:r>
          </w:p>
        </w:tc>
        <w:tc>
          <w:tcPr>
            <w:tcW w:w="2948" w:type="dxa"/>
            <w:shd w:val="clear" w:color="auto" w:fill="D9EAF7"/>
            <w:tcMar>
              <w:top w:w="70" w:type="dxa"/>
              <w:left w:w="75" w:type="dxa"/>
              <w:bottom w:w="70" w:type="dxa"/>
              <w:right w:w="75" w:type="dxa"/>
            </w:tcMar>
            <w:vAlign w:val="center"/>
          </w:tcPr>
          <w:p w14:paraId="602BB32F" w14:textId="77777777" w:rsidR="003F459D" w:rsidRDefault="00000000">
            <w:pPr>
              <w:spacing w:after="0" w:line="252" w:lineRule="auto"/>
              <w:jc w:val="center"/>
            </w:pPr>
            <w:r>
              <w:rPr>
                <w:rFonts w:cs="Times New Roman"/>
                <w:b/>
                <w:sz w:val="18"/>
              </w:rPr>
              <w:t>Ảnh cần chụp</w:t>
            </w:r>
          </w:p>
        </w:tc>
      </w:tr>
      <w:tr w:rsidR="003F459D" w14:paraId="447CA10F" w14:textId="77777777">
        <w:trPr>
          <w:cantSplit/>
          <w:jc w:val="center"/>
        </w:trPr>
        <w:tc>
          <w:tcPr>
            <w:tcW w:w="737" w:type="dxa"/>
            <w:tcMar>
              <w:top w:w="70" w:type="dxa"/>
              <w:left w:w="75" w:type="dxa"/>
              <w:bottom w:w="70" w:type="dxa"/>
              <w:right w:w="75" w:type="dxa"/>
            </w:tcMar>
            <w:vAlign w:val="center"/>
          </w:tcPr>
          <w:p w14:paraId="37D22084" w14:textId="77777777" w:rsidR="003F459D" w:rsidRDefault="00000000">
            <w:pPr>
              <w:spacing w:after="0" w:line="252" w:lineRule="auto"/>
              <w:jc w:val="left"/>
            </w:pPr>
            <w:r>
              <w:rPr>
                <w:rFonts w:cs="Times New Roman"/>
                <w:sz w:val="18"/>
              </w:rPr>
              <w:t>1</w:t>
            </w:r>
          </w:p>
        </w:tc>
        <w:tc>
          <w:tcPr>
            <w:tcW w:w="5159" w:type="dxa"/>
            <w:tcMar>
              <w:top w:w="70" w:type="dxa"/>
              <w:left w:w="75" w:type="dxa"/>
              <w:bottom w:w="70" w:type="dxa"/>
              <w:right w:w="75" w:type="dxa"/>
            </w:tcMar>
            <w:vAlign w:val="center"/>
          </w:tcPr>
          <w:p w14:paraId="1336429F" w14:textId="77777777" w:rsidR="003F459D" w:rsidRDefault="00000000">
            <w:pPr>
              <w:spacing w:after="0" w:line="252" w:lineRule="auto"/>
              <w:jc w:val="left"/>
            </w:pPr>
            <w:r>
              <w:rPr>
                <w:rFonts w:cs="Times New Roman"/>
                <w:sz w:val="18"/>
              </w:rPr>
              <w:t>Khôi phục dữ liệu ban đầu và mở đúng màn hình kiểm thử.</w:t>
            </w:r>
          </w:p>
        </w:tc>
        <w:tc>
          <w:tcPr>
            <w:tcW w:w="2948" w:type="dxa"/>
            <w:tcMar>
              <w:top w:w="70" w:type="dxa"/>
              <w:left w:w="75" w:type="dxa"/>
              <w:bottom w:w="70" w:type="dxa"/>
              <w:right w:w="75" w:type="dxa"/>
            </w:tcMar>
            <w:vAlign w:val="center"/>
          </w:tcPr>
          <w:p w14:paraId="23A678FF" w14:textId="77777777" w:rsidR="003F459D" w:rsidRDefault="00000000">
            <w:pPr>
              <w:spacing w:after="0" w:line="252" w:lineRule="auto"/>
              <w:jc w:val="left"/>
            </w:pPr>
            <w:r>
              <w:rPr>
                <w:rFonts w:cs="Times New Roman"/>
                <w:sz w:val="18"/>
              </w:rPr>
              <w:t>Ảnh trạng thái ban đầu nếu dữ liệu trước test có ý nghĩa.</w:t>
            </w:r>
          </w:p>
        </w:tc>
      </w:tr>
      <w:tr w:rsidR="003F459D" w14:paraId="5DF56682" w14:textId="77777777">
        <w:trPr>
          <w:cantSplit/>
          <w:jc w:val="center"/>
        </w:trPr>
        <w:tc>
          <w:tcPr>
            <w:tcW w:w="737" w:type="dxa"/>
            <w:tcMar>
              <w:top w:w="70" w:type="dxa"/>
              <w:left w:w="75" w:type="dxa"/>
              <w:bottom w:w="70" w:type="dxa"/>
              <w:right w:w="75" w:type="dxa"/>
            </w:tcMar>
            <w:vAlign w:val="center"/>
          </w:tcPr>
          <w:p w14:paraId="7C3B8ECB" w14:textId="77777777" w:rsidR="003F459D" w:rsidRDefault="00000000">
            <w:pPr>
              <w:spacing w:after="0" w:line="252" w:lineRule="auto"/>
              <w:jc w:val="left"/>
            </w:pPr>
            <w:r>
              <w:rPr>
                <w:rFonts w:cs="Times New Roman"/>
                <w:sz w:val="18"/>
              </w:rPr>
              <w:t>2</w:t>
            </w:r>
          </w:p>
        </w:tc>
        <w:tc>
          <w:tcPr>
            <w:tcW w:w="5159" w:type="dxa"/>
            <w:tcMar>
              <w:top w:w="70" w:type="dxa"/>
              <w:left w:w="75" w:type="dxa"/>
              <w:bottom w:w="70" w:type="dxa"/>
              <w:right w:w="75" w:type="dxa"/>
            </w:tcMar>
            <w:vAlign w:val="center"/>
          </w:tcPr>
          <w:p w14:paraId="13E1F37E" w14:textId="77777777" w:rsidR="003F459D" w:rsidRDefault="00000000">
            <w:pPr>
              <w:spacing w:after="0" w:line="252" w:lineRule="auto"/>
              <w:jc w:val="left"/>
            </w:pPr>
            <w:r>
              <w:rPr>
                <w:rFonts w:cs="Times New Roman"/>
                <w:sz w:val="18"/>
              </w:rPr>
              <w:t>Đọc Test Case ID, điều kiện tiên quyết, dữ liệu và kết quả mong đợi.</w:t>
            </w:r>
          </w:p>
        </w:tc>
        <w:tc>
          <w:tcPr>
            <w:tcW w:w="2948" w:type="dxa"/>
            <w:tcMar>
              <w:top w:w="70" w:type="dxa"/>
              <w:left w:w="75" w:type="dxa"/>
              <w:bottom w:w="70" w:type="dxa"/>
              <w:right w:w="75" w:type="dxa"/>
            </w:tcMar>
            <w:vAlign w:val="center"/>
          </w:tcPr>
          <w:p w14:paraId="5E46D20F" w14:textId="77777777" w:rsidR="003F459D" w:rsidRDefault="00000000">
            <w:pPr>
              <w:spacing w:after="0" w:line="252" w:lineRule="auto"/>
              <w:jc w:val="left"/>
            </w:pPr>
            <w:r>
              <w:rPr>
                <w:rFonts w:cs="Times New Roman"/>
                <w:sz w:val="18"/>
              </w:rPr>
              <w:t>Không bắt buộc.</w:t>
            </w:r>
          </w:p>
        </w:tc>
      </w:tr>
      <w:tr w:rsidR="003F459D" w14:paraId="2BE150FB" w14:textId="77777777">
        <w:trPr>
          <w:cantSplit/>
          <w:jc w:val="center"/>
        </w:trPr>
        <w:tc>
          <w:tcPr>
            <w:tcW w:w="737" w:type="dxa"/>
            <w:tcMar>
              <w:top w:w="70" w:type="dxa"/>
              <w:left w:w="75" w:type="dxa"/>
              <w:bottom w:w="70" w:type="dxa"/>
              <w:right w:w="75" w:type="dxa"/>
            </w:tcMar>
            <w:vAlign w:val="center"/>
          </w:tcPr>
          <w:p w14:paraId="2A6A79FF" w14:textId="77777777" w:rsidR="003F459D" w:rsidRDefault="00000000">
            <w:pPr>
              <w:spacing w:after="0" w:line="252" w:lineRule="auto"/>
              <w:jc w:val="left"/>
            </w:pPr>
            <w:r>
              <w:rPr>
                <w:rFonts w:cs="Times New Roman"/>
                <w:sz w:val="18"/>
              </w:rPr>
              <w:t>3</w:t>
            </w:r>
          </w:p>
        </w:tc>
        <w:tc>
          <w:tcPr>
            <w:tcW w:w="5159" w:type="dxa"/>
            <w:tcMar>
              <w:top w:w="70" w:type="dxa"/>
              <w:left w:w="75" w:type="dxa"/>
              <w:bottom w:w="70" w:type="dxa"/>
              <w:right w:w="75" w:type="dxa"/>
            </w:tcMar>
            <w:vAlign w:val="center"/>
          </w:tcPr>
          <w:p w14:paraId="51D6ED46" w14:textId="77777777" w:rsidR="003F459D" w:rsidRDefault="00000000">
            <w:pPr>
              <w:spacing w:after="0" w:line="252" w:lineRule="auto"/>
              <w:jc w:val="left"/>
            </w:pPr>
            <w:r>
              <w:rPr>
                <w:rFonts w:cs="Times New Roman"/>
                <w:sz w:val="18"/>
              </w:rPr>
              <w:t>Nhập đúng dữ liệu đã quy định; không tự thay đổi dữ liệu trong lúc chạy.</w:t>
            </w:r>
          </w:p>
        </w:tc>
        <w:tc>
          <w:tcPr>
            <w:tcW w:w="2948" w:type="dxa"/>
            <w:tcMar>
              <w:top w:w="70" w:type="dxa"/>
              <w:left w:w="75" w:type="dxa"/>
              <w:bottom w:w="70" w:type="dxa"/>
              <w:right w:w="75" w:type="dxa"/>
            </w:tcMar>
            <w:vAlign w:val="center"/>
          </w:tcPr>
          <w:p w14:paraId="3D5974C4" w14:textId="77777777" w:rsidR="003F459D" w:rsidRDefault="00000000">
            <w:pPr>
              <w:spacing w:after="0" w:line="252" w:lineRule="auto"/>
              <w:jc w:val="left"/>
            </w:pPr>
            <w:r>
              <w:rPr>
                <w:rFonts w:cs="Times New Roman"/>
                <w:sz w:val="18"/>
              </w:rPr>
              <w:t>Ảnh dữ liệu đã nhập trước khi bấm nút thực hiện.</w:t>
            </w:r>
          </w:p>
        </w:tc>
      </w:tr>
      <w:tr w:rsidR="003F459D" w14:paraId="23793F59" w14:textId="77777777">
        <w:trPr>
          <w:cantSplit/>
          <w:jc w:val="center"/>
        </w:trPr>
        <w:tc>
          <w:tcPr>
            <w:tcW w:w="737" w:type="dxa"/>
            <w:tcMar>
              <w:top w:w="70" w:type="dxa"/>
              <w:left w:w="75" w:type="dxa"/>
              <w:bottom w:w="70" w:type="dxa"/>
              <w:right w:w="75" w:type="dxa"/>
            </w:tcMar>
            <w:vAlign w:val="center"/>
          </w:tcPr>
          <w:p w14:paraId="7DEC757C" w14:textId="77777777" w:rsidR="003F459D" w:rsidRDefault="00000000">
            <w:pPr>
              <w:spacing w:after="0" w:line="252" w:lineRule="auto"/>
              <w:jc w:val="left"/>
            </w:pPr>
            <w:r>
              <w:rPr>
                <w:rFonts w:cs="Times New Roman"/>
                <w:sz w:val="18"/>
              </w:rPr>
              <w:t>4</w:t>
            </w:r>
          </w:p>
        </w:tc>
        <w:tc>
          <w:tcPr>
            <w:tcW w:w="5159" w:type="dxa"/>
            <w:tcMar>
              <w:top w:w="70" w:type="dxa"/>
              <w:left w:w="75" w:type="dxa"/>
              <w:bottom w:w="70" w:type="dxa"/>
              <w:right w:w="75" w:type="dxa"/>
            </w:tcMar>
            <w:vAlign w:val="center"/>
          </w:tcPr>
          <w:p w14:paraId="7364211C" w14:textId="77777777" w:rsidR="003F459D" w:rsidRDefault="00000000">
            <w:pPr>
              <w:spacing w:after="0" w:line="252" w:lineRule="auto"/>
              <w:jc w:val="left"/>
            </w:pPr>
            <w:r>
              <w:rPr>
                <w:rFonts w:cs="Times New Roman"/>
                <w:sz w:val="18"/>
              </w:rPr>
              <w:t>Thực hiện thao tác theo đúng thứ tự trong cột Test Steps.</w:t>
            </w:r>
          </w:p>
        </w:tc>
        <w:tc>
          <w:tcPr>
            <w:tcW w:w="2948" w:type="dxa"/>
            <w:tcMar>
              <w:top w:w="70" w:type="dxa"/>
              <w:left w:w="75" w:type="dxa"/>
              <w:bottom w:w="70" w:type="dxa"/>
              <w:right w:w="75" w:type="dxa"/>
            </w:tcMar>
            <w:vAlign w:val="center"/>
          </w:tcPr>
          <w:p w14:paraId="6357342B" w14:textId="77777777" w:rsidR="003F459D" w:rsidRDefault="00000000">
            <w:pPr>
              <w:spacing w:after="0" w:line="252" w:lineRule="auto"/>
              <w:jc w:val="left"/>
            </w:pPr>
            <w:r>
              <w:rPr>
                <w:rFonts w:cs="Times New Roman"/>
                <w:sz w:val="18"/>
              </w:rPr>
              <w:t>Ảnh thao tác chính nếu cần chứng minh.</w:t>
            </w:r>
          </w:p>
        </w:tc>
      </w:tr>
      <w:tr w:rsidR="003F459D" w14:paraId="0F51C223" w14:textId="77777777">
        <w:trPr>
          <w:cantSplit/>
          <w:jc w:val="center"/>
        </w:trPr>
        <w:tc>
          <w:tcPr>
            <w:tcW w:w="737" w:type="dxa"/>
            <w:tcMar>
              <w:top w:w="70" w:type="dxa"/>
              <w:left w:w="75" w:type="dxa"/>
              <w:bottom w:w="70" w:type="dxa"/>
              <w:right w:w="75" w:type="dxa"/>
            </w:tcMar>
            <w:vAlign w:val="center"/>
          </w:tcPr>
          <w:p w14:paraId="7D7FF81E" w14:textId="77777777" w:rsidR="003F459D" w:rsidRDefault="00000000">
            <w:pPr>
              <w:spacing w:after="0" w:line="252" w:lineRule="auto"/>
              <w:jc w:val="left"/>
            </w:pPr>
            <w:r>
              <w:rPr>
                <w:rFonts w:cs="Times New Roman"/>
                <w:sz w:val="18"/>
              </w:rPr>
              <w:t>5</w:t>
            </w:r>
          </w:p>
        </w:tc>
        <w:tc>
          <w:tcPr>
            <w:tcW w:w="5159" w:type="dxa"/>
            <w:tcMar>
              <w:top w:w="70" w:type="dxa"/>
              <w:left w:w="75" w:type="dxa"/>
              <w:bottom w:w="70" w:type="dxa"/>
              <w:right w:w="75" w:type="dxa"/>
            </w:tcMar>
            <w:vAlign w:val="center"/>
          </w:tcPr>
          <w:p w14:paraId="315E9F58" w14:textId="77777777" w:rsidR="003F459D" w:rsidRDefault="00000000">
            <w:pPr>
              <w:spacing w:after="0" w:line="252" w:lineRule="auto"/>
              <w:jc w:val="left"/>
            </w:pPr>
            <w:r>
              <w:rPr>
                <w:rFonts w:cs="Times New Roman"/>
                <w:sz w:val="18"/>
              </w:rPr>
              <w:t>Quan sát thông báo, màn hình chuyển tiếp, dữ liệu hiển thị và trạng thái chức năng.</w:t>
            </w:r>
          </w:p>
        </w:tc>
        <w:tc>
          <w:tcPr>
            <w:tcW w:w="2948" w:type="dxa"/>
            <w:tcMar>
              <w:top w:w="70" w:type="dxa"/>
              <w:left w:w="75" w:type="dxa"/>
              <w:bottom w:w="70" w:type="dxa"/>
              <w:right w:w="75" w:type="dxa"/>
            </w:tcMar>
            <w:vAlign w:val="center"/>
          </w:tcPr>
          <w:p w14:paraId="1613C3F8" w14:textId="77777777" w:rsidR="003F459D" w:rsidRDefault="00000000">
            <w:pPr>
              <w:spacing w:after="0" w:line="252" w:lineRule="auto"/>
              <w:jc w:val="left"/>
            </w:pPr>
            <w:r>
              <w:rPr>
                <w:rFonts w:cs="Times New Roman"/>
                <w:sz w:val="18"/>
              </w:rPr>
              <w:t>Ảnh kết quả cuối cùng hoặc thông báo lỗi.</w:t>
            </w:r>
          </w:p>
        </w:tc>
      </w:tr>
      <w:tr w:rsidR="003F459D" w14:paraId="3CA7BDAF" w14:textId="77777777">
        <w:trPr>
          <w:cantSplit/>
          <w:jc w:val="center"/>
        </w:trPr>
        <w:tc>
          <w:tcPr>
            <w:tcW w:w="737" w:type="dxa"/>
            <w:tcMar>
              <w:top w:w="70" w:type="dxa"/>
              <w:left w:w="75" w:type="dxa"/>
              <w:bottom w:w="70" w:type="dxa"/>
              <w:right w:w="75" w:type="dxa"/>
            </w:tcMar>
            <w:vAlign w:val="center"/>
          </w:tcPr>
          <w:p w14:paraId="4E915F4D" w14:textId="77777777" w:rsidR="003F459D" w:rsidRDefault="00000000">
            <w:pPr>
              <w:spacing w:after="0" w:line="252" w:lineRule="auto"/>
              <w:jc w:val="left"/>
            </w:pPr>
            <w:r>
              <w:rPr>
                <w:rFonts w:cs="Times New Roman"/>
                <w:sz w:val="18"/>
              </w:rPr>
              <w:t>6</w:t>
            </w:r>
          </w:p>
        </w:tc>
        <w:tc>
          <w:tcPr>
            <w:tcW w:w="5159" w:type="dxa"/>
            <w:tcMar>
              <w:top w:w="70" w:type="dxa"/>
              <w:left w:w="75" w:type="dxa"/>
              <w:bottom w:w="70" w:type="dxa"/>
              <w:right w:w="75" w:type="dxa"/>
            </w:tcMar>
            <w:vAlign w:val="center"/>
          </w:tcPr>
          <w:p w14:paraId="3A01FBB8" w14:textId="77777777" w:rsidR="003F459D" w:rsidRDefault="00000000">
            <w:pPr>
              <w:spacing w:after="0" w:line="252" w:lineRule="auto"/>
              <w:jc w:val="left"/>
            </w:pPr>
            <w:r>
              <w:rPr>
                <w:rFonts w:cs="Times New Roman"/>
                <w:sz w:val="18"/>
              </w:rPr>
              <w:t>So sánh với Expected Result và ghi Actual Result.</w:t>
            </w:r>
          </w:p>
        </w:tc>
        <w:tc>
          <w:tcPr>
            <w:tcW w:w="2948" w:type="dxa"/>
            <w:tcMar>
              <w:top w:w="70" w:type="dxa"/>
              <w:left w:w="75" w:type="dxa"/>
              <w:bottom w:w="70" w:type="dxa"/>
              <w:right w:w="75" w:type="dxa"/>
            </w:tcMar>
            <w:vAlign w:val="center"/>
          </w:tcPr>
          <w:p w14:paraId="79228726" w14:textId="77777777" w:rsidR="003F459D" w:rsidRDefault="00000000">
            <w:pPr>
              <w:spacing w:after="0" w:line="252" w:lineRule="auto"/>
              <w:jc w:val="left"/>
            </w:pPr>
            <w:r>
              <w:rPr>
                <w:rFonts w:cs="Times New Roman"/>
                <w:sz w:val="18"/>
              </w:rPr>
              <w:t>Ảnh phải thể hiện rõ căn cứ xác định Pass/Fail.</w:t>
            </w:r>
          </w:p>
        </w:tc>
      </w:tr>
      <w:tr w:rsidR="003F459D" w14:paraId="2F38FDA7" w14:textId="77777777">
        <w:trPr>
          <w:cantSplit/>
          <w:jc w:val="center"/>
        </w:trPr>
        <w:tc>
          <w:tcPr>
            <w:tcW w:w="737" w:type="dxa"/>
            <w:tcMar>
              <w:top w:w="70" w:type="dxa"/>
              <w:left w:w="75" w:type="dxa"/>
              <w:bottom w:w="70" w:type="dxa"/>
              <w:right w:w="75" w:type="dxa"/>
            </w:tcMar>
            <w:vAlign w:val="center"/>
          </w:tcPr>
          <w:p w14:paraId="0A24A63D" w14:textId="77777777" w:rsidR="003F459D" w:rsidRDefault="00000000">
            <w:pPr>
              <w:spacing w:after="0" w:line="252" w:lineRule="auto"/>
              <w:jc w:val="left"/>
            </w:pPr>
            <w:r>
              <w:rPr>
                <w:rFonts w:cs="Times New Roman"/>
                <w:sz w:val="18"/>
              </w:rPr>
              <w:lastRenderedPageBreak/>
              <w:t>7</w:t>
            </w:r>
          </w:p>
        </w:tc>
        <w:tc>
          <w:tcPr>
            <w:tcW w:w="5159" w:type="dxa"/>
            <w:tcMar>
              <w:top w:w="70" w:type="dxa"/>
              <w:left w:w="75" w:type="dxa"/>
              <w:bottom w:w="70" w:type="dxa"/>
              <w:right w:w="75" w:type="dxa"/>
            </w:tcMar>
            <w:vAlign w:val="center"/>
          </w:tcPr>
          <w:p w14:paraId="3B0A2676" w14:textId="77777777" w:rsidR="003F459D" w:rsidRDefault="00000000">
            <w:pPr>
              <w:spacing w:after="0" w:line="252" w:lineRule="auto"/>
              <w:jc w:val="left"/>
            </w:pPr>
            <w:r>
              <w:rPr>
                <w:rFonts w:cs="Times New Roman"/>
                <w:sz w:val="18"/>
              </w:rPr>
              <w:t>Đặt tên ảnh, lưu vào thư mục của module và ghi tên ảnh trong cột Ghi chú/Bằng chứng.</w:t>
            </w:r>
          </w:p>
        </w:tc>
        <w:tc>
          <w:tcPr>
            <w:tcW w:w="2948" w:type="dxa"/>
            <w:tcMar>
              <w:top w:w="70" w:type="dxa"/>
              <w:left w:w="75" w:type="dxa"/>
              <w:bottom w:w="70" w:type="dxa"/>
              <w:right w:w="75" w:type="dxa"/>
            </w:tcMar>
            <w:vAlign w:val="center"/>
          </w:tcPr>
          <w:p w14:paraId="0F724E78" w14:textId="77777777" w:rsidR="003F459D" w:rsidRDefault="00000000">
            <w:pPr>
              <w:spacing w:after="0" w:line="252" w:lineRule="auto"/>
              <w:jc w:val="left"/>
            </w:pPr>
            <w:r>
              <w:rPr>
                <w:rFonts w:cs="Times New Roman"/>
                <w:sz w:val="18"/>
              </w:rPr>
              <w:t>Không bắt buộc.</w:t>
            </w:r>
          </w:p>
        </w:tc>
      </w:tr>
    </w:tbl>
    <w:p w14:paraId="3867C204" w14:textId="77777777" w:rsidR="003F459D" w:rsidRDefault="00000000">
      <w:pPr>
        <w:pStyle w:val="Heading3"/>
        <w:spacing w:line="360" w:lineRule="auto"/>
      </w:pPr>
      <w:r>
        <w:rPr>
          <w:rFonts w:ascii="Times New Roman" w:eastAsia="Times New Roman" w:hAnsi="Times New Roman" w:cs="Times New Roman"/>
        </w:rPr>
        <w:t>3.1.3. Quy tắc chụp và quản lý ảnh minh chứng</w:t>
      </w:r>
    </w:p>
    <w:p w14:paraId="7F8ADED4" w14:textId="77777777" w:rsidR="003F459D" w:rsidRDefault="00000000">
      <w:pPr>
        <w:pStyle w:val="ListBullet"/>
        <w:spacing w:line="360" w:lineRule="auto"/>
        <w:ind w:firstLine="0"/>
      </w:pPr>
      <w:r>
        <w:rPr>
          <w:rFonts w:cs="Times New Roman"/>
        </w:rPr>
        <w:t>Mỗi ca kiểm thử quan trọng nên có tối thiểu hai ảnh: ảnh dữ liệu/thao tác trước khi thực hiện và ảnh kết quả sau khi thực hiện.</w:t>
      </w:r>
    </w:p>
    <w:p w14:paraId="0D9360E2" w14:textId="77777777" w:rsidR="003F459D" w:rsidRDefault="00000000">
      <w:pPr>
        <w:pStyle w:val="ListBullet"/>
        <w:spacing w:line="360" w:lineRule="auto"/>
        <w:ind w:firstLine="0"/>
      </w:pPr>
      <w:r>
        <w:rPr>
          <w:rFonts w:cs="Times New Roman"/>
        </w:rPr>
        <w:t>Với ca kiểm thử Fail, phải chụp rõ kết quả thực tế sai khác với yêu cầu; không chỉ chụp màn hình tổng quát.</w:t>
      </w:r>
    </w:p>
    <w:p w14:paraId="69F866EF" w14:textId="77777777" w:rsidR="003F459D" w:rsidRDefault="00000000">
      <w:pPr>
        <w:pStyle w:val="ListBullet"/>
        <w:spacing w:line="360" w:lineRule="auto"/>
        <w:ind w:firstLine="0"/>
      </w:pPr>
      <w:r>
        <w:rPr>
          <w:rFonts w:cs="Times New Roman"/>
        </w:rPr>
        <w:t>Không chụp mật khẩu. Có thể nhập mật khẩu nhưng phải bảo đảm ô nhập hiển thị ký tự che hoặc cắt phần nhạy cảm.</w:t>
      </w:r>
    </w:p>
    <w:p w14:paraId="7991DECC" w14:textId="77777777" w:rsidR="003F459D" w:rsidRDefault="00000000">
      <w:pPr>
        <w:pStyle w:val="ListBullet"/>
        <w:spacing w:line="360" w:lineRule="auto"/>
        <w:ind w:firstLine="0"/>
      </w:pPr>
      <w:r>
        <w:rPr>
          <w:rFonts w:cs="Times New Roman"/>
        </w:rPr>
        <w:t>Giữ cửa sổ ứng dụng ở trạng thái phóng to, độ thu phóng Windows 100% hoặc 125% cố định và không thay đổi trong toàn bộ bộ ảnh.</w:t>
      </w:r>
    </w:p>
    <w:p w14:paraId="6C1D419A" w14:textId="77777777" w:rsidR="003F459D" w:rsidRDefault="00000000">
      <w:pPr>
        <w:pStyle w:val="ListBullet"/>
        <w:spacing w:line="360" w:lineRule="auto"/>
        <w:ind w:firstLine="0"/>
      </w:pPr>
      <w:r>
        <w:rPr>
          <w:rFonts w:cs="Times New Roman"/>
        </w:rPr>
        <w:t>Tên ảnh theo mẫu: &lt;TestCaseID&gt;_&lt;STT&gt;_&lt;MoTaNgan&gt;.png, ví dụ TC_LOGIN_01_01_DuLieuHopLe.png và TC_LOGIN_01_02_DangNhapThanhCong.png.</w:t>
      </w:r>
    </w:p>
    <w:p w14:paraId="396A96C6" w14:textId="77777777" w:rsidR="003F459D" w:rsidRDefault="00000000">
      <w:pPr>
        <w:pStyle w:val="ListBullet"/>
        <w:spacing w:line="360" w:lineRule="auto"/>
        <w:ind w:firstLine="0"/>
      </w:pPr>
      <w:r>
        <w:rPr>
          <w:rFonts w:cs="Times New Roman"/>
        </w:rPr>
        <w:t>Chụp bằng Win + Shift + S, chọn Rectangular Snip, kéo đúng vùng cửa sổ ứng dụng rồi lưu dạng PNG để chữ không bị mờ.</w:t>
      </w:r>
    </w:p>
    <w:p w14:paraId="4926FE13" w14:textId="77777777" w:rsidR="003F459D" w:rsidRDefault="00000000">
      <w:pPr>
        <w:pStyle w:val="ListBullet"/>
        <w:spacing w:line="360" w:lineRule="auto"/>
        <w:ind w:firstLine="0"/>
      </w:pPr>
      <w:r>
        <w:rPr>
          <w:rFonts w:cs="Times New Roman"/>
        </w:rPr>
        <w:t>Không dùng ảnh chụp bằng điện thoại; không để cửa sổ khác, thông báo cá nhân, email hoặc dữ liệu thật xuất hiện trong ảnh.</w:t>
      </w:r>
    </w:p>
    <w:p w14:paraId="77EDF810" w14:textId="77777777" w:rsidR="003F459D" w:rsidRDefault="00000000">
      <w:pPr>
        <w:pStyle w:val="Heading2"/>
        <w:rPr>
          <w:rFonts w:ascii="Times New Roman" w:eastAsia="Times New Roman" w:hAnsi="Times New Roman" w:cs="Times New Roman"/>
        </w:rPr>
      </w:pPr>
      <w:r>
        <w:rPr>
          <w:rFonts w:ascii="Times New Roman" w:eastAsia="Times New Roman" w:hAnsi="Times New Roman" w:cs="Times New Roman"/>
        </w:rPr>
        <w:t>3.2. Kiểm thử đăng nhập</w:t>
      </w:r>
    </w:p>
    <w:p w14:paraId="7F5283DB" w14:textId="77777777" w:rsidR="003F459D" w:rsidRDefault="003F459D">
      <w:pPr>
        <w:rPr>
          <w:rFonts w:cs="Times New Roman"/>
        </w:rPr>
      </w:pPr>
    </w:p>
    <w:p w14:paraId="1B99671D" w14:textId="77777777" w:rsidR="003F459D" w:rsidRDefault="003F459D">
      <w:pPr>
        <w:rPr>
          <w:rFonts w:cs="Times New Roman"/>
        </w:rPr>
      </w:pPr>
    </w:p>
    <w:p w14:paraId="6715956E" w14:textId="77777777" w:rsidR="003F459D" w:rsidRDefault="003F459D">
      <w:pPr>
        <w:rPr>
          <w:rFonts w:cs="Times New Roman"/>
        </w:rPr>
      </w:pPr>
    </w:p>
    <w:p w14:paraId="42128B41" w14:textId="77777777" w:rsidR="003F459D" w:rsidRDefault="003F459D">
      <w:pPr>
        <w:rPr>
          <w:rFonts w:cs="Times New Roman"/>
        </w:rPr>
      </w:pPr>
    </w:p>
    <w:p w14:paraId="5C7524D6" w14:textId="77777777" w:rsidR="003F459D" w:rsidRDefault="003F459D">
      <w:pPr>
        <w:rPr>
          <w:rFonts w:cs="Times New Roman"/>
        </w:rPr>
      </w:pP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79"/>
        <w:gridCol w:w="777"/>
        <w:gridCol w:w="1255"/>
        <w:gridCol w:w="1009"/>
        <w:gridCol w:w="1732"/>
        <w:gridCol w:w="1145"/>
        <w:gridCol w:w="1009"/>
        <w:gridCol w:w="750"/>
      </w:tblGrid>
      <w:tr w:rsidR="003F459D" w14:paraId="4DBAF07C" w14:textId="77777777">
        <w:trPr>
          <w:cantSplit/>
          <w:tblHeader/>
          <w:jc w:val="center"/>
        </w:trPr>
        <w:tc>
          <w:tcPr>
            <w:tcW w:w="779" w:type="dxa"/>
            <w:shd w:val="clear" w:color="auto" w:fill="D9EAF7"/>
            <w:tcMar>
              <w:top w:w="70" w:type="dxa"/>
              <w:left w:w="75" w:type="dxa"/>
              <w:bottom w:w="70" w:type="dxa"/>
              <w:right w:w="75" w:type="dxa"/>
            </w:tcMar>
            <w:vAlign w:val="center"/>
          </w:tcPr>
          <w:p w14:paraId="151318FC" w14:textId="77777777" w:rsidR="003F459D" w:rsidRDefault="00000000">
            <w:pPr>
              <w:spacing w:after="0" w:line="252" w:lineRule="auto"/>
              <w:jc w:val="center"/>
              <w:rPr>
                <w:sz w:val="20"/>
                <w:szCs w:val="20"/>
              </w:rPr>
            </w:pPr>
            <w:r>
              <w:rPr>
                <w:rFonts w:cs="Times New Roman"/>
                <w:b/>
                <w:sz w:val="20"/>
                <w:szCs w:val="20"/>
              </w:rPr>
              <w:t>Mã TC</w:t>
            </w:r>
          </w:p>
        </w:tc>
        <w:tc>
          <w:tcPr>
            <w:tcW w:w="777" w:type="dxa"/>
            <w:shd w:val="clear" w:color="auto" w:fill="D9EAF7"/>
            <w:tcMar>
              <w:top w:w="70" w:type="dxa"/>
              <w:left w:w="75" w:type="dxa"/>
              <w:bottom w:w="70" w:type="dxa"/>
              <w:right w:w="75" w:type="dxa"/>
            </w:tcMar>
            <w:vAlign w:val="center"/>
          </w:tcPr>
          <w:p w14:paraId="18B23CF6" w14:textId="77777777" w:rsidR="003F459D" w:rsidRDefault="00000000">
            <w:pPr>
              <w:spacing w:after="0" w:line="252" w:lineRule="auto"/>
              <w:jc w:val="center"/>
              <w:rPr>
                <w:sz w:val="20"/>
                <w:szCs w:val="20"/>
              </w:rPr>
            </w:pPr>
            <w:r>
              <w:rPr>
                <w:rFonts w:cs="Times New Roman"/>
                <w:b/>
                <w:sz w:val="20"/>
                <w:szCs w:val="20"/>
              </w:rPr>
              <w:t>Hạng mục</w:t>
            </w:r>
          </w:p>
        </w:tc>
        <w:tc>
          <w:tcPr>
            <w:tcW w:w="1255" w:type="dxa"/>
            <w:shd w:val="clear" w:color="auto" w:fill="D9EAF7"/>
            <w:tcMar>
              <w:top w:w="70" w:type="dxa"/>
              <w:left w:w="75" w:type="dxa"/>
              <w:bottom w:w="70" w:type="dxa"/>
              <w:right w:w="75" w:type="dxa"/>
            </w:tcMar>
            <w:vAlign w:val="center"/>
          </w:tcPr>
          <w:p w14:paraId="08D972CD" w14:textId="77777777" w:rsidR="003F459D" w:rsidRDefault="00000000">
            <w:pPr>
              <w:spacing w:after="0" w:line="252" w:lineRule="auto"/>
              <w:jc w:val="center"/>
              <w:rPr>
                <w:sz w:val="20"/>
                <w:szCs w:val="20"/>
              </w:rPr>
            </w:pPr>
            <w:r>
              <w:rPr>
                <w:rFonts w:cs="Times New Roman"/>
                <w:b/>
                <w:sz w:val="20"/>
                <w:szCs w:val="20"/>
              </w:rPr>
              <w:t>Điều kiện</w:t>
            </w:r>
          </w:p>
        </w:tc>
        <w:tc>
          <w:tcPr>
            <w:tcW w:w="1009" w:type="dxa"/>
            <w:shd w:val="clear" w:color="auto" w:fill="D9EAF7"/>
            <w:tcMar>
              <w:top w:w="70" w:type="dxa"/>
              <w:left w:w="75" w:type="dxa"/>
              <w:bottom w:w="70" w:type="dxa"/>
              <w:right w:w="75" w:type="dxa"/>
            </w:tcMar>
            <w:vAlign w:val="center"/>
          </w:tcPr>
          <w:p w14:paraId="1915D640" w14:textId="77777777" w:rsidR="003F459D" w:rsidRDefault="00000000">
            <w:pPr>
              <w:spacing w:after="0" w:line="252" w:lineRule="auto"/>
              <w:jc w:val="center"/>
              <w:rPr>
                <w:sz w:val="20"/>
                <w:szCs w:val="20"/>
              </w:rPr>
            </w:pPr>
            <w:r>
              <w:rPr>
                <w:rFonts w:cs="Times New Roman"/>
                <w:b/>
                <w:sz w:val="20"/>
                <w:szCs w:val="20"/>
              </w:rPr>
              <w:t>Dữ liệu</w:t>
            </w:r>
          </w:p>
        </w:tc>
        <w:tc>
          <w:tcPr>
            <w:tcW w:w="1732" w:type="dxa"/>
            <w:shd w:val="clear" w:color="auto" w:fill="D9EAF7"/>
            <w:tcMar>
              <w:top w:w="70" w:type="dxa"/>
              <w:left w:w="75" w:type="dxa"/>
              <w:bottom w:w="70" w:type="dxa"/>
              <w:right w:w="75" w:type="dxa"/>
            </w:tcMar>
            <w:vAlign w:val="center"/>
          </w:tcPr>
          <w:p w14:paraId="75C91C6E" w14:textId="77777777" w:rsidR="003F459D" w:rsidRDefault="00000000">
            <w:pPr>
              <w:spacing w:after="0" w:line="252" w:lineRule="auto"/>
              <w:jc w:val="center"/>
              <w:rPr>
                <w:sz w:val="20"/>
                <w:szCs w:val="20"/>
              </w:rPr>
            </w:pPr>
            <w:r>
              <w:rPr>
                <w:rFonts w:cs="Times New Roman"/>
                <w:b/>
                <w:sz w:val="20"/>
                <w:szCs w:val="20"/>
              </w:rPr>
              <w:t>Các bước thực hiện</w:t>
            </w:r>
          </w:p>
        </w:tc>
        <w:tc>
          <w:tcPr>
            <w:tcW w:w="1145" w:type="dxa"/>
            <w:shd w:val="clear" w:color="auto" w:fill="D9EAF7"/>
            <w:tcMar>
              <w:top w:w="70" w:type="dxa"/>
              <w:left w:w="75" w:type="dxa"/>
              <w:bottom w:w="70" w:type="dxa"/>
              <w:right w:w="75" w:type="dxa"/>
            </w:tcMar>
            <w:vAlign w:val="center"/>
          </w:tcPr>
          <w:p w14:paraId="3F54973B" w14:textId="77777777" w:rsidR="003F459D" w:rsidRDefault="00000000">
            <w:pPr>
              <w:spacing w:after="0" w:line="252" w:lineRule="auto"/>
              <w:jc w:val="center"/>
              <w:rPr>
                <w:sz w:val="20"/>
                <w:szCs w:val="20"/>
              </w:rPr>
            </w:pPr>
            <w:r>
              <w:rPr>
                <w:rFonts w:cs="Times New Roman"/>
                <w:b/>
                <w:sz w:val="20"/>
                <w:szCs w:val="20"/>
              </w:rPr>
              <w:t>Kết quả mong đợi</w:t>
            </w:r>
          </w:p>
        </w:tc>
        <w:tc>
          <w:tcPr>
            <w:tcW w:w="1009" w:type="dxa"/>
            <w:shd w:val="clear" w:color="auto" w:fill="D9EAF7"/>
            <w:tcMar>
              <w:top w:w="70" w:type="dxa"/>
              <w:left w:w="75" w:type="dxa"/>
              <w:bottom w:w="70" w:type="dxa"/>
              <w:right w:w="75" w:type="dxa"/>
            </w:tcMar>
            <w:vAlign w:val="center"/>
          </w:tcPr>
          <w:p w14:paraId="2B3A823C" w14:textId="77777777" w:rsidR="003F459D" w:rsidRDefault="00000000">
            <w:pPr>
              <w:spacing w:after="0" w:line="252" w:lineRule="auto"/>
              <w:jc w:val="center"/>
              <w:rPr>
                <w:sz w:val="20"/>
                <w:szCs w:val="20"/>
              </w:rPr>
            </w:pPr>
            <w:r>
              <w:rPr>
                <w:rFonts w:cs="Times New Roman"/>
                <w:b/>
                <w:sz w:val="20"/>
                <w:szCs w:val="20"/>
              </w:rPr>
              <w:t>Kết quả thực tế</w:t>
            </w:r>
          </w:p>
        </w:tc>
        <w:tc>
          <w:tcPr>
            <w:tcW w:w="750" w:type="dxa"/>
            <w:shd w:val="clear" w:color="auto" w:fill="D9EAF7"/>
            <w:tcMar>
              <w:top w:w="70" w:type="dxa"/>
              <w:left w:w="75" w:type="dxa"/>
              <w:bottom w:w="70" w:type="dxa"/>
              <w:right w:w="75" w:type="dxa"/>
            </w:tcMar>
            <w:vAlign w:val="center"/>
          </w:tcPr>
          <w:p w14:paraId="7EA2FC6D" w14:textId="77777777" w:rsidR="003F459D" w:rsidRDefault="00000000">
            <w:pPr>
              <w:spacing w:after="0" w:line="252" w:lineRule="auto"/>
              <w:jc w:val="center"/>
              <w:rPr>
                <w:sz w:val="20"/>
                <w:szCs w:val="20"/>
              </w:rPr>
            </w:pPr>
            <w:r>
              <w:rPr>
                <w:rFonts w:cs="Times New Roman"/>
                <w:b/>
                <w:sz w:val="20"/>
                <w:szCs w:val="20"/>
              </w:rPr>
              <w:t>Trạng thái</w:t>
            </w:r>
          </w:p>
        </w:tc>
      </w:tr>
      <w:tr w:rsidR="003F459D" w14:paraId="438C2F94" w14:textId="77777777">
        <w:trPr>
          <w:cantSplit/>
          <w:jc w:val="center"/>
        </w:trPr>
        <w:tc>
          <w:tcPr>
            <w:tcW w:w="779" w:type="dxa"/>
            <w:tcMar>
              <w:top w:w="70" w:type="dxa"/>
              <w:left w:w="75" w:type="dxa"/>
              <w:bottom w:w="70" w:type="dxa"/>
              <w:right w:w="75" w:type="dxa"/>
            </w:tcMar>
            <w:vAlign w:val="center"/>
          </w:tcPr>
          <w:p w14:paraId="17A8ADE0" w14:textId="77777777" w:rsidR="003F459D" w:rsidRDefault="00000000">
            <w:pPr>
              <w:spacing w:after="0" w:line="252" w:lineRule="auto"/>
              <w:jc w:val="left"/>
              <w:rPr>
                <w:sz w:val="20"/>
                <w:szCs w:val="20"/>
              </w:rPr>
            </w:pPr>
            <w:r>
              <w:rPr>
                <w:rFonts w:cs="Times New Roman"/>
                <w:sz w:val="20"/>
                <w:szCs w:val="20"/>
              </w:rPr>
              <w:lastRenderedPageBreak/>
              <w:t>TC_LOGIN_01</w:t>
            </w:r>
          </w:p>
        </w:tc>
        <w:tc>
          <w:tcPr>
            <w:tcW w:w="777" w:type="dxa"/>
            <w:tcMar>
              <w:top w:w="70" w:type="dxa"/>
              <w:left w:w="75" w:type="dxa"/>
              <w:bottom w:w="70" w:type="dxa"/>
              <w:right w:w="75" w:type="dxa"/>
            </w:tcMar>
            <w:vAlign w:val="center"/>
          </w:tcPr>
          <w:p w14:paraId="3D232246" w14:textId="77777777" w:rsidR="003F459D" w:rsidRDefault="00000000">
            <w:pPr>
              <w:spacing w:after="0" w:line="252" w:lineRule="auto"/>
              <w:jc w:val="left"/>
              <w:rPr>
                <w:sz w:val="20"/>
                <w:szCs w:val="20"/>
              </w:rPr>
            </w:pPr>
            <w:r>
              <w:rPr>
                <w:rFonts w:cs="Times New Roman"/>
                <w:sz w:val="20"/>
                <w:szCs w:val="20"/>
              </w:rPr>
              <w:t>Đăng nhập Admin</w:t>
            </w:r>
          </w:p>
        </w:tc>
        <w:tc>
          <w:tcPr>
            <w:tcW w:w="1255" w:type="dxa"/>
            <w:tcMar>
              <w:top w:w="70" w:type="dxa"/>
              <w:left w:w="75" w:type="dxa"/>
              <w:bottom w:w="70" w:type="dxa"/>
              <w:right w:w="75" w:type="dxa"/>
            </w:tcMar>
            <w:vAlign w:val="center"/>
          </w:tcPr>
          <w:p w14:paraId="07E69E3E" w14:textId="77777777" w:rsidR="003F459D" w:rsidRDefault="00000000">
            <w:pPr>
              <w:spacing w:after="0" w:line="252" w:lineRule="auto"/>
              <w:jc w:val="left"/>
              <w:rPr>
                <w:sz w:val="20"/>
                <w:szCs w:val="20"/>
              </w:rPr>
            </w:pPr>
            <w:r>
              <w:rPr>
                <w:rFonts w:cs="Times New Roman"/>
                <w:sz w:val="20"/>
                <w:szCs w:val="20"/>
              </w:rPr>
              <w:t>Ứng dụng mở được LoginForm; SQL Server hoạt động; tài khoản Admin đang hoạt động.</w:t>
            </w:r>
          </w:p>
        </w:tc>
        <w:tc>
          <w:tcPr>
            <w:tcW w:w="1009" w:type="dxa"/>
            <w:tcMar>
              <w:top w:w="70" w:type="dxa"/>
              <w:left w:w="75" w:type="dxa"/>
              <w:bottom w:w="70" w:type="dxa"/>
              <w:right w:w="75" w:type="dxa"/>
            </w:tcMar>
            <w:vAlign w:val="center"/>
          </w:tcPr>
          <w:p w14:paraId="35515697" w14:textId="77777777" w:rsidR="003F459D" w:rsidRDefault="00000000">
            <w:pPr>
              <w:spacing w:after="0" w:line="252" w:lineRule="auto"/>
              <w:jc w:val="left"/>
              <w:rPr>
                <w:sz w:val="20"/>
                <w:szCs w:val="20"/>
              </w:rPr>
            </w:pPr>
            <w:r>
              <w:rPr>
                <w:rFonts w:cs="Times New Roman"/>
                <w:sz w:val="20"/>
                <w:szCs w:val="20"/>
              </w:rPr>
              <w:t>Tên</w:t>
            </w:r>
            <w:r>
              <w:rPr>
                <w:rFonts w:cs="Times New Roman"/>
                <w:sz w:val="20"/>
                <w:szCs w:val="20"/>
                <w:lang w:val="vi-VN"/>
              </w:rPr>
              <w:t xml:space="preserve"> </w:t>
            </w:r>
            <w:r>
              <w:rPr>
                <w:rFonts w:cs="Times New Roman"/>
                <w:sz w:val="20"/>
                <w:szCs w:val="20"/>
              </w:rPr>
              <w:t xml:space="preserve">đăng nhập:admin; Mật khẩu: 123456. </w:t>
            </w:r>
          </w:p>
        </w:tc>
        <w:tc>
          <w:tcPr>
            <w:tcW w:w="1732" w:type="dxa"/>
            <w:tcMar>
              <w:top w:w="70" w:type="dxa"/>
              <w:left w:w="75" w:type="dxa"/>
              <w:bottom w:w="70" w:type="dxa"/>
              <w:right w:w="75" w:type="dxa"/>
            </w:tcMar>
            <w:vAlign w:val="center"/>
          </w:tcPr>
          <w:p w14:paraId="0C739CD3" w14:textId="77777777" w:rsidR="003F459D" w:rsidRDefault="00000000">
            <w:pPr>
              <w:numPr>
                <w:ilvl w:val="0"/>
                <w:numId w:val="7"/>
              </w:numPr>
              <w:spacing w:after="0" w:line="252" w:lineRule="auto"/>
              <w:jc w:val="left"/>
              <w:rPr>
                <w:rFonts w:cs="Times New Roman"/>
                <w:sz w:val="20"/>
                <w:szCs w:val="20"/>
              </w:rPr>
            </w:pPr>
            <w:r>
              <w:rPr>
                <w:rFonts w:cs="Times New Roman"/>
                <w:sz w:val="20"/>
                <w:szCs w:val="20"/>
              </w:rPr>
              <w:t xml:space="preserve">Mở ứng dụng. </w:t>
            </w:r>
          </w:p>
          <w:p w14:paraId="4A540672" w14:textId="77777777" w:rsidR="003F459D" w:rsidRDefault="00000000">
            <w:pPr>
              <w:numPr>
                <w:ilvl w:val="0"/>
                <w:numId w:val="7"/>
              </w:numPr>
              <w:spacing w:after="0" w:line="252" w:lineRule="auto"/>
              <w:jc w:val="left"/>
              <w:rPr>
                <w:rFonts w:cs="Times New Roman"/>
                <w:sz w:val="20"/>
                <w:szCs w:val="20"/>
              </w:rPr>
            </w:pPr>
            <w:r>
              <w:rPr>
                <w:rFonts w:cs="Times New Roman"/>
                <w:sz w:val="20"/>
                <w:szCs w:val="20"/>
              </w:rPr>
              <w:t xml:space="preserve">Nhấp ô Tên đăng nhập và gõ admin. </w:t>
            </w:r>
          </w:p>
          <w:p w14:paraId="14881B4F" w14:textId="77777777" w:rsidR="003F459D" w:rsidRDefault="00000000">
            <w:pPr>
              <w:spacing w:after="0" w:line="252" w:lineRule="auto"/>
              <w:jc w:val="left"/>
              <w:rPr>
                <w:rFonts w:cs="Times New Roman"/>
                <w:sz w:val="20"/>
                <w:szCs w:val="20"/>
              </w:rPr>
            </w:pPr>
            <w:r>
              <w:rPr>
                <w:rFonts w:cs="Times New Roman"/>
                <w:sz w:val="20"/>
                <w:szCs w:val="20"/>
              </w:rPr>
              <w:t xml:space="preserve">3) Nhấp ô Mật khẩu và gõ 123456. </w:t>
            </w:r>
          </w:p>
          <w:p w14:paraId="448C5BA6" w14:textId="77777777" w:rsidR="003F459D" w:rsidRDefault="00000000">
            <w:pPr>
              <w:spacing w:after="0" w:line="252" w:lineRule="auto"/>
              <w:jc w:val="left"/>
              <w:rPr>
                <w:rFonts w:cs="Times New Roman"/>
                <w:sz w:val="20"/>
                <w:szCs w:val="20"/>
              </w:rPr>
            </w:pPr>
            <w:r>
              <w:rPr>
                <w:rFonts w:cs="Times New Roman"/>
                <w:sz w:val="20"/>
                <w:szCs w:val="20"/>
                <w:lang w:val="vi-VN"/>
              </w:rPr>
              <w:t>4)</w:t>
            </w:r>
            <w:r>
              <w:rPr>
                <w:rFonts w:cs="Times New Roman"/>
                <w:sz w:val="20"/>
                <w:szCs w:val="20"/>
              </w:rPr>
              <w:t xml:space="preserve"> Nhấn Đăng nhập. </w:t>
            </w:r>
          </w:p>
          <w:p w14:paraId="57A4C0C0" w14:textId="77777777" w:rsidR="003F459D" w:rsidRDefault="00000000">
            <w:pPr>
              <w:spacing w:after="0" w:line="252" w:lineRule="auto"/>
              <w:jc w:val="left"/>
              <w:rPr>
                <w:sz w:val="20"/>
                <w:szCs w:val="20"/>
              </w:rPr>
            </w:pPr>
            <w:r>
              <w:rPr>
                <w:rFonts w:cs="Times New Roman"/>
                <w:sz w:val="20"/>
                <w:szCs w:val="20"/>
                <w:lang w:val="vi-VN"/>
              </w:rPr>
              <w:t>5</w:t>
            </w:r>
            <w:r>
              <w:rPr>
                <w:rFonts w:cs="Times New Roman"/>
                <w:sz w:val="20"/>
                <w:szCs w:val="20"/>
              </w:rPr>
              <w:t>) Chờ Dashboard Admin hiển thị.</w:t>
            </w:r>
          </w:p>
        </w:tc>
        <w:tc>
          <w:tcPr>
            <w:tcW w:w="1145" w:type="dxa"/>
            <w:tcMar>
              <w:top w:w="70" w:type="dxa"/>
              <w:left w:w="75" w:type="dxa"/>
              <w:bottom w:w="70" w:type="dxa"/>
              <w:right w:w="75" w:type="dxa"/>
            </w:tcMar>
            <w:vAlign w:val="center"/>
          </w:tcPr>
          <w:p w14:paraId="66837099" w14:textId="77777777" w:rsidR="003F459D" w:rsidRDefault="00000000">
            <w:pPr>
              <w:spacing w:after="0" w:line="252" w:lineRule="auto"/>
              <w:jc w:val="left"/>
              <w:rPr>
                <w:sz w:val="20"/>
                <w:szCs w:val="20"/>
              </w:rPr>
            </w:pPr>
            <w:r>
              <w:rPr>
                <w:rFonts w:cs="Times New Roman"/>
                <w:sz w:val="20"/>
                <w:szCs w:val="20"/>
              </w:rPr>
              <w:t>Hệ thống đóng hoặc ẩn LoginForm, mở Dashboard Admin và hiển thị các chức năng quản trị.</w:t>
            </w:r>
          </w:p>
        </w:tc>
        <w:tc>
          <w:tcPr>
            <w:tcW w:w="1009" w:type="dxa"/>
            <w:tcMar>
              <w:top w:w="70" w:type="dxa"/>
              <w:left w:w="75" w:type="dxa"/>
              <w:bottom w:w="70" w:type="dxa"/>
              <w:right w:w="75" w:type="dxa"/>
            </w:tcMar>
            <w:vAlign w:val="center"/>
          </w:tcPr>
          <w:p w14:paraId="5B83782B" w14:textId="77777777" w:rsidR="003F459D" w:rsidRDefault="00000000">
            <w:r>
              <w:rPr>
                <w:sz w:val="20"/>
              </w:rPr>
              <w:t>LoginForm đóng, Dashboard Admin mở thành công và hiển thị các chức năng quản trị.</w:t>
            </w:r>
          </w:p>
        </w:tc>
        <w:tc>
          <w:tcPr>
            <w:tcW w:w="750" w:type="dxa"/>
            <w:shd w:val="clear" w:color="auto" w:fill="E2F0D9"/>
            <w:tcMar>
              <w:top w:w="70" w:type="dxa"/>
              <w:left w:w="75" w:type="dxa"/>
              <w:bottom w:w="70" w:type="dxa"/>
              <w:right w:w="75" w:type="dxa"/>
            </w:tcMar>
            <w:vAlign w:val="center"/>
          </w:tcPr>
          <w:p w14:paraId="5DA5FA9D" w14:textId="77777777" w:rsidR="003F459D" w:rsidRDefault="00000000">
            <w:pPr>
              <w:jc w:val="center"/>
            </w:pPr>
            <w:r>
              <w:rPr>
                <w:b/>
                <w:sz w:val="20"/>
              </w:rPr>
              <w:t>Pass</w:t>
            </w:r>
          </w:p>
        </w:tc>
      </w:tr>
      <w:tr w:rsidR="003F459D" w14:paraId="38A5663B" w14:textId="77777777">
        <w:trPr>
          <w:cantSplit/>
          <w:jc w:val="center"/>
        </w:trPr>
        <w:tc>
          <w:tcPr>
            <w:tcW w:w="779" w:type="dxa"/>
            <w:tcMar>
              <w:top w:w="70" w:type="dxa"/>
              <w:left w:w="75" w:type="dxa"/>
              <w:bottom w:w="70" w:type="dxa"/>
              <w:right w:w="75" w:type="dxa"/>
            </w:tcMar>
            <w:vAlign w:val="center"/>
          </w:tcPr>
          <w:p w14:paraId="740A12BC" w14:textId="77777777" w:rsidR="003F459D" w:rsidRDefault="00000000">
            <w:pPr>
              <w:spacing w:after="0" w:line="252" w:lineRule="auto"/>
              <w:jc w:val="left"/>
              <w:rPr>
                <w:sz w:val="20"/>
                <w:szCs w:val="20"/>
              </w:rPr>
            </w:pPr>
            <w:r>
              <w:rPr>
                <w:rFonts w:cs="Times New Roman"/>
                <w:sz w:val="20"/>
                <w:szCs w:val="20"/>
              </w:rPr>
              <w:t>TC_LOGIN_02</w:t>
            </w:r>
          </w:p>
        </w:tc>
        <w:tc>
          <w:tcPr>
            <w:tcW w:w="777" w:type="dxa"/>
            <w:tcMar>
              <w:top w:w="70" w:type="dxa"/>
              <w:left w:w="75" w:type="dxa"/>
              <w:bottom w:w="70" w:type="dxa"/>
              <w:right w:w="75" w:type="dxa"/>
            </w:tcMar>
            <w:vAlign w:val="center"/>
          </w:tcPr>
          <w:p w14:paraId="417DAB8F" w14:textId="77777777" w:rsidR="003F459D" w:rsidRDefault="00000000">
            <w:pPr>
              <w:spacing w:after="0" w:line="252" w:lineRule="auto"/>
              <w:jc w:val="left"/>
              <w:rPr>
                <w:sz w:val="20"/>
                <w:szCs w:val="20"/>
              </w:rPr>
            </w:pPr>
            <w:r>
              <w:rPr>
                <w:rFonts w:cs="Times New Roman"/>
                <w:sz w:val="20"/>
                <w:szCs w:val="20"/>
              </w:rPr>
              <w:t>Đăng nhập Staff</w:t>
            </w:r>
          </w:p>
        </w:tc>
        <w:tc>
          <w:tcPr>
            <w:tcW w:w="1255" w:type="dxa"/>
            <w:tcMar>
              <w:top w:w="70" w:type="dxa"/>
              <w:left w:w="75" w:type="dxa"/>
              <w:bottom w:w="70" w:type="dxa"/>
              <w:right w:w="75" w:type="dxa"/>
            </w:tcMar>
            <w:vAlign w:val="center"/>
          </w:tcPr>
          <w:p w14:paraId="0D2B7122" w14:textId="77777777" w:rsidR="003F459D" w:rsidRDefault="00000000">
            <w:pPr>
              <w:spacing w:after="0" w:line="252" w:lineRule="auto"/>
              <w:jc w:val="left"/>
              <w:rPr>
                <w:sz w:val="20"/>
                <w:szCs w:val="20"/>
              </w:rPr>
            </w:pPr>
            <w:r>
              <w:rPr>
                <w:rFonts w:cs="Times New Roman"/>
                <w:sz w:val="20"/>
                <w:szCs w:val="20"/>
              </w:rPr>
              <w:t>Đã đăng xuất Admin hoặc khởi động lại ứng dụng; tài khoản Staff đang hoạt động.</w:t>
            </w:r>
          </w:p>
        </w:tc>
        <w:tc>
          <w:tcPr>
            <w:tcW w:w="1009" w:type="dxa"/>
            <w:tcMar>
              <w:top w:w="70" w:type="dxa"/>
              <w:left w:w="75" w:type="dxa"/>
              <w:bottom w:w="70" w:type="dxa"/>
              <w:right w:w="75" w:type="dxa"/>
            </w:tcMar>
            <w:vAlign w:val="center"/>
          </w:tcPr>
          <w:p w14:paraId="569FD335" w14:textId="77777777" w:rsidR="003F459D" w:rsidRDefault="00000000">
            <w:pPr>
              <w:spacing w:after="0" w:line="252" w:lineRule="auto"/>
              <w:jc w:val="left"/>
              <w:rPr>
                <w:sz w:val="20"/>
                <w:szCs w:val="20"/>
              </w:rPr>
            </w:pPr>
            <w:r>
              <w:rPr>
                <w:rFonts w:cs="Times New Roman"/>
                <w:sz w:val="20"/>
                <w:szCs w:val="20"/>
              </w:rPr>
              <w:t xml:space="preserve">Tên đăng nhập: staff; Mật khẩu: 123456. </w:t>
            </w:r>
          </w:p>
        </w:tc>
        <w:tc>
          <w:tcPr>
            <w:tcW w:w="1732" w:type="dxa"/>
            <w:tcMar>
              <w:top w:w="70" w:type="dxa"/>
              <w:left w:w="75" w:type="dxa"/>
              <w:bottom w:w="70" w:type="dxa"/>
              <w:right w:w="75" w:type="dxa"/>
            </w:tcMar>
            <w:vAlign w:val="center"/>
          </w:tcPr>
          <w:p w14:paraId="4C767863"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 xml:space="preserve">Nhập staff vào ô Tên đăng nhập. </w:t>
            </w:r>
          </w:p>
          <w:p w14:paraId="77F54986"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 xml:space="preserve">Nhập 123456 vào ô Mật khẩu.  </w:t>
            </w:r>
          </w:p>
          <w:p w14:paraId="18129889"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Nhấn Đăng nhập.</w:t>
            </w:r>
          </w:p>
          <w:p w14:paraId="1C72872E" w14:textId="77777777" w:rsidR="003F459D" w:rsidRDefault="00000000">
            <w:pPr>
              <w:spacing w:after="0" w:line="252" w:lineRule="auto"/>
              <w:jc w:val="left"/>
              <w:rPr>
                <w:sz w:val="20"/>
                <w:szCs w:val="20"/>
              </w:rPr>
            </w:pPr>
            <w:r>
              <w:rPr>
                <w:rFonts w:cs="Times New Roman"/>
                <w:sz w:val="20"/>
                <w:szCs w:val="20"/>
                <w:lang w:val="vi-VN"/>
              </w:rPr>
              <w:t>4</w:t>
            </w:r>
            <w:r>
              <w:rPr>
                <w:rFonts w:cs="Times New Roman"/>
                <w:sz w:val="20"/>
                <w:szCs w:val="20"/>
              </w:rPr>
              <w:t>)Quan</w:t>
            </w:r>
            <w:r>
              <w:rPr>
                <w:rFonts w:cs="Times New Roman"/>
                <w:sz w:val="20"/>
                <w:szCs w:val="20"/>
                <w:lang w:val="vi-VN"/>
              </w:rPr>
              <w:t xml:space="preserve"> </w:t>
            </w:r>
            <w:r>
              <w:rPr>
                <w:rFonts w:cs="Times New Roman"/>
                <w:sz w:val="20"/>
                <w:szCs w:val="20"/>
              </w:rPr>
              <w:t>sát Dashboard và menu được hiển thị.</w:t>
            </w:r>
          </w:p>
        </w:tc>
        <w:tc>
          <w:tcPr>
            <w:tcW w:w="1145" w:type="dxa"/>
            <w:tcMar>
              <w:top w:w="70" w:type="dxa"/>
              <w:left w:w="75" w:type="dxa"/>
              <w:bottom w:w="70" w:type="dxa"/>
              <w:right w:w="75" w:type="dxa"/>
            </w:tcMar>
            <w:vAlign w:val="center"/>
          </w:tcPr>
          <w:p w14:paraId="70B8A728" w14:textId="77777777" w:rsidR="003F459D" w:rsidRDefault="00000000">
            <w:pPr>
              <w:spacing w:after="0" w:line="252" w:lineRule="auto"/>
              <w:jc w:val="left"/>
              <w:rPr>
                <w:sz w:val="20"/>
                <w:szCs w:val="20"/>
              </w:rPr>
            </w:pPr>
            <w:r>
              <w:rPr>
                <w:rFonts w:cs="Times New Roman"/>
                <w:sz w:val="20"/>
                <w:szCs w:val="20"/>
              </w:rPr>
              <w:t>Đăng nhập thành công bằng tài khoản Staff và chỉ hiển thị chức năng thuộc quyền Staff.</w:t>
            </w:r>
          </w:p>
        </w:tc>
        <w:tc>
          <w:tcPr>
            <w:tcW w:w="1009" w:type="dxa"/>
            <w:tcMar>
              <w:top w:w="70" w:type="dxa"/>
              <w:left w:w="75" w:type="dxa"/>
              <w:bottom w:w="70" w:type="dxa"/>
              <w:right w:w="75" w:type="dxa"/>
            </w:tcMar>
            <w:vAlign w:val="center"/>
          </w:tcPr>
          <w:p w14:paraId="76F19341" w14:textId="77777777" w:rsidR="003F459D" w:rsidRDefault="00000000">
            <w:r>
              <w:rPr>
                <w:sz w:val="20"/>
              </w:rPr>
              <w:t>Đăng nhập thành công; Dashboard Staff chỉ hiển thị các chức năng thuộc quyền Staff.</w:t>
            </w:r>
          </w:p>
        </w:tc>
        <w:tc>
          <w:tcPr>
            <w:tcW w:w="750" w:type="dxa"/>
            <w:shd w:val="clear" w:color="auto" w:fill="E2F0D9"/>
            <w:tcMar>
              <w:top w:w="70" w:type="dxa"/>
              <w:left w:w="75" w:type="dxa"/>
              <w:bottom w:w="70" w:type="dxa"/>
              <w:right w:w="75" w:type="dxa"/>
            </w:tcMar>
            <w:vAlign w:val="center"/>
          </w:tcPr>
          <w:p w14:paraId="2CAB09D8" w14:textId="77777777" w:rsidR="003F459D" w:rsidRDefault="00000000">
            <w:pPr>
              <w:jc w:val="center"/>
            </w:pPr>
            <w:r>
              <w:rPr>
                <w:b/>
                <w:sz w:val="20"/>
              </w:rPr>
              <w:t>Pass</w:t>
            </w:r>
          </w:p>
        </w:tc>
      </w:tr>
      <w:tr w:rsidR="003F459D" w14:paraId="70EE5EE3" w14:textId="77777777">
        <w:trPr>
          <w:cantSplit/>
          <w:jc w:val="center"/>
        </w:trPr>
        <w:tc>
          <w:tcPr>
            <w:tcW w:w="779" w:type="dxa"/>
            <w:tcMar>
              <w:top w:w="70" w:type="dxa"/>
              <w:left w:w="75" w:type="dxa"/>
              <w:bottom w:w="70" w:type="dxa"/>
              <w:right w:w="75" w:type="dxa"/>
            </w:tcMar>
            <w:vAlign w:val="center"/>
          </w:tcPr>
          <w:p w14:paraId="3C4FB934" w14:textId="77777777" w:rsidR="003F459D" w:rsidRDefault="00000000">
            <w:pPr>
              <w:spacing w:after="0" w:line="252" w:lineRule="auto"/>
              <w:jc w:val="left"/>
              <w:rPr>
                <w:sz w:val="20"/>
                <w:szCs w:val="20"/>
              </w:rPr>
            </w:pPr>
            <w:r>
              <w:rPr>
                <w:rFonts w:cs="Times New Roman"/>
                <w:sz w:val="20"/>
                <w:szCs w:val="20"/>
              </w:rPr>
              <w:t>TC_LOGIN_03</w:t>
            </w:r>
          </w:p>
        </w:tc>
        <w:tc>
          <w:tcPr>
            <w:tcW w:w="777" w:type="dxa"/>
            <w:tcMar>
              <w:top w:w="70" w:type="dxa"/>
              <w:left w:w="75" w:type="dxa"/>
              <w:bottom w:w="70" w:type="dxa"/>
              <w:right w:w="75" w:type="dxa"/>
            </w:tcMar>
            <w:vAlign w:val="center"/>
          </w:tcPr>
          <w:p w14:paraId="5980DC93" w14:textId="77777777" w:rsidR="003F459D" w:rsidRDefault="00000000">
            <w:pPr>
              <w:spacing w:after="0" w:line="252" w:lineRule="auto"/>
              <w:jc w:val="left"/>
              <w:rPr>
                <w:sz w:val="20"/>
                <w:szCs w:val="20"/>
              </w:rPr>
            </w:pPr>
            <w:r>
              <w:rPr>
                <w:rFonts w:cs="Times New Roman"/>
                <w:sz w:val="20"/>
                <w:szCs w:val="20"/>
              </w:rPr>
              <w:t>Bỏ trống tên đăng nhập</w:t>
            </w:r>
          </w:p>
        </w:tc>
        <w:tc>
          <w:tcPr>
            <w:tcW w:w="1255" w:type="dxa"/>
            <w:tcMar>
              <w:top w:w="70" w:type="dxa"/>
              <w:left w:w="75" w:type="dxa"/>
              <w:bottom w:w="70" w:type="dxa"/>
              <w:right w:w="75" w:type="dxa"/>
            </w:tcMar>
            <w:vAlign w:val="center"/>
          </w:tcPr>
          <w:p w14:paraId="3F9AE7B1" w14:textId="77777777" w:rsidR="003F459D" w:rsidRDefault="00000000">
            <w:pPr>
              <w:spacing w:after="0" w:line="252" w:lineRule="auto"/>
              <w:jc w:val="left"/>
              <w:rPr>
                <w:sz w:val="20"/>
                <w:szCs w:val="20"/>
              </w:rPr>
            </w:pPr>
            <w:r>
              <w:rPr>
                <w:rFonts w:cs="Times New Roman"/>
                <w:sz w:val="20"/>
                <w:szCs w:val="20"/>
              </w:rPr>
              <w:t>LoginForm đang mở.</w:t>
            </w:r>
          </w:p>
        </w:tc>
        <w:tc>
          <w:tcPr>
            <w:tcW w:w="1009" w:type="dxa"/>
            <w:tcMar>
              <w:top w:w="70" w:type="dxa"/>
              <w:left w:w="75" w:type="dxa"/>
              <w:bottom w:w="70" w:type="dxa"/>
              <w:right w:w="75" w:type="dxa"/>
            </w:tcMar>
            <w:vAlign w:val="center"/>
          </w:tcPr>
          <w:p w14:paraId="34B7478B" w14:textId="77777777" w:rsidR="003F459D" w:rsidRDefault="00000000">
            <w:pPr>
              <w:spacing w:after="0" w:line="252" w:lineRule="auto"/>
              <w:jc w:val="left"/>
              <w:rPr>
                <w:sz w:val="20"/>
                <w:szCs w:val="20"/>
              </w:rPr>
            </w:pPr>
            <w:r>
              <w:rPr>
                <w:rFonts w:cs="Times New Roman"/>
                <w:sz w:val="20"/>
                <w:szCs w:val="20"/>
              </w:rPr>
              <w:t>Tên đăng nhập: để trống hoàn toàn; Mật khẩu: 123456.</w:t>
            </w:r>
          </w:p>
        </w:tc>
        <w:tc>
          <w:tcPr>
            <w:tcW w:w="1732" w:type="dxa"/>
            <w:tcMar>
              <w:top w:w="70" w:type="dxa"/>
              <w:left w:w="75" w:type="dxa"/>
              <w:bottom w:w="70" w:type="dxa"/>
              <w:right w:w="75" w:type="dxa"/>
            </w:tcMar>
            <w:vAlign w:val="center"/>
          </w:tcPr>
          <w:p w14:paraId="76407BF4" w14:textId="77777777" w:rsidR="003F459D" w:rsidRDefault="00000000">
            <w:pPr>
              <w:numPr>
                <w:ilvl w:val="0"/>
                <w:numId w:val="9"/>
              </w:numPr>
              <w:spacing w:after="0" w:line="252" w:lineRule="auto"/>
              <w:jc w:val="left"/>
              <w:rPr>
                <w:rFonts w:cs="Times New Roman"/>
                <w:sz w:val="20"/>
                <w:szCs w:val="20"/>
              </w:rPr>
            </w:pPr>
            <w:r>
              <w:rPr>
                <w:rFonts w:cs="Times New Roman"/>
                <w:sz w:val="20"/>
                <w:szCs w:val="20"/>
              </w:rPr>
              <w:t xml:space="preserve">Nhấp ô Tên đăng nhập và xóa toàn bộ ký tự. </w:t>
            </w:r>
          </w:p>
          <w:p w14:paraId="22E04564" w14:textId="77777777" w:rsidR="003F459D" w:rsidRDefault="00000000">
            <w:pPr>
              <w:numPr>
                <w:ilvl w:val="0"/>
                <w:numId w:val="9"/>
              </w:numPr>
              <w:spacing w:after="0" w:line="252" w:lineRule="auto"/>
              <w:jc w:val="left"/>
              <w:rPr>
                <w:rFonts w:cs="Times New Roman"/>
                <w:sz w:val="20"/>
                <w:szCs w:val="20"/>
              </w:rPr>
            </w:pPr>
            <w:r>
              <w:rPr>
                <w:rFonts w:cs="Times New Roman"/>
                <w:sz w:val="20"/>
                <w:szCs w:val="20"/>
              </w:rPr>
              <w:t xml:space="preserve">Nhập 123456 vào ô Mật khẩu. </w:t>
            </w:r>
          </w:p>
          <w:p w14:paraId="10D2C9A6" w14:textId="77777777" w:rsidR="003F459D" w:rsidRDefault="00000000">
            <w:pPr>
              <w:numPr>
                <w:ilvl w:val="0"/>
                <w:numId w:val="9"/>
              </w:numPr>
              <w:spacing w:after="0" w:line="252" w:lineRule="auto"/>
              <w:jc w:val="left"/>
              <w:rPr>
                <w:sz w:val="20"/>
                <w:szCs w:val="20"/>
              </w:rPr>
            </w:pPr>
            <w:r>
              <w:rPr>
                <w:rFonts w:cs="Times New Roman"/>
                <w:sz w:val="20"/>
                <w:szCs w:val="20"/>
              </w:rPr>
              <w:t xml:space="preserve">Nhấn Đăng nhập. </w:t>
            </w:r>
          </w:p>
          <w:p w14:paraId="018EA140" w14:textId="77777777" w:rsidR="003F459D" w:rsidRDefault="00000000">
            <w:pPr>
              <w:numPr>
                <w:ilvl w:val="0"/>
                <w:numId w:val="9"/>
              </w:numPr>
              <w:spacing w:after="0" w:line="252" w:lineRule="auto"/>
              <w:jc w:val="left"/>
              <w:rPr>
                <w:sz w:val="20"/>
                <w:szCs w:val="20"/>
              </w:rPr>
            </w:pPr>
            <w:r>
              <w:rPr>
                <w:rFonts w:cs="Times New Roman"/>
                <w:sz w:val="20"/>
                <w:szCs w:val="20"/>
              </w:rPr>
              <w:t>Quan sát thông báo và việc hệ thống có mở Dashboard hay không.</w:t>
            </w:r>
          </w:p>
        </w:tc>
        <w:tc>
          <w:tcPr>
            <w:tcW w:w="1145" w:type="dxa"/>
            <w:tcMar>
              <w:top w:w="70" w:type="dxa"/>
              <w:left w:w="75" w:type="dxa"/>
              <w:bottom w:w="70" w:type="dxa"/>
              <w:right w:w="75" w:type="dxa"/>
            </w:tcMar>
            <w:vAlign w:val="center"/>
          </w:tcPr>
          <w:p w14:paraId="57CCD3B7" w14:textId="77777777" w:rsidR="003F459D" w:rsidRDefault="00000000">
            <w:pPr>
              <w:spacing w:after="0" w:line="252" w:lineRule="auto"/>
              <w:jc w:val="left"/>
              <w:rPr>
                <w:sz w:val="20"/>
                <w:szCs w:val="20"/>
              </w:rPr>
            </w:pPr>
            <w:r>
              <w:rPr>
                <w:rFonts w:cs="Times New Roman"/>
                <w:sz w:val="20"/>
                <w:szCs w:val="20"/>
              </w:rPr>
              <w:t>Không cho đăng nhập; hiển thị thông báo yêu cầu nhập tên đăng nhập; vẫn ở LoginForm.</w:t>
            </w:r>
          </w:p>
        </w:tc>
        <w:tc>
          <w:tcPr>
            <w:tcW w:w="1009" w:type="dxa"/>
            <w:tcMar>
              <w:top w:w="70" w:type="dxa"/>
              <w:left w:w="75" w:type="dxa"/>
              <w:bottom w:w="70" w:type="dxa"/>
              <w:right w:w="75" w:type="dxa"/>
            </w:tcMar>
            <w:vAlign w:val="center"/>
          </w:tcPr>
          <w:p w14:paraId="67E2E78D" w14:textId="77777777" w:rsidR="003F459D" w:rsidRDefault="00000000">
            <w:r>
              <w:rPr>
                <w:sz w:val="20"/>
              </w:rPr>
              <w:t>Hệ thống hiển thị cảnh báo bắt buộc nhập tên đăng nhập và không mở Dashboard.</w:t>
            </w:r>
          </w:p>
        </w:tc>
        <w:tc>
          <w:tcPr>
            <w:tcW w:w="750" w:type="dxa"/>
            <w:shd w:val="clear" w:color="auto" w:fill="E2F0D9"/>
            <w:tcMar>
              <w:top w:w="70" w:type="dxa"/>
              <w:left w:w="75" w:type="dxa"/>
              <w:bottom w:w="70" w:type="dxa"/>
              <w:right w:w="75" w:type="dxa"/>
            </w:tcMar>
            <w:vAlign w:val="center"/>
          </w:tcPr>
          <w:p w14:paraId="06D9E9E3" w14:textId="77777777" w:rsidR="003F459D" w:rsidRDefault="00000000">
            <w:pPr>
              <w:jc w:val="center"/>
            </w:pPr>
            <w:r>
              <w:rPr>
                <w:b/>
                <w:sz w:val="20"/>
              </w:rPr>
              <w:t>Pass</w:t>
            </w:r>
          </w:p>
        </w:tc>
      </w:tr>
      <w:tr w:rsidR="003F459D" w14:paraId="45C0315B" w14:textId="77777777">
        <w:trPr>
          <w:cantSplit/>
          <w:jc w:val="center"/>
        </w:trPr>
        <w:tc>
          <w:tcPr>
            <w:tcW w:w="779" w:type="dxa"/>
            <w:tcMar>
              <w:top w:w="70" w:type="dxa"/>
              <w:left w:w="75" w:type="dxa"/>
              <w:bottom w:w="70" w:type="dxa"/>
              <w:right w:w="75" w:type="dxa"/>
            </w:tcMar>
            <w:vAlign w:val="center"/>
          </w:tcPr>
          <w:p w14:paraId="03BB17DD" w14:textId="77777777" w:rsidR="003F459D" w:rsidRDefault="00000000">
            <w:pPr>
              <w:spacing w:after="0" w:line="252" w:lineRule="auto"/>
              <w:jc w:val="left"/>
              <w:rPr>
                <w:sz w:val="20"/>
                <w:szCs w:val="20"/>
              </w:rPr>
            </w:pPr>
            <w:r>
              <w:rPr>
                <w:rFonts w:cs="Times New Roman"/>
                <w:sz w:val="20"/>
                <w:szCs w:val="20"/>
              </w:rPr>
              <w:t>TC_LOGIN_04</w:t>
            </w:r>
          </w:p>
        </w:tc>
        <w:tc>
          <w:tcPr>
            <w:tcW w:w="777" w:type="dxa"/>
            <w:tcMar>
              <w:top w:w="70" w:type="dxa"/>
              <w:left w:w="75" w:type="dxa"/>
              <w:bottom w:w="70" w:type="dxa"/>
              <w:right w:w="75" w:type="dxa"/>
            </w:tcMar>
            <w:vAlign w:val="center"/>
          </w:tcPr>
          <w:p w14:paraId="3B8F3441" w14:textId="77777777" w:rsidR="003F459D" w:rsidRDefault="00000000">
            <w:pPr>
              <w:spacing w:after="0" w:line="252" w:lineRule="auto"/>
              <w:jc w:val="left"/>
              <w:rPr>
                <w:sz w:val="20"/>
                <w:szCs w:val="20"/>
              </w:rPr>
            </w:pPr>
            <w:r>
              <w:rPr>
                <w:rFonts w:cs="Times New Roman"/>
                <w:sz w:val="20"/>
                <w:szCs w:val="20"/>
              </w:rPr>
              <w:t>Bỏ trống mật khẩu</w:t>
            </w:r>
          </w:p>
        </w:tc>
        <w:tc>
          <w:tcPr>
            <w:tcW w:w="1255" w:type="dxa"/>
            <w:tcMar>
              <w:top w:w="70" w:type="dxa"/>
              <w:left w:w="75" w:type="dxa"/>
              <w:bottom w:w="70" w:type="dxa"/>
              <w:right w:w="75" w:type="dxa"/>
            </w:tcMar>
            <w:vAlign w:val="center"/>
          </w:tcPr>
          <w:p w14:paraId="7FD47993" w14:textId="77777777" w:rsidR="003F459D" w:rsidRDefault="00000000">
            <w:pPr>
              <w:spacing w:after="0" w:line="252" w:lineRule="auto"/>
              <w:jc w:val="left"/>
              <w:rPr>
                <w:sz w:val="20"/>
                <w:szCs w:val="20"/>
              </w:rPr>
            </w:pPr>
            <w:r>
              <w:rPr>
                <w:rFonts w:cs="Times New Roman"/>
                <w:sz w:val="20"/>
                <w:szCs w:val="20"/>
              </w:rPr>
              <w:t>LoginForm đang mở.</w:t>
            </w:r>
          </w:p>
        </w:tc>
        <w:tc>
          <w:tcPr>
            <w:tcW w:w="1009" w:type="dxa"/>
            <w:tcMar>
              <w:top w:w="70" w:type="dxa"/>
              <w:left w:w="75" w:type="dxa"/>
              <w:bottom w:w="70" w:type="dxa"/>
              <w:right w:w="75" w:type="dxa"/>
            </w:tcMar>
            <w:vAlign w:val="center"/>
          </w:tcPr>
          <w:p w14:paraId="1549060C" w14:textId="77777777" w:rsidR="003F459D" w:rsidRDefault="00000000">
            <w:pPr>
              <w:spacing w:after="0" w:line="252" w:lineRule="auto"/>
              <w:jc w:val="left"/>
              <w:rPr>
                <w:sz w:val="20"/>
                <w:szCs w:val="20"/>
              </w:rPr>
            </w:pPr>
            <w:r>
              <w:rPr>
                <w:rFonts w:cs="Times New Roman"/>
                <w:sz w:val="20"/>
                <w:szCs w:val="20"/>
              </w:rPr>
              <w:t>Tên đăng nhập: admin; Mật khẩu: để trống hoàn toàn.</w:t>
            </w:r>
          </w:p>
        </w:tc>
        <w:tc>
          <w:tcPr>
            <w:tcW w:w="1732" w:type="dxa"/>
            <w:tcMar>
              <w:top w:w="70" w:type="dxa"/>
              <w:left w:w="75" w:type="dxa"/>
              <w:bottom w:w="70" w:type="dxa"/>
              <w:right w:w="75" w:type="dxa"/>
            </w:tcMar>
            <w:vAlign w:val="center"/>
          </w:tcPr>
          <w:p w14:paraId="2D79C7C3" w14:textId="77777777" w:rsidR="003F459D" w:rsidRDefault="00000000">
            <w:pPr>
              <w:numPr>
                <w:ilvl w:val="0"/>
                <w:numId w:val="10"/>
              </w:numPr>
              <w:spacing w:after="0" w:line="252" w:lineRule="auto"/>
              <w:jc w:val="left"/>
              <w:rPr>
                <w:rFonts w:cs="Times New Roman"/>
                <w:sz w:val="20"/>
                <w:szCs w:val="20"/>
              </w:rPr>
            </w:pPr>
            <w:r>
              <w:rPr>
                <w:rFonts w:cs="Times New Roman"/>
                <w:sz w:val="20"/>
                <w:szCs w:val="20"/>
              </w:rPr>
              <w:t xml:space="preserve">Nhập admin vào ô Tên đăng nhập. </w:t>
            </w:r>
          </w:p>
          <w:p w14:paraId="33F14FAB" w14:textId="77777777" w:rsidR="003F459D" w:rsidRDefault="00000000">
            <w:pPr>
              <w:numPr>
                <w:ilvl w:val="0"/>
                <w:numId w:val="10"/>
              </w:numPr>
              <w:spacing w:after="0" w:line="252" w:lineRule="auto"/>
              <w:jc w:val="left"/>
              <w:rPr>
                <w:rFonts w:cs="Times New Roman"/>
                <w:sz w:val="20"/>
                <w:szCs w:val="20"/>
              </w:rPr>
            </w:pPr>
            <w:r>
              <w:rPr>
                <w:rFonts w:cs="Times New Roman"/>
                <w:sz w:val="20"/>
                <w:szCs w:val="20"/>
              </w:rPr>
              <w:t xml:space="preserve">Xóa toàn bộ nội dung ô Mật khẩu. </w:t>
            </w:r>
          </w:p>
          <w:p w14:paraId="4B8A2611" w14:textId="77777777" w:rsidR="003F459D" w:rsidRDefault="00000000">
            <w:pPr>
              <w:numPr>
                <w:ilvl w:val="0"/>
                <w:numId w:val="10"/>
              </w:numPr>
              <w:spacing w:after="0" w:line="252" w:lineRule="auto"/>
              <w:jc w:val="left"/>
              <w:rPr>
                <w:sz w:val="20"/>
                <w:szCs w:val="20"/>
              </w:rPr>
            </w:pPr>
            <w:r>
              <w:rPr>
                <w:rFonts w:cs="Times New Roman"/>
                <w:sz w:val="20"/>
                <w:szCs w:val="20"/>
              </w:rPr>
              <w:t xml:space="preserve">Nhấn Đăng nhập. </w:t>
            </w:r>
          </w:p>
          <w:p w14:paraId="0DE336F1" w14:textId="77777777" w:rsidR="003F459D" w:rsidRDefault="00000000">
            <w:pPr>
              <w:numPr>
                <w:ilvl w:val="0"/>
                <w:numId w:val="10"/>
              </w:numPr>
              <w:spacing w:after="0" w:line="252" w:lineRule="auto"/>
              <w:jc w:val="left"/>
              <w:rPr>
                <w:sz w:val="20"/>
                <w:szCs w:val="20"/>
              </w:rPr>
            </w:pPr>
            <w:r>
              <w:rPr>
                <w:rFonts w:cs="Times New Roman"/>
                <w:sz w:val="20"/>
                <w:szCs w:val="20"/>
              </w:rPr>
              <w:t>Quan sát thông báo.</w:t>
            </w:r>
          </w:p>
        </w:tc>
        <w:tc>
          <w:tcPr>
            <w:tcW w:w="1145" w:type="dxa"/>
            <w:tcMar>
              <w:top w:w="70" w:type="dxa"/>
              <w:left w:w="75" w:type="dxa"/>
              <w:bottom w:w="70" w:type="dxa"/>
              <w:right w:w="75" w:type="dxa"/>
            </w:tcMar>
            <w:vAlign w:val="center"/>
          </w:tcPr>
          <w:p w14:paraId="60BF6A14" w14:textId="77777777" w:rsidR="003F459D" w:rsidRDefault="00000000">
            <w:pPr>
              <w:spacing w:after="0" w:line="252" w:lineRule="auto"/>
              <w:jc w:val="left"/>
              <w:rPr>
                <w:sz w:val="20"/>
                <w:szCs w:val="20"/>
              </w:rPr>
            </w:pPr>
            <w:r>
              <w:rPr>
                <w:rFonts w:cs="Times New Roman"/>
                <w:sz w:val="20"/>
                <w:szCs w:val="20"/>
              </w:rPr>
              <w:t>Không cho đăng nhập và hiển thị yêu cầu nhập mật khẩu.</w:t>
            </w:r>
          </w:p>
        </w:tc>
        <w:tc>
          <w:tcPr>
            <w:tcW w:w="1009" w:type="dxa"/>
            <w:tcMar>
              <w:top w:w="70" w:type="dxa"/>
              <w:left w:w="75" w:type="dxa"/>
              <w:bottom w:w="70" w:type="dxa"/>
              <w:right w:w="75" w:type="dxa"/>
            </w:tcMar>
            <w:vAlign w:val="center"/>
          </w:tcPr>
          <w:p w14:paraId="2A5579C1" w14:textId="77777777" w:rsidR="003F459D" w:rsidRDefault="00000000">
            <w:r>
              <w:rPr>
                <w:sz w:val="20"/>
              </w:rPr>
              <w:t>Hệ thống hiển thị cảnh báo bắt buộc nhập mật khẩu và không mở Dashboard.</w:t>
            </w:r>
          </w:p>
        </w:tc>
        <w:tc>
          <w:tcPr>
            <w:tcW w:w="750" w:type="dxa"/>
            <w:shd w:val="clear" w:color="auto" w:fill="E2F0D9"/>
            <w:tcMar>
              <w:top w:w="70" w:type="dxa"/>
              <w:left w:w="75" w:type="dxa"/>
              <w:bottom w:w="70" w:type="dxa"/>
              <w:right w:w="75" w:type="dxa"/>
            </w:tcMar>
            <w:vAlign w:val="center"/>
          </w:tcPr>
          <w:p w14:paraId="2C2C9796" w14:textId="77777777" w:rsidR="003F459D" w:rsidRDefault="00000000">
            <w:pPr>
              <w:jc w:val="center"/>
            </w:pPr>
            <w:r>
              <w:rPr>
                <w:b/>
                <w:sz w:val="20"/>
              </w:rPr>
              <w:t>Pass</w:t>
            </w:r>
          </w:p>
        </w:tc>
      </w:tr>
      <w:tr w:rsidR="003F459D" w14:paraId="566A5AD5" w14:textId="77777777">
        <w:trPr>
          <w:cantSplit/>
          <w:jc w:val="center"/>
        </w:trPr>
        <w:tc>
          <w:tcPr>
            <w:tcW w:w="779" w:type="dxa"/>
            <w:tcMar>
              <w:top w:w="70" w:type="dxa"/>
              <w:left w:w="75" w:type="dxa"/>
              <w:bottom w:w="70" w:type="dxa"/>
              <w:right w:w="75" w:type="dxa"/>
            </w:tcMar>
            <w:vAlign w:val="center"/>
          </w:tcPr>
          <w:p w14:paraId="79323E0E" w14:textId="77777777" w:rsidR="003F459D" w:rsidRDefault="00000000">
            <w:pPr>
              <w:spacing w:after="0" w:line="252" w:lineRule="auto"/>
              <w:jc w:val="left"/>
              <w:rPr>
                <w:sz w:val="20"/>
                <w:szCs w:val="20"/>
              </w:rPr>
            </w:pPr>
            <w:r>
              <w:rPr>
                <w:rFonts w:cs="Times New Roman"/>
                <w:sz w:val="20"/>
                <w:szCs w:val="20"/>
              </w:rPr>
              <w:lastRenderedPageBreak/>
              <w:t>TC_LOGIN_05</w:t>
            </w:r>
          </w:p>
        </w:tc>
        <w:tc>
          <w:tcPr>
            <w:tcW w:w="777" w:type="dxa"/>
            <w:tcMar>
              <w:top w:w="70" w:type="dxa"/>
              <w:left w:w="75" w:type="dxa"/>
              <w:bottom w:w="70" w:type="dxa"/>
              <w:right w:w="75" w:type="dxa"/>
            </w:tcMar>
            <w:vAlign w:val="center"/>
          </w:tcPr>
          <w:p w14:paraId="1783A2AA" w14:textId="77777777" w:rsidR="003F459D" w:rsidRDefault="00000000">
            <w:pPr>
              <w:spacing w:after="0" w:line="252" w:lineRule="auto"/>
              <w:jc w:val="left"/>
              <w:rPr>
                <w:sz w:val="20"/>
                <w:szCs w:val="20"/>
              </w:rPr>
            </w:pPr>
            <w:r>
              <w:rPr>
                <w:rFonts w:cs="Times New Roman"/>
                <w:sz w:val="20"/>
                <w:szCs w:val="20"/>
              </w:rPr>
              <w:t>Sai mật khẩu</w:t>
            </w:r>
          </w:p>
        </w:tc>
        <w:tc>
          <w:tcPr>
            <w:tcW w:w="1255" w:type="dxa"/>
            <w:tcMar>
              <w:top w:w="70" w:type="dxa"/>
              <w:left w:w="75" w:type="dxa"/>
              <w:bottom w:w="70" w:type="dxa"/>
              <w:right w:w="75" w:type="dxa"/>
            </w:tcMar>
            <w:vAlign w:val="center"/>
          </w:tcPr>
          <w:p w14:paraId="300405BC" w14:textId="77777777" w:rsidR="003F459D" w:rsidRDefault="00000000">
            <w:pPr>
              <w:spacing w:after="0" w:line="252" w:lineRule="auto"/>
              <w:jc w:val="left"/>
              <w:rPr>
                <w:sz w:val="20"/>
                <w:szCs w:val="20"/>
              </w:rPr>
            </w:pPr>
            <w:r>
              <w:rPr>
                <w:rFonts w:cs="Times New Roman"/>
                <w:sz w:val="20"/>
                <w:szCs w:val="20"/>
              </w:rPr>
              <w:t>Tài khoản Admin tồn tại và đang hoạt động.</w:t>
            </w:r>
          </w:p>
        </w:tc>
        <w:tc>
          <w:tcPr>
            <w:tcW w:w="1009" w:type="dxa"/>
            <w:tcMar>
              <w:top w:w="70" w:type="dxa"/>
              <w:left w:w="75" w:type="dxa"/>
              <w:bottom w:w="70" w:type="dxa"/>
              <w:right w:w="75" w:type="dxa"/>
            </w:tcMar>
            <w:vAlign w:val="center"/>
          </w:tcPr>
          <w:p w14:paraId="255CDD0F" w14:textId="77777777" w:rsidR="003F459D" w:rsidRDefault="00000000">
            <w:pPr>
              <w:spacing w:after="0" w:line="252" w:lineRule="auto"/>
              <w:jc w:val="left"/>
              <w:rPr>
                <w:sz w:val="20"/>
                <w:szCs w:val="20"/>
              </w:rPr>
            </w:pPr>
            <w:r>
              <w:rPr>
                <w:rFonts w:cs="Times New Roman"/>
                <w:sz w:val="20"/>
                <w:szCs w:val="20"/>
              </w:rPr>
              <w:t>Tên đăng nhập: admin; Mật khẩu sai: SaiMatKhau@999.</w:t>
            </w:r>
          </w:p>
        </w:tc>
        <w:tc>
          <w:tcPr>
            <w:tcW w:w="1732" w:type="dxa"/>
            <w:tcMar>
              <w:top w:w="70" w:type="dxa"/>
              <w:left w:w="75" w:type="dxa"/>
              <w:bottom w:w="70" w:type="dxa"/>
              <w:right w:w="75" w:type="dxa"/>
            </w:tcMar>
            <w:vAlign w:val="center"/>
          </w:tcPr>
          <w:p w14:paraId="7699412B" w14:textId="77777777" w:rsidR="003F459D" w:rsidRDefault="00000000">
            <w:pPr>
              <w:numPr>
                <w:ilvl w:val="0"/>
                <w:numId w:val="11"/>
              </w:numPr>
              <w:spacing w:after="0" w:line="252" w:lineRule="auto"/>
              <w:jc w:val="left"/>
              <w:rPr>
                <w:rFonts w:cs="Times New Roman"/>
                <w:sz w:val="20"/>
                <w:szCs w:val="20"/>
              </w:rPr>
            </w:pPr>
            <w:r>
              <w:rPr>
                <w:rFonts w:cs="Times New Roman"/>
                <w:sz w:val="20"/>
                <w:szCs w:val="20"/>
              </w:rPr>
              <w:t xml:space="preserve">Nhập admin. </w:t>
            </w:r>
          </w:p>
          <w:p w14:paraId="7065FBB7" w14:textId="77777777" w:rsidR="003F459D" w:rsidRDefault="00000000">
            <w:pPr>
              <w:numPr>
                <w:ilvl w:val="0"/>
                <w:numId w:val="11"/>
              </w:numPr>
              <w:spacing w:after="0" w:line="252" w:lineRule="auto"/>
              <w:jc w:val="left"/>
              <w:rPr>
                <w:rFonts w:cs="Times New Roman"/>
                <w:sz w:val="20"/>
                <w:szCs w:val="20"/>
              </w:rPr>
            </w:pPr>
            <w:r>
              <w:rPr>
                <w:rFonts w:cs="Times New Roman"/>
                <w:sz w:val="20"/>
                <w:szCs w:val="20"/>
              </w:rPr>
              <w:t xml:space="preserve">Nhập SaiMatKhau@999 vào ô mật khẩu. </w:t>
            </w:r>
          </w:p>
          <w:p w14:paraId="1376874E" w14:textId="77777777" w:rsidR="003F459D" w:rsidRDefault="00000000">
            <w:pPr>
              <w:numPr>
                <w:ilvl w:val="0"/>
                <w:numId w:val="11"/>
              </w:numPr>
              <w:spacing w:after="0" w:line="252" w:lineRule="auto"/>
              <w:jc w:val="left"/>
              <w:rPr>
                <w:sz w:val="20"/>
                <w:szCs w:val="20"/>
              </w:rPr>
            </w:pPr>
            <w:r>
              <w:rPr>
                <w:rFonts w:cs="Times New Roman"/>
                <w:sz w:val="20"/>
                <w:szCs w:val="20"/>
              </w:rPr>
              <w:t xml:space="preserve">Nhấn Đăng nhập. </w:t>
            </w:r>
          </w:p>
          <w:p w14:paraId="45317D7F" w14:textId="77777777" w:rsidR="003F459D" w:rsidRDefault="00000000">
            <w:pPr>
              <w:numPr>
                <w:ilvl w:val="0"/>
                <w:numId w:val="11"/>
              </w:numPr>
              <w:spacing w:after="0" w:line="252" w:lineRule="auto"/>
              <w:jc w:val="left"/>
              <w:rPr>
                <w:sz w:val="20"/>
                <w:szCs w:val="20"/>
              </w:rPr>
            </w:pPr>
            <w:r>
              <w:rPr>
                <w:rFonts w:cs="Times New Roman"/>
                <w:sz w:val="20"/>
                <w:szCs w:val="20"/>
              </w:rPr>
              <w:t>Quan sát thông báo.</w:t>
            </w:r>
          </w:p>
        </w:tc>
        <w:tc>
          <w:tcPr>
            <w:tcW w:w="1145" w:type="dxa"/>
            <w:tcMar>
              <w:top w:w="70" w:type="dxa"/>
              <w:left w:w="75" w:type="dxa"/>
              <w:bottom w:w="70" w:type="dxa"/>
              <w:right w:w="75" w:type="dxa"/>
            </w:tcMar>
            <w:vAlign w:val="center"/>
          </w:tcPr>
          <w:p w14:paraId="16A859E4" w14:textId="77777777" w:rsidR="003F459D" w:rsidRDefault="00000000">
            <w:pPr>
              <w:spacing w:after="0" w:line="252" w:lineRule="auto"/>
              <w:jc w:val="left"/>
              <w:rPr>
                <w:sz w:val="20"/>
                <w:szCs w:val="20"/>
              </w:rPr>
            </w:pPr>
            <w:r>
              <w:rPr>
                <w:rFonts w:cs="Times New Roman"/>
                <w:sz w:val="20"/>
                <w:szCs w:val="20"/>
              </w:rPr>
              <w:t>Không mở Dashboard; hiển thị thông báo tên đăng nhập hoặc mật khẩu không đúng.</w:t>
            </w:r>
          </w:p>
        </w:tc>
        <w:tc>
          <w:tcPr>
            <w:tcW w:w="1009" w:type="dxa"/>
            <w:tcMar>
              <w:top w:w="70" w:type="dxa"/>
              <w:left w:w="75" w:type="dxa"/>
              <w:bottom w:w="70" w:type="dxa"/>
              <w:right w:w="75" w:type="dxa"/>
            </w:tcMar>
            <w:vAlign w:val="center"/>
          </w:tcPr>
          <w:p w14:paraId="538D30C1" w14:textId="77777777" w:rsidR="003F459D" w:rsidRDefault="00000000">
            <w:r>
              <w:rPr>
                <w:sz w:val="20"/>
              </w:rPr>
              <w:t>Hệ thống từ chối đăng nhập và hiển thị thông báo tên đăng nhập hoặc mật khẩu không đúng.</w:t>
            </w:r>
          </w:p>
        </w:tc>
        <w:tc>
          <w:tcPr>
            <w:tcW w:w="750" w:type="dxa"/>
            <w:shd w:val="clear" w:color="auto" w:fill="E2F0D9"/>
            <w:tcMar>
              <w:top w:w="70" w:type="dxa"/>
              <w:left w:w="75" w:type="dxa"/>
              <w:bottom w:w="70" w:type="dxa"/>
              <w:right w:w="75" w:type="dxa"/>
            </w:tcMar>
            <w:vAlign w:val="center"/>
          </w:tcPr>
          <w:p w14:paraId="6A944D67" w14:textId="77777777" w:rsidR="003F459D" w:rsidRDefault="00000000">
            <w:pPr>
              <w:jc w:val="center"/>
            </w:pPr>
            <w:r>
              <w:rPr>
                <w:b/>
                <w:sz w:val="20"/>
              </w:rPr>
              <w:t>Pass</w:t>
            </w:r>
          </w:p>
        </w:tc>
      </w:tr>
      <w:tr w:rsidR="003F459D" w14:paraId="2B35D99A" w14:textId="77777777">
        <w:trPr>
          <w:cantSplit/>
          <w:jc w:val="center"/>
        </w:trPr>
        <w:tc>
          <w:tcPr>
            <w:tcW w:w="779" w:type="dxa"/>
            <w:tcMar>
              <w:top w:w="70" w:type="dxa"/>
              <w:left w:w="75" w:type="dxa"/>
              <w:bottom w:w="70" w:type="dxa"/>
              <w:right w:w="75" w:type="dxa"/>
            </w:tcMar>
            <w:vAlign w:val="center"/>
          </w:tcPr>
          <w:p w14:paraId="492B853B" w14:textId="77777777" w:rsidR="003F459D" w:rsidRDefault="00000000">
            <w:pPr>
              <w:spacing w:after="0" w:line="252" w:lineRule="auto"/>
              <w:jc w:val="left"/>
              <w:rPr>
                <w:sz w:val="20"/>
                <w:szCs w:val="20"/>
              </w:rPr>
            </w:pPr>
            <w:r>
              <w:rPr>
                <w:rFonts w:cs="Times New Roman"/>
                <w:sz w:val="20"/>
                <w:szCs w:val="20"/>
              </w:rPr>
              <w:t>TC_LOGIN_06</w:t>
            </w:r>
          </w:p>
        </w:tc>
        <w:tc>
          <w:tcPr>
            <w:tcW w:w="777" w:type="dxa"/>
            <w:tcMar>
              <w:top w:w="70" w:type="dxa"/>
              <w:left w:w="75" w:type="dxa"/>
              <w:bottom w:w="70" w:type="dxa"/>
              <w:right w:w="75" w:type="dxa"/>
            </w:tcMar>
            <w:vAlign w:val="center"/>
          </w:tcPr>
          <w:p w14:paraId="25A2F8D5" w14:textId="77777777" w:rsidR="003F459D" w:rsidRDefault="00000000">
            <w:pPr>
              <w:spacing w:after="0" w:line="252" w:lineRule="auto"/>
              <w:jc w:val="left"/>
              <w:rPr>
                <w:sz w:val="20"/>
                <w:szCs w:val="20"/>
              </w:rPr>
            </w:pPr>
            <w:r>
              <w:rPr>
                <w:rFonts w:cs="Times New Roman"/>
                <w:sz w:val="20"/>
                <w:szCs w:val="20"/>
              </w:rPr>
              <w:t>Tài khoản bị khóa</w:t>
            </w:r>
          </w:p>
        </w:tc>
        <w:tc>
          <w:tcPr>
            <w:tcW w:w="1255" w:type="dxa"/>
            <w:tcMar>
              <w:top w:w="70" w:type="dxa"/>
              <w:left w:w="75" w:type="dxa"/>
              <w:bottom w:w="70" w:type="dxa"/>
              <w:right w:w="75" w:type="dxa"/>
            </w:tcMar>
            <w:vAlign w:val="center"/>
          </w:tcPr>
          <w:p w14:paraId="7830D965" w14:textId="77777777" w:rsidR="003F459D" w:rsidRDefault="00000000">
            <w:pPr>
              <w:spacing w:after="0" w:line="252" w:lineRule="auto"/>
              <w:jc w:val="left"/>
              <w:rPr>
                <w:sz w:val="20"/>
                <w:szCs w:val="20"/>
              </w:rPr>
            </w:pPr>
            <w:r>
              <w:rPr>
                <w:rFonts w:cs="Times New Roman"/>
                <w:sz w:val="20"/>
                <w:szCs w:val="20"/>
              </w:rPr>
              <w:t>Có tài khoản thử nghiệm đang ở trạng thái Khóa/Không hoạt động.</w:t>
            </w:r>
          </w:p>
        </w:tc>
        <w:tc>
          <w:tcPr>
            <w:tcW w:w="1009" w:type="dxa"/>
            <w:tcMar>
              <w:top w:w="70" w:type="dxa"/>
              <w:left w:w="75" w:type="dxa"/>
              <w:bottom w:w="70" w:type="dxa"/>
              <w:right w:w="75" w:type="dxa"/>
            </w:tcMar>
            <w:vAlign w:val="center"/>
          </w:tcPr>
          <w:p w14:paraId="0510E59D" w14:textId="77777777" w:rsidR="003F459D" w:rsidRDefault="00000000">
            <w:pPr>
              <w:spacing w:after="0" w:line="252" w:lineRule="auto"/>
              <w:jc w:val="left"/>
              <w:rPr>
                <w:sz w:val="20"/>
                <w:szCs w:val="20"/>
              </w:rPr>
            </w:pPr>
            <w:r>
              <w:rPr>
                <w:rFonts w:cs="Times New Roman"/>
                <w:sz w:val="20"/>
                <w:szCs w:val="20"/>
              </w:rPr>
              <w:t xml:space="preserve">Tên đăng nhập: locked_user; Mật khẩu: 123456. </w:t>
            </w:r>
          </w:p>
        </w:tc>
        <w:tc>
          <w:tcPr>
            <w:tcW w:w="1732" w:type="dxa"/>
            <w:tcMar>
              <w:top w:w="70" w:type="dxa"/>
              <w:left w:w="75" w:type="dxa"/>
              <w:bottom w:w="70" w:type="dxa"/>
              <w:right w:w="75" w:type="dxa"/>
            </w:tcMar>
            <w:vAlign w:val="center"/>
          </w:tcPr>
          <w:p w14:paraId="74457D7E"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Dùng Admin mở Quản lý tài khoản, xác nhận locked_user ở trạng thái Khóa và chụp ảnh. </w:t>
            </w:r>
          </w:p>
          <w:p w14:paraId="28EC333A"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Đăng xuất. </w:t>
            </w:r>
          </w:p>
          <w:p w14:paraId="0875F3A4"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Nhập locked_user/123456 tại LoginForm. </w:t>
            </w:r>
          </w:p>
          <w:p w14:paraId="30109D91"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Nhấn Đăng nhập. </w:t>
            </w:r>
          </w:p>
          <w:p w14:paraId="087985FE" w14:textId="77777777" w:rsidR="003F459D" w:rsidRDefault="00000000">
            <w:pPr>
              <w:spacing w:after="0" w:line="252" w:lineRule="auto"/>
              <w:jc w:val="left"/>
              <w:rPr>
                <w:sz w:val="20"/>
                <w:szCs w:val="20"/>
              </w:rPr>
            </w:pPr>
            <w:r>
              <w:rPr>
                <w:rFonts w:cs="Times New Roman"/>
                <w:sz w:val="20"/>
                <w:szCs w:val="20"/>
              </w:rPr>
              <w:t>5) Quan sát kết quả.</w:t>
            </w:r>
          </w:p>
        </w:tc>
        <w:tc>
          <w:tcPr>
            <w:tcW w:w="1145" w:type="dxa"/>
            <w:tcMar>
              <w:top w:w="70" w:type="dxa"/>
              <w:left w:w="75" w:type="dxa"/>
              <w:bottom w:w="70" w:type="dxa"/>
              <w:right w:w="75" w:type="dxa"/>
            </w:tcMar>
            <w:vAlign w:val="center"/>
          </w:tcPr>
          <w:p w14:paraId="39160B3C" w14:textId="77777777" w:rsidR="003F459D" w:rsidRDefault="00000000">
            <w:pPr>
              <w:spacing w:after="0" w:line="252" w:lineRule="auto"/>
              <w:jc w:val="left"/>
              <w:rPr>
                <w:sz w:val="20"/>
                <w:szCs w:val="20"/>
              </w:rPr>
            </w:pPr>
            <w:r>
              <w:rPr>
                <w:rFonts w:cs="Times New Roman"/>
                <w:sz w:val="20"/>
                <w:szCs w:val="20"/>
              </w:rPr>
              <w:t>Từ chối đăng nhập và thông báo tài khoản bị khóa/không hoạt động.</w:t>
            </w:r>
          </w:p>
        </w:tc>
        <w:tc>
          <w:tcPr>
            <w:tcW w:w="1009" w:type="dxa"/>
            <w:tcMar>
              <w:top w:w="70" w:type="dxa"/>
              <w:left w:w="75" w:type="dxa"/>
              <w:bottom w:w="70" w:type="dxa"/>
              <w:right w:w="75" w:type="dxa"/>
            </w:tcMar>
            <w:vAlign w:val="center"/>
          </w:tcPr>
          <w:p w14:paraId="1DB9CBD9" w14:textId="77777777" w:rsidR="003F459D" w:rsidRDefault="00000000">
            <w:r>
              <w:rPr>
                <w:sz w:val="20"/>
              </w:rPr>
              <w:t>Hệ thống từ chối đăng nhập và hiển thị thông báo tài khoản đã bị khóa/không hoạt động.</w:t>
            </w:r>
          </w:p>
        </w:tc>
        <w:tc>
          <w:tcPr>
            <w:tcW w:w="750" w:type="dxa"/>
            <w:shd w:val="clear" w:color="auto" w:fill="E2F0D9"/>
            <w:tcMar>
              <w:top w:w="70" w:type="dxa"/>
              <w:left w:w="75" w:type="dxa"/>
              <w:bottom w:w="70" w:type="dxa"/>
              <w:right w:w="75" w:type="dxa"/>
            </w:tcMar>
            <w:vAlign w:val="center"/>
          </w:tcPr>
          <w:p w14:paraId="7BCE0F82" w14:textId="77777777" w:rsidR="003F459D" w:rsidRDefault="00000000">
            <w:pPr>
              <w:jc w:val="center"/>
            </w:pPr>
            <w:r>
              <w:rPr>
                <w:b/>
                <w:sz w:val="20"/>
              </w:rPr>
              <w:t>Pass</w:t>
            </w:r>
          </w:p>
        </w:tc>
      </w:tr>
    </w:tbl>
    <w:p w14:paraId="4BE9A7A9"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56922545"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DD1D981" w14:textId="77777777" w:rsidR="003F459D" w:rsidRDefault="00000000">
            <w:pPr>
              <w:spacing w:before="240" w:after="0" w:line="252" w:lineRule="auto"/>
              <w:jc w:val="center"/>
            </w:pPr>
            <w:r>
              <w:rPr>
                <w:noProof/>
              </w:rPr>
              <w:drawing>
                <wp:inline distT="0" distB="0" distL="114300" distR="114300" wp14:anchorId="6D608AFC" wp14:editId="2BC0CB3A">
                  <wp:extent cx="3329305" cy="3954145"/>
                  <wp:effectExtent l="0" t="0" r="4445" b="825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4"/>
                          <a:stretch>
                            <a:fillRect/>
                          </a:stretch>
                        </pic:blipFill>
                        <pic:spPr>
                          <a:xfrm>
                            <a:off x="0" y="0"/>
                            <a:ext cx="3329305" cy="3954145"/>
                          </a:xfrm>
                          <a:prstGeom prst="rect">
                            <a:avLst/>
                          </a:prstGeom>
                          <a:noFill/>
                          <a:ln>
                            <a:noFill/>
                          </a:ln>
                        </pic:spPr>
                      </pic:pic>
                    </a:graphicData>
                  </a:graphic>
                </wp:inline>
              </w:drawing>
            </w:r>
          </w:p>
        </w:tc>
      </w:tr>
    </w:tbl>
    <w:p w14:paraId="3FACA820" w14:textId="77777777" w:rsidR="003F459D" w:rsidRDefault="00000000">
      <w:pPr>
        <w:pStyle w:val="Caption"/>
        <w:spacing w:after="80" w:line="312" w:lineRule="auto"/>
      </w:pPr>
      <w:r>
        <w:rPr>
          <w:rFonts w:cs="Times New Roman"/>
        </w:rPr>
        <w:lastRenderedPageBreak/>
        <w:t>Hình 3.1. Dữ liệu đăng nhập hợp lệ trước khi thực hiện TC_LOGIN_01</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5CD448F4"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DBAA838" w14:textId="77777777" w:rsidR="003F459D" w:rsidRDefault="00000000">
            <w:pPr>
              <w:spacing w:before="240" w:after="0" w:line="252" w:lineRule="auto"/>
              <w:jc w:val="center"/>
            </w:pPr>
            <w:r>
              <w:rPr>
                <w:noProof/>
              </w:rPr>
              <w:drawing>
                <wp:inline distT="0" distB="0" distL="114300" distR="114300" wp14:anchorId="1E413648" wp14:editId="46CC2333">
                  <wp:extent cx="3568065" cy="4205605"/>
                  <wp:effectExtent l="0" t="0" r="13335" b="444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5"/>
                          <a:stretch>
                            <a:fillRect/>
                          </a:stretch>
                        </pic:blipFill>
                        <pic:spPr>
                          <a:xfrm>
                            <a:off x="0" y="0"/>
                            <a:ext cx="3568065" cy="4205605"/>
                          </a:xfrm>
                          <a:prstGeom prst="rect">
                            <a:avLst/>
                          </a:prstGeom>
                          <a:noFill/>
                          <a:ln>
                            <a:noFill/>
                          </a:ln>
                        </pic:spPr>
                      </pic:pic>
                    </a:graphicData>
                  </a:graphic>
                </wp:inline>
              </w:drawing>
            </w:r>
            <w:r>
              <w:rPr>
                <w:rFonts w:cs="Times New Roman"/>
                <w:sz w:val="18"/>
              </w:rPr>
              <w:br/>
            </w:r>
          </w:p>
        </w:tc>
      </w:tr>
    </w:tbl>
    <w:p w14:paraId="56FFA5F6" w14:textId="77777777" w:rsidR="003F459D" w:rsidRDefault="00000000">
      <w:pPr>
        <w:pStyle w:val="Caption"/>
        <w:spacing w:after="80" w:line="312" w:lineRule="auto"/>
      </w:pPr>
      <w:r>
        <w:rPr>
          <w:rFonts w:cs="Times New Roman"/>
        </w:rPr>
        <w:t>Hình 3.3. Thông báo khi đăng nhập sai mật khẩu</w:t>
      </w:r>
    </w:p>
    <w:p w14:paraId="288EA8BC" w14:textId="77777777" w:rsidR="003F459D" w:rsidRDefault="00000000">
      <w:pPr>
        <w:pStyle w:val="Heading2"/>
      </w:pPr>
      <w:r>
        <w:rPr>
          <w:rFonts w:ascii="Times New Roman" w:eastAsia="Times New Roman" w:hAnsi="Times New Roman" w:cs="Times New Roman"/>
        </w:rPr>
        <w:t>3.3. Kiểm thử phân quyền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49"/>
        <w:gridCol w:w="1110"/>
        <w:gridCol w:w="900"/>
        <w:gridCol w:w="975"/>
        <w:gridCol w:w="1652"/>
        <w:gridCol w:w="1158"/>
        <w:gridCol w:w="1098"/>
        <w:gridCol w:w="714"/>
      </w:tblGrid>
      <w:tr w:rsidR="003F459D" w14:paraId="59AF85E2" w14:textId="77777777">
        <w:trPr>
          <w:cantSplit/>
          <w:tblHeader/>
          <w:jc w:val="center"/>
        </w:trPr>
        <w:tc>
          <w:tcPr>
            <w:tcW w:w="849" w:type="dxa"/>
            <w:shd w:val="clear" w:color="auto" w:fill="D9EAF7"/>
            <w:tcMar>
              <w:top w:w="70" w:type="dxa"/>
              <w:left w:w="75" w:type="dxa"/>
              <w:bottom w:w="70" w:type="dxa"/>
              <w:right w:w="75" w:type="dxa"/>
            </w:tcMar>
            <w:vAlign w:val="center"/>
          </w:tcPr>
          <w:p w14:paraId="03EBEA06" w14:textId="77777777" w:rsidR="003F459D" w:rsidRDefault="00000000">
            <w:pPr>
              <w:spacing w:after="0" w:line="252" w:lineRule="auto"/>
              <w:jc w:val="left"/>
            </w:pPr>
            <w:r>
              <w:rPr>
                <w:rFonts w:cs="Times New Roman"/>
                <w:b/>
                <w:sz w:val="18"/>
              </w:rPr>
              <w:t>Mã TC</w:t>
            </w:r>
          </w:p>
        </w:tc>
        <w:tc>
          <w:tcPr>
            <w:tcW w:w="1110" w:type="dxa"/>
            <w:shd w:val="clear" w:color="auto" w:fill="D9EAF7"/>
            <w:tcMar>
              <w:top w:w="70" w:type="dxa"/>
              <w:left w:w="75" w:type="dxa"/>
              <w:bottom w:w="70" w:type="dxa"/>
              <w:right w:w="75" w:type="dxa"/>
            </w:tcMar>
            <w:vAlign w:val="center"/>
          </w:tcPr>
          <w:p w14:paraId="0C7DA4BA" w14:textId="77777777" w:rsidR="003F459D" w:rsidRDefault="00000000">
            <w:pPr>
              <w:spacing w:after="0" w:line="252" w:lineRule="auto"/>
              <w:jc w:val="left"/>
            </w:pPr>
            <w:r>
              <w:rPr>
                <w:rFonts w:cs="Times New Roman"/>
                <w:b/>
                <w:sz w:val="18"/>
              </w:rPr>
              <w:t>Hạng mục</w:t>
            </w:r>
          </w:p>
        </w:tc>
        <w:tc>
          <w:tcPr>
            <w:tcW w:w="900" w:type="dxa"/>
            <w:shd w:val="clear" w:color="auto" w:fill="D9EAF7"/>
            <w:tcMar>
              <w:top w:w="70" w:type="dxa"/>
              <w:left w:w="75" w:type="dxa"/>
              <w:bottom w:w="70" w:type="dxa"/>
              <w:right w:w="75" w:type="dxa"/>
            </w:tcMar>
            <w:vAlign w:val="center"/>
          </w:tcPr>
          <w:p w14:paraId="4B251E0E" w14:textId="77777777" w:rsidR="003F459D" w:rsidRDefault="00000000">
            <w:pPr>
              <w:spacing w:after="0" w:line="252" w:lineRule="auto"/>
              <w:jc w:val="left"/>
            </w:pPr>
            <w:r>
              <w:rPr>
                <w:rFonts w:cs="Times New Roman"/>
                <w:b/>
                <w:sz w:val="18"/>
              </w:rPr>
              <w:t>Điều kiện</w:t>
            </w:r>
          </w:p>
        </w:tc>
        <w:tc>
          <w:tcPr>
            <w:tcW w:w="975" w:type="dxa"/>
            <w:shd w:val="clear" w:color="auto" w:fill="D9EAF7"/>
            <w:tcMar>
              <w:top w:w="70" w:type="dxa"/>
              <w:left w:w="75" w:type="dxa"/>
              <w:bottom w:w="70" w:type="dxa"/>
              <w:right w:w="75" w:type="dxa"/>
            </w:tcMar>
            <w:vAlign w:val="center"/>
          </w:tcPr>
          <w:p w14:paraId="69FED88C" w14:textId="77777777" w:rsidR="003F459D" w:rsidRDefault="00000000">
            <w:pPr>
              <w:spacing w:after="0" w:line="252" w:lineRule="auto"/>
              <w:jc w:val="left"/>
            </w:pPr>
            <w:r>
              <w:rPr>
                <w:rFonts w:cs="Times New Roman"/>
                <w:b/>
                <w:sz w:val="18"/>
              </w:rPr>
              <w:t>Dữ liệu</w:t>
            </w:r>
          </w:p>
        </w:tc>
        <w:tc>
          <w:tcPr>
            <w:tcW w:w="1652" w:type="dxa"/>
            <w:shd w:val="clear" w:color="auto" w:fill="D9EAF7"/>
            <w:tcMar>
              <w:top w:w="70" w:type="dxa"/>
              <w:left w:w="75" w:type="dxa"/>
              <w:bottom w:w="70" w:type="dxa"/>
              <w:right w:w="75" w:type="dxa"/>
            </w:tcMar>
            <w:vAlign w:val="center"/>
          </w:tcPr>
          <w:p w14:paraId="70C66E6A" w14:textId="77777777" w:rsidR="003F459D" w:rsidRDefault="00000000">
            <w:pPr>
              <w:spacing w:after="0" w:line="252" w:lineRule="auto"/>
              <w:jc w:val="left"/>
            </w:pPr>
            <w:r>
              <w:rPr>
                <w:rFonts w:cs="Times New Roman"/>
                <w:b/>
                <w:sz w:val="18"/>
              </w:rPr>
              <w:t>Các bước thực hiện</w:t>
            </w:r>
          </w:p>
        </w:tc>
        <w:tc>
          <w:tcPr>
            <w:tcW w:w="1158" w:type="dxa"/>
            <w:shd w:val="clear" w:color="auto" w:fill="D9EAF7"/>
            <w:tcMar>
              <w:top w:w="70" w:type="dxa"/>
              <w:left w:w="75" w:type="dxa"/>
              <w:bottom w:w="70" w:type="dxa"/>
              <w:right w:w="75" w:type="dxa"/>
            </w:tcMar>
            <w:vAlign w:val="center"/>
          </w:tcPr>
          <w:p w14:paraId="0786C682" w14:textId="77777777" w:rsidR="003F459D" w:rsidRDefault="00000000">
            <w:pPr>
              <w:spacing w:after="0" w:line="252" w:lineRule="auto"/>
              <w:jc w:val="left"/>
            </w:pPr>
            <w:r>
              <w:rPr>
                <w:rFonts w:cs="Times New Roman"/>
                <w:b/>
                <w:sz w:val="18"/>
              </w:rPr>
              <w:t>Kết quả mong đợi</w:t>
            </w:r>
          </w:p>
        </w:tc>
        <w:tc>
          <w:tcPr>
            <w:tcW w:w="1098" w:type="dxa"/>
            <w:shd w:val="clear" w:color="auto" w:fill="D9EAF7"/>
            <w:tcMar>
              <w:top w:w="70" w:type="dxa"/>
              <w:left w:w="75" w:type="dxa"/>
              <w:bottom w:w="70" w:type="dxa"/>
              <w:right w:w="75" w:type="dxa"/>
            </w:tcMar>
            <w:vAlign w:val="center"/>
          </w:tcPr>
          <w:p w14:paraId="587A0F37" w14:textId="77777777" w:rsidR="003F459D" w:rsidRDefault="00000000">
            <w:pPr>
              <w:spacing w:after="0" w:line="252" w:lineRule="auto"/>
              <w:jc w:val="left"/>
            </w:pPr>
            <w:r>
              <w:rPr>
                <w:rFonts w:cs="Times New Roman"/>
                <w:b/>
                <w:sz w:val="18"/>
              </w:rPr>
              <w:t>Kết quả thực tế</w:t>
            </w:r>
          </w:p>
        </w:tc>
        <w:tc>
          <w:tcPr>
            <w:tcW w:w="714" w:type="dxa"/>
            <w:shd w:val="clear" w:color="auto" w:fill="D9EAF7"/>
            <w:tcMar>
              <w:top w:w="70" w:type="dxa"/>
              <w:left w:w="75" w:type="dxa"/>
              <w:bottom w:w="70" w:type="dxa"/>
              <w:right w:w="75" w:type="dxa"/>
            </w:tcMar>
            <w:vAlign w:val="center"/>
          </w:tcPr>
          <w:p w14:paraId="5DA68E57" w14:textId="77777777" w:rsidR="003F459D" w:rsidRDefault="00000000">
            <w:pPr>
              <w:spacing w:after="0" w:line="252" w:lineRule="auto"/>
              <w:jc w:val="left"/>
            </w:pPr>
            <w:r>
              <w:rPr>
                <w:rFonts w:cs="Times New Roman"/>
                <w:b/>
                <w:sz w:val="18"/>
              </w:rPr>
              <w:t>Trạng thái</w:t>
            </w:r>
          </w:p>
        </w:tc>
      </w:tr>
      <w:tr w:rsidR="003F459D" w14:paraId="373554C8" w14:textId="77777777">
        <w:trPr>
          <w:cantSplit/>
          <w:jc w:val="center"/>
        </w:trPr>
        <w:tc>
          <w:tcPr>
            <w:tcW w:w="849" w:type="dxa"/>
            <w:tcMar>
              <w:top w:w="70" w:type="dxa"/>
              <w:left w:w="75" w:type="dxa"/>
              <w:bottom w:w="70" w:type="dxa"/>
              <w:right w:w="75" w:type="dxa"/>
            </w:tcMar>
            <w:vAlign w:val="center"/>
          </w:tcPr>
          <w:p w14:paraId="3DB0069E" w14:textId="77777777" w:rsidR="003F459D" w:rsidRDefault="00000000">
            <w:pPr>
              <w:spacing w:after="0" w:line="252" w:lineRule="auto"/>
              <w:jc w:val="left"/>
            </w:pPr>
            <w:r>
              <w:rPr>
                <w:rFonts w:cs="Times New Roman"/>
                <w:sz w:val="18"/>
              </w:rPr>
              <w:t>TC_ROLE_01</w:t>
            </w:r>
          </w:p>
        </w:tc>
        <w:tc>
          <w:tcPr>
            <w:tcW w:w="1110" w:type="dxa"/>
            <w:tcMar>
              <w:top w:w="70" w:type="dxa"/>
              <w:left w:w="75" w:type="dxa"/>
              <w:bottom w:w="70" w:type="dxa"/>
              <w:right w:w="75" w:type="dxa"/>
            </w:tcMar>
            <w:vAlign w:val="center"/>
          </w:tcPr>
          <w:p w14:paraId="24FABB3C" w14:textId="77777777" w:rsidR="003F459D" w:rsidRDefault="00000000">
            <w:pPr>
              <w:spacing w:after="0" w:line="252" w:lineRule="auto"/>
              <w:jc w:val="left"/>
            </w:pPr>
            <w:r>
              <w:rPr>
                <w:rFonts w:cs="Times New Roman"/>
                <w:sz w:val="18"/>
              </w:rPr>
              <w:t>Admin xem quản lý tài khoản</w:t>
            </w:r>
          </w:p>
        </w:tc>
        <w:tc>
          <w:tcPr>
            <w:tcW w:w="900" w:type="dxa"/>
            <w:tcMar>
              <w:top w:w="70" w:type="dxa"/>
              <w:left w:w="75" w:type="dxa"/>
              <w:bottom w:w="70" w:type="dxa"/>
              <w:right w:w="75" w:type="dxa"/>
            </w:tcMar>
            <w:vAlign w:val="center"/>
          </w:tcPr>
          <w:p w14:paraId="41EDAC7C" w14:textId="77777777" w:rsidR="003F459D" w:rsidRDefault="00000000">
            <w:pPr>
              <w:spacing w:after="0" w:line="252" w:lineRule="auto"/>
              <w:jc w:val="left"/>
            </w:pPr>
            <w:r>
              <w:rPr>
                <w:rFonts w:cs="Times New Roman"/>
                <w:sz w:val="18"/>
              </w:rPr>
              <w:t>Đăng nhập bằng Admin.</w:t>
            </w:r>
          </w:p>
        </w:tc>
        <w:tc>
          <w:tcPr>
            <w:tcW w:w="975" w:type="dxa"/>
            <w:tcMar>
              <w:top w:w="70" w:type="dxa"/>
              <w:left w:w="75" w:type="dxa"/>
              <w:bottom w:w="70" w:type="dxa"/>
              <w:right w:w="75" w:type="dxa"/>
            </w:tcMar>
            <w:vAlign w:val="center"/>
          </w:tcPr>
          <w:p w14:paraId="55FEFA05" w14:textId="77777777" w:rsidR="003F459D" w:rsidRDefault="00000000">
            <w:pPr>
              <w:spacing w:after="0" w:line="252" w:lineRule="auto"/>
              <w:jc w:val="left"/>
            </w:pPr>
            <w:r>
              <w:rPr>
                <w:rFonts w:cs="Times New Roman"/>
                <w:sz w:val="18"/>
              </w:rPr>
              <w:t>Không nhập dữ liệu; chỉ dùng phiên Admin đã đăng nhập.</w:t>
            </w:r>
          </w:p>
        </w:tc>
        <w:tc>
          <w:tcPr>
            <w:tcW w:w="1652" w:type="dxa"/>
            <w:tcMar>
              <w:top w:w="70" w:type="dxa"/>
              <w:left w:w="75" w:type="dxa"/>
              <w:bottom w:w="70" w:type="dxa"/>
              <w:right w:w="75" w:type="dxa"/>
            </w:tcMar>
            <w:vAlign w:val="center"/>
          </w:tcPr>
          <w:p w14:paraId="31CA7E04" w14:textId="77777777" w:rsidR="003F459D" w:rsidRDefault="00000000">
            <w:pPr>
              <w:numPr>
                <w:ilvl w:val="0"/>
                <w:numId w:val="13"/>
              </w:numPr>
              <w:spacing w:after="0" w:line="252" w:lineRule="auto"/>
              <w:jc w:val="left"/>
              <w:rPr>
                <w:rFonts w:cs="Times New Roman"/>
                <w:sz w:val="18"/>
              </w:rPr>
            </w:pPr>
            <w:r>
              <w:rPr>
                <w:rFonts w:cs="Times New Roman"/>
                <w:sz w:val="18"/>
              </w:rPr>
              <w:t xml:space="preserve">Mở Dashboard. </w:t>
            </w:r>
          </w:p>
          <w:p w14:paraId="40511E05" w14:textId="77777777" w:rsidR="003F459D" w:rsidRDefault="00000000">
            <w:pPr>
              <w:spacing w:after="0" w:line="252" w:lineRule="auto"/>
              <w:jc w:val="left"/>
              <w:rPr>
                <w:rFonts w:cs="Times New Roman"/>
                <w:sz w:val="18"/>
              </w:rPr>
            </w:pPr>
            <w:r>
              <w:rPr>
                <w:rFonts w:cs="Times New Roman"/>
                <w:sz w:val="18"/>
              </w:rPr>
              <w:t xml:space="preserve">2) Quan sát menu hoặc nút Quản lý tài khoản/nhân viên. </w:t>
            </w:r>
          </w:p>
          <w:p w14:paraId="02F972FF" w14:textId="77777777" w:rsidR="003F459D" w:rsidRDefault="00000000">
            <w:pPr>
              <w:spacing w:after="0" w:line="252" w:lineRule="auto"/>
              <w:jc w:val="left"/>
              <w:rPr>
                <w:rFonts w:cs="Times New Roman"/>
                <w:sz w:val="18"/>
              </w:rPr>
            </w:pPr>
            <w:r>
              <w:rPr>
                <w:rFonts w:cs="Times New Roman"/>
                <w:sz w:val="18"/>
              </w:rPr>
              <w:t xml:space="preserve">3) Nhấp mở chức năng. </w:t>
            </w:r>
          </w:p>
          <w:p w14:paraId="36BD578F" w14:textId="77777777" w:rsidR="003F459D" w:rsidRDefault="00000000">
            <w:pPr>
              <w:spacing w:after="0" w:line="252" w:lineRule="auto"/>
              <w:jc w:val="left"/>
            </w:pPr>
            <w:r>
              <w:rPr>
                <w:rFonts w:cs="Times New Roman"/>
                <w:sz w:val="18"/>
              </w:rPr>
              <w:t>4) Quan sát màn hình.</w:t>
            </w:r>
          </w:p>
        </w:tc>
        <w:tc>
          <w:tcPr>
            <w:tcW w:w="1158" w:type="dxa"/>
            <w:tcMar>
              <w:top w:w="70" w:type="dxa"/>
              <w:left w:w="75" w:type="dxa"/>
              <w:bottom w:w="70" w:type="dxa"/>
              <w:right w:w="75" w:type="dxa"/>
            </w:tcMar>
            <w:vAlign w:val="center"/>
          </w:tcPr>
          <w:p w14:paraId="18D4E843" w14:textId="77777777" w:rsidR="003F459D" w:rsidRDefault="00000000">
            <w:pPr>
              <w:spacing w:after="0" w:line="252" w:lineRule="auto"/>
              <w:jc w:val="left"/>
            </w:pPr>
            <w:r>
              <w:rPr>
                <w:rFonts w:cs="Times New Roman"/>
                <w:sz w:val="18"/>
              </w:rPr>
              <w:t>Chức năng được hiển thị và mở bình thường.</w:t>
            </w:r>
          </w:p>
        </w:tc>
        <w:tc>
          <w:tcPr>
            <w:tcW w:w="1098" w:type="dxa"/>
            <w:tcMar>
              <w:top w:w="70" w:type="dxa"/>
              <w:left w:w="75" w:type="dxa"/>
              <w:bottom w:w="70" w:type="dxa"/>
              <w:right w:w="75" w:type="dxa"/>
            </w:tcMar>
            <w:vAlign w:val="center"/>
          </w:tcPr>
          <w:p w14:paraId="3ADF1E9E" w14:textId="77777777" w:rsidR="003F459D" w:rsidRDefault="00000000">
            <w:r>
              <w:rPr>
                <w:sz w:val="20"/>
              </w:rPr>
              <w:t>Admin nhìn thấy và mở được chức năng Quản lý tài khoản/nhân viên.</w:t>
            </w:r>
          </w:p>
        </w:tc>
        <w:tc>
          <w:tcPr>
            <w:tcW w:w="714" w:type="dxa"/>
            <w:shd w:val="clear" w:color="auto" w:fill="E2F0D9"/>
            <w:tcMar>
              <w:top w:w="70" w:type="dxa"/>
              <w:left w:w="75" w:type="dxa"/>
              <w:bottom w:w="70" w:type="dxa"/>
              <w:right w:w="75" w:type="dxa"/>
            </w:tcMar>
            <w:vAlign w:val="center"/>
          </w:tcPr>
          <w:p w14:paraId="1CA669CB" w14:textId="77777777" w:rsidR="003F459D" w:rsidRDefault="00000000">
            <w:pPr>
              <w:jc w:val="center"/>
            </w:pPr>
            <w:r>
              <w:rPr>
                <w:b/>
                <w:sz w:val="20"/>
              </w:rPr>
              <w:t>Pass</w:t>
            </w:r>
          </w:p>
        </w:tc>
      </w:tr>
      <w:tr w:rsidR="003F459D" w14:paraId="7B70CCA5" w14:textId="77777777">
        <w:trPr>
          <w:cantSplit/>
          <w:jc w:val="center"/>
        </w:trPr>
        <w:tc>
          <w:tcPr>
            <w:tcW w:w="849" w:type="dxa"/>
            <w:tcMar>
              <w:top w:w="70" w:type="dxa"/>
              <w:left w:w="75" w:type="dxa"/>
              <w:bottom w:w="70" w:type="dxa"/>
              <w:right w:w="75" w:type="dxa"/>
            </w:tcMar>
            <w:vAlign w:val="center"/>
          </w:tcPr>
          <w:p w14:paraId="140253CD" w14:textId="77777777" w:rsidR="003F459D" w:rsidRDefault="00000000">
            <w:pPr>
              <w:spacing w:after="0" w:line="252" w:lineRule="auto"/>
              <w:jc w:val="left"/>
            </w:pPr>
            <w:r>
              <w:rPr>
                <w:rFonts w:cs="Times New Roman"/>
                <w:sz w:val="18"/>
              </w:rPr>
              <w:lastRenderedPageBreak/>
              <w:t>TC_ROLE_02</w:t>
            </w:r>
          </w:p>
        </w:tc>
        <w:tc>
          <w:tcPr>
            <w:tcW w:w="1110" w:type="dxa"/>
            <w:tcMar>
              <w:top w:w="70" w:type="dxa"/>
              <w:left w:w="75" w:type="dxa"/>
              <w:bottom w:w="70" w:type="dxa"/>
              <w:right w:w="75" w:type="dxa"/>
            </w:tcMar>
            <w:vAlign w:val="center"/>
          </w:tcPr>
          <w:p w14:paraId="38559C77" w14:textId="77777777" w:rsidR="003F459D" w:rsidRDefault="00000000">
            <w:pPr>
              <w:spacing w:after="0" w:line="252" w:lineRule="auto"/>
              <w:jc w:val="left"/>
            </w:pPr>
            <w:r>
              <w:rPr>
                <w:rFonts w:cs="Times New Roman"/>
                <w:sz w:val="18"/>
              </w:rPr>
              <w:t>Staff xem quản lý tài khoản</w:t>
            </w:r>
          </w:p>
        </w:tc>
        <w:tc>
          <w:tcPr>
            <w:tcW w:w="900" w:type="dxa"/>
            <w:tcMar>
              <w:top w:w="70" w:type="dxa"/>
              <w:left w:w="75" w:type="dxa"/>
              <w:bottom w:w="70" w:type="dxa"/>
              <w:right w:w="75" w:type="dxa"/>
            </w:tcMar>
            <w:vAlign w:val="center"/>
          </w:tcPr>
          <w:p w14:paraId="47605586"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55BDDCC8" w14:textId="77777777" w:rsidR="003F459D" w:rsidRDefault="00000000">
            <w:pPr>
              <w:spacing w:after="0" w:line="252" w:lineRule="auto"/>
              <w:jc w:val="left"/>
            </w:pPr>
            <w:r>
              <w:rPr>
                <w:rFonts w:cs="Times New Roman"/>
                <w:sz w:val="18"/>
              </w:rPr>
              <w:t>Không nhập dữ liệu; dùng phiên Staff.</w:t>
            </w:r>
          </w:p>
        </w:tc>
        <w:tc>
          <w:tcPr>
            <w:tcW w:w="1652" w:type="dxa"/>
            <w:tcMar>
              <w:top w:w="70" w:type="dxa"/>
              <w:left w:w="75" w:type="dxa"/>
              <w:bottom w:w="70" w:type="dxa"/>
              <w:right w:w="75" w:type="dxa"/>
            </w:tcMar>
            <w:vAlign w:val="center"/>
          </w:tcPr>
          <w:p w14:paraId="6FCBBC18" w14:textId="77777777" w:rsidR="003F459D" w:rsidRDefault="00000000">
            <w:pPr>
              <w:numPr>
                <w:ilvl w:val="0"/>
                <w:numId w:val="14"/>
              </w:numPr>
              <w:spacing w:after="0" w:line="252" w:lineRule="auto"/>
              <w:jc w:val="left"/>
              <w:rPr>
                <w:rFonts w:cs="Times New Roman"/>
                <w:sz w:val="18"/>
              </w:rPr>
            </w:pPr>
            <w:r>
              <w:rPr>
                <w:rFonts w:cs="Times New Roman"/>
                <w:sz w:val="18"/>
              </w:rPr>
              <w:t>Mở Dashboard Staff.</w:t>
            </w:r>
          </w:p>
          <w:p w14:paraId="75FBE3F2" w14:textId="77777777" w:rsidR="003F459D" w:rsidRDefault="00000000">
            <w:pPr>
              <w:numPr>
                <w:ilvl w:val="0"/>
                <w:numId w:val="14"/>
              </w:numPr>
              <w:spacing w:after="0" w:line="252" w:lineRule="auto"/>
              <w:jc w:val="left"/>
              <w:rPr>
                <w:rFonts w:cs="Times New Roman"/>
                <w:sz w:val="18"/>
              </w:rPr>
            </w:pPr>
            <w:r>
              <w:rPr>
                <w:rFonts w:cs="Times New Roman"/>
                <w:sz w:val="18"/>
              </w:rPr>
              <w:t xml:space="preserve">Quan sát menu quản lý tài khoản. </w:t>
            </w:r>
          </w:p>
          <w:p w14:paraId="5B64A53C" w14:textId="77777777" w:rsidR="003F459D" w:rsidRDefault="00000000">
            <w:pPr>
              <w:spacing w:after="0" w:line="252" w:lineRule="auto"/>
              <w:jc w:val="left"/>
            </w:pPr>
            <w:r>
              <w:rPr>
                <w:rFonts w:cs="Times New Roman"/>
                <w:sz w:val="18"/>
              </w:rPr>
              <w:t>3) Nếu menu vẫn hiện, thử nhấp mở.</w:t>
            </w:r>
          </w:p>
        </w:tc>
        <w:tc>
          <w:tcPr>
            <w:tcW w:w="1158" w:type="dxa"/>
            <w:tcMar>
              <w:top w:w="70" w:type="dxa"/>
              <w:left w:w="75" w:type="dxa"/>
              <w:bottom w:w="70" w:type="dxa"/>
              <w:right w:w="75" w:type="dxa"/>
            </w:tcMar>
            <w:vAlign w:val="center"/>
          </w:tcPr>
          <w:p w14:paraId="3F23E569" w14:textId="77777777" w:rsidR="003F459D" w:rsidRDefault="00000000">
            <w:pPr>
              <w:spacing w:after="0" w:line="252" w:lineRule="auto"/>
              <w:jc w:val="left"/>
              <w:rPr>
                <w:lang w:val="vi-VN"/>
              </w:rPr>
            </w:pPr>
            <w:r>
              <w:rPr>
                <w:rFonts w:cs="Times New Roman"/>
                <w:sz w:val="18"/>
                <w:lang w:val="vi-VN"/>
              </w:rPr>
              <w:t>Chỉ hiện thị chức năng của staff và các chức năng hoạt động bình thường</w:t>
            </w:r>
          </w:p>
        </w:tc>
        <w:tc>
          <w:tcPr>
            <w:tcW w:w="1098" w:type="dxa"/>
            <w:tcMar>
              <w:top w:w="70" w:type="dxa"/>
              <w:left w:w="75" w:type="dxa"/>
              <w:bottom w:w="70" w:type="dxa"/>
              <w:right w:w="75" w:type="dxa"/>
            </w:tcMar>
            <w:vAlign w:val="center"/>
          </w:tcPr>
          <w:p w14:paraId="5F24B539" w14:textId="77777777" w:rsidR="003F459D" w:rsidRDefault="00000000">
            <w:r>
              <w:rPr>
                <w:sz w:val="20"/>
              </w:rPr>
              <w:t>Staff chỉ nhìn thấy các chức năng được cấp quyền và không mở được chức năng quản trị tài khoản.</w:t>
            </w:r>
          </w:p>
        </w:tc>
        <w:tc>
          <w:tcPr>
            <w:tcW w:w="714" w:type="dxa"/>
            <w:shd w:val="clear" w:color="auto" w:fill="E2F0D9"/>
            <w:tcMar>
              <w:top w:w="70" w:type="dxa"/>
              <w:left w:w="75" w:type="dxa"/>
              <w:bottom w:w="70" w:type="dxa"/>
              <w:right w:w="75" w:type="dxa"/>
            </w:tcMar>
            <w:vAlign w:val="center"/>
          </w:tcPr>
          <w:p w14:paraId="1E4941DF" w14:textId="77777777" w:rsidR="003F459D" w:rsidRDefault="00000000">
            <w:pPr>
              <w:jc w:val="center"/>
            </w:pPr>
            <w:r>
              <w:rPr>
                <w:b/>
                <w:sz w:val="20"/>
              </w:rPr>
              <w:t>Pass</w:t>
            </w:r>
          </w:p>
        </w:tc>
      </w:tr>
      <w:tr w:rsidR="003F459D" w14:paraId="0E56F14A" w14:textId="77777777">
        <w:trPr>
          <w:cantSplit/>
          <w:jc w:val="center"/>
        </w:trPr>
        <w:tc>
          <w:tcPr>
            <w:tcW w:w="849" w:type="dxa"/>
            <w:tcMar>
              <w:top w:w="70" w:type="dxa"/>
              <w:left w:w="75" w:type="dxa"/>
              <w:bottom w:w="70" w:type="dxa"/>
              <w:right w:w="75" w:type="dxa"/>
            </w:tcMar>
            <w:vAlign w:val="center"/>
          </w:tcPr>
          <w:p w14:paraId="3167BE78" w14:textId="77777777" w:rsidR="003F459D" w:rsidRDefault="00000000">
            <w:pPr>
              <w:spacing w:after="0" w:line="252" w:lineRule="auto"/>
              <w:jc w:val="left"/>
            </w:pPr>
            <w:r>
              <w:rPr>
                <w:rFonts w:cs="Times New Roman"/>
                <w:sz w:val="18"/>
              </w:rPr>
              <w:t>TC_ROLE_03</w:t>
            </w:r>
          </w:p>
        </w:tc>
        <w:tc>
          <w:tcPr>
            <w:tcW w:w="1110" w:type="dxa"/>
            <w:tcMar>
              <w:top w:w="70" w:type="dxa"/>
              <w:left w:w="75" w:type="dxa"/>
              <w:bottom w:w="70" w:type="dxa"/>
              <w:right w:w="75" w:type="dxa"/>
            </w:tcMar>
            <w:vAlign w:val="center"/>
          </w:tcPr>
          <w:p w14:paraId="7402C40D" w14:textId="77777777" w:rsidR="003F459D" w:rsidRDefault="00000000">
            <w:pPr>
              <w:spacing w:after="0" w:line="252" w:lineRule="auto"/>
              <w:jc w:val="left"/>
            </w:pPr>
            <w:r>
              <w:rPr>
                <w:rFonts w:cs="Times New Roman"/>
                <w:sz w:val="18"/>
              </w:rPr>
              <w:t>Admin xem báo cáo doanh thu</w:t>
            </w:r>
          </w:p>
        </w:tc>
        <w:tc>
          <w:tcPr>
            <w:tcW w:w="900" w:type="dxa"/>
            <w:tcMar>
              <w:top w:w="70" w:type="dxa"/>
              <w:left w:w="75" w:type="dxa"/>
              <w:bottom w:w="70" w:type="dxa"/>
              <w:right w:w="75" w:type="dxa"/>
            </w:tcMar>
            <w:vAlign w:val="center"/>
          </w:tcPr>
          <w:p w14:paraId="29282B59" w14:textId="77777777" w:rsidR="003F459D" w:rsidRDefault="00000000">
            <w:pPr>
              <w:spacing w:after="0" w:line="252" w:lineRule="auto"/>
              <w:jc w:val="left"/>
            </w:pPr>
            <w:r>
              <w:rPr>
                <w:rFonts w:cs="Times New Roman"/>
                <w:sz w:val="18"/>
              </w:rPr>
              <w:t>Đăng nhập bằng Admin.</w:t>
            </w:r>
          </w:p>
        </w:tc>
        <w:tc>
          <w:tcPr>
            <w:tcW w:w="975" w:type="dxa"/>
            <w:tcMar>
              <w:top w:w="70" w:type="dxa"/>
              <w:left w:w="75" w:type="dxa"/>
              <w:bottom w:w="70" w:type="dxa"/>
              <w:right w:w="75" w:type="dxa"/>
            </w:tcMar>
            <w:vAlign w:val="center"/>
          </w:tcPr>
          <w:p w14:paraId="0513BC4B" w14:textId="77777777" w:rsidR="003F459D" w:rsidRDefault="00000000">
            <w:pPr>
              <w:spacing w:after="0" w:line="252" w:lineRule="auto"/>
              <w:jc w:val="left"/>
            </w:pPr>
            <w:r>
              <w:rPr>
                <w:rFonts w:cs="Times New Roman"/>
                <w:sz w:val="18"/>
              </w:rPr>
              <w:t>Khoảng ngày: chọn ngày hiện tại hoặc khoảng có dữ liệu.</w:t>
            </w:r>
          </w:p>
        </w:tc>
        <w:tc>
          <w:tcPr>
            <w:tcW w:w="1652" w:type="dxa"/>
            <w:tcMar>
              <w:top w:w="70" w:type="dxa"/>
              <w:left w:w="75" w:type="dxa"/>
              <w:bottom w:w="70" w:type="dxa"/>
              <w:right w:w="75" w:type="dxa"/>
            </w:tcMar>
            <w:vAlign w:val="center"/>
          </w:tcPr>
          <w:p w14:paraId="612B3D3F" w14:textId="77777777" w:rsidR="003F459D" w:rsidRDefault="00000000">
            <w:pPr>
              <w:numPr>
                <w:ilvl w:val="0"/>
                <w:numId w:val="15"/>
              </w:numPr>
              <w:spacing w:after="0" w:line="252" w:lineRule="auto"/>
              <w:jc w:val="left"/>
              <w:rPr>
                <w:rFonts w:cs="Times New Roman"/>
                <w:sz w:val="18"/>
              </w:rPr>
            </w:pPr>
            <w:r>
              <w:rPr>
                <w:rFonts w:cs="Times New Roman"/>
                <w:sz w:val="18"/>
              </w:rPr>
              <w:t xml:space="preserve">Nhấp menu Báo cáo doanh thu. </w:t>
            </w:r>
          </w:p>
          <w:p w14:paraId="52D975F9" w14:textId="77777777" w:rsidR="003F459D" w:rsidRDefault="00000000">
            <w:pPr>
              <w:spacing w:after="0" w:line="252" w:lineRule="auto"/>
              <w:jc w:val="left"/>
            </w:pPr>
            <w:r>
              <w:rPr>
                <w:rFonts w:cs="Times New Roman"/>
                <w:sz w:val="18"/>
              </w:rPr>
              <w:t xml:space="preserve">2) Chọn khoảng ngày có dữ liệu. </w:t>
            </w:r>
          </w:p>
          <w:p w14:paraId="7B8FB45C" w14:textId="77777777" w:rsidR="003F459D" w:rsidRDefault="00000000">
            <w:pPr>
              <w:spacing w:after="0" w:line="252" w:lineRule="auto"/>
              <w:jc w:val="left"/>
            </w:pPr>
            <w:r>
              <w:rPr>
                <w:rFonts w:cs="Times New Roman"/>
                <w:sz w:val="18"/>
              </w:rPr>
              <w:t>3) Nhấn Lọc/Xem báo cáo.</w:t>
            </w:r>
          </w:p>
        </w:tc>
        <w:tc>
          <w:tcPr>
            <w:tcW w:w="1158" w:type="dxa"/>
            <w:tcMar>
              <w:top w:w="70" w:type="dxa"/>
              <w:left w:w="75" w:type="dxa"/>
              <w:bottom w:w="70" w:type="dxa"/>
              <w:right w:w="75" w:type="dxa"/>
            </w:tcMar>
            <w:vAlign w:val="center"/>
          </w:tcPr>
          <w:p w14:paraId="530724A2" w14:textId="77777777" w:rsidR="003F459D" w:rsidRDefault="00000000">
            <w:pPr>
              <w:spacing w:after="0" w:line="252" w:lineRule="auto"/>
              <w:jc w:val="left"/>
            </w:pPr>
            <w:r>
              <w:rPr>
                <w:rFonts w:cs="Times New Roman"/>
                <w:sz w:val="18"/>
              </w:rPr>
              <w:t>Mở được màn hình báo cáo và hiển thị bộ lọc.</w:t>
            </w:r>
          </w:p>
        </w:tc>
        <w:tc>
          <w:tcPr>
            <w:tcW w:w="1098" w:type="dxa"/>
            <w:tcMar>
              <w:top w:w="70" w:type="dxa"/>
              <w:left w:w="75" w:type="dxa"/>
              <w:bottom w:w="70" w:type="dxa"/>
              <w:right w:w="75" w:type="dxa"/>
            </w:tcMar>
            <w:vAlign w:val="center"/>
          </w:tcPr>
          <w:p w14:paraId="54153464" w14:textId="77777777" w:rsidR="003F459D" w:rsidRDefault="00000000">
            <w:r>
              <w:rPr>
                <w:sz w:val="20"/>
              </w:rPr>
              <w:t>Tài khoản Admin không mở hoặc không tải được màn hình báo cáo doanh thu.</w:t>
            </w:r>
          </w:p>
        </w:tc>
        <w:tc>
          <w:tcPr>
            <w:tcW w:w="714" w:type="dxa"/>
            <w:shd w:val="clear" w:color="auto" w:fill="FCE4D6"/>
            <w:tcMar>
              <w:top w:w="70" w:type="dxa"/>
              <w:left w:w="75" w:type="dxa"/>
              <w:bottom w:w="70" w:type="dxa"/>
              <w:right w:w="75" w:type="dxa"/>
            </w:tcMar>
            <w:vAlign w:val="center"/>
          </w:tcPr>
          <w:p w14:paraId="4C87BC7D" w14:textId="77777777" w:rsidR="003F459D" w:rsidRDefault="00000000">
            <w:pPr>
              <w:jc w:val="center"/>
            </w:pPr>
            <w:r>
              <w:rPr>
                <w:b/>
                <w:sz w:val="20"/>
              </w:rPr>
              <w:t>Fail</w:t>
            </w:r>
          </w:p>
        </w:tc>
      </w:tr>
      <w:tr w:rsidR="003F459D" w14:paraId="44AB0563" w14:textId="77777777">
        <w:trPr>
          <w:cantSplit/>
          <w:jc w:val="center"/>
        </w:trPr>
        <w:tc>
          <w:tcPr>
            <w:tcW w:w="849" w:type="dxa"/>
            <w:tcMar>
              <w:top w:w="70" w:type="dxa"/>
              <w:left w:w="75" w:type="dxa"/>
              <w:bottom w:w="70" w:type="dxa"/>
              <w:right w:w="75" w:type="dxa"/>
            </w:tcMar>
            <w:vAlign w:val="center"/>
          </w:tcPr>
          <w:p w14:paraId="38734A3F" w14:textId="77777777" w:rsidR="003F459D" w:rsidRDefault="00000000">
            <w:pPr>
              <w:spacing w:after="0" w:line="252" w:lineRule="auto"/>
              <w:jc w:val="left"/>
            </w:pPr>
            <w:r>
              <w:rPr>
                <w:rFonts w:cs="Times New Roman"/>
                <w:sz w:val="18"/>
              </w:rPr>
              <w:t>TC_ROLE_04</w:t>
            </w:r>
          </w:p>
        </w:tc>
        <w:tc>
          <w:tcPr>
            <w:tcW w:w="1110" w:type="dxa"/>
            <w:tcMar>
              <w:top w:w="70" w:type="dxa"/>
              <w:left w:w="75" w:type="dxa"/>
              <w:bottom w:w="70" w:type="dxa"/>
              <w:right w:w="75" w:type="dxa"/>
            </w:tcMar>
            <w:vAlign w:val="center"/>
          </w:tcPr>
          <w:p w14:paraId="39F42CBA" w14:textId="77777777" w:rsidR="003F459D" w:rsidRDefault="00000000">
            <w:pPr>
              <w:spacing w:after="0" w:line="252" w:lineRule="auto"/>
              <w:jc w:val="left"/>
            </w:pPr>
            <w:r>
              <w:rPr>
                <w:rFonts w:cs="Times New Roman"/>
                <w:sz w:val="18"/>
              </w:rPr>
              <w:t>Staff xem báo cáo doanh thu</w:t>
            </w:r>
          </w:p>
        </w:tc>
        <w:tc>
          <w:tcPr>
            <w:tcW w:w="900" w:type="dxa"/>
            <w:tcMar>
              <w:top w:w="70" w:type="dxa"/>
              <w:left w:w="75" w:type="dxa"/>
              <w:bottom w:w="70" w:type="dxa"/>
              <w:right w:w="75" w:type="dxa"/>
            </w:tcMar>
            <w:vAlign w:val="center"/>
          </w:tcPr>
          <w:p w14:paraId="6764AD3D"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1C56FCEA" w14:textId="77777777" w:rsidR="003F459D" w:rsidRDefault="00000000">
            <w:pPr>
              <w:spacing w:after="0" w:line="252" w:lineRule="auto"/>
              <w:jc w:val="left"/>
            </w:pPr>
            <w:r>
              <w:rPr>
                <w:rFonts w:cs="Times New Roman"/>
                <w:sz w:val="18"/>
              </w:rPr>
              <w:t>Không cần nhập dữ liệu.</w:t>
            </w:r>
          </w:p>
        </w:tc>
        <w:tc>
          <w:tcPr>
            <w:tcW w:w="1652" w:type="dxa"/>
            <w:tcMar>
              <w:top w:w="70" w:type="dxa"/>
              <w:left w:w="75" w:type="dxa"/>
              <w:bottom w:w="70" w:type="dxa"/>
              <w:right w:w="75" w:type="dxa"/>
            </w:tcMar>
            <w:vAlign w:val="center"/>
          </w:tcPr>
          <w:p w14:paraId="50316B3B" w14:textId="77777777" w:rsidR="003F459D" w:rsidRDefault="00000000">
            <w:pPr>
              <w:numPr>
                <w:ilvl w:val="0"/>
                <w:numId w:val="16"/>
              </w:numPr>
              <w:spacing w:after="0" w:line="252" w:lineRule="auto"/>
              <w:jc w:val="left"/>
              <w:rPr>
                <w:rFonts w:cs="Times New Roman"/>
                <w:sz w:val="18"/>
              </w:rPr>
            </w:pPr>
            <w:r>
              <w:rPr>
                <w:rFonts w:cs="Times New Roman"/>
                <w:sz w:val="18"/>
              </w:rPr>
              <w:t xml:space="preserve">Quan sát Dashboard Staff. </w:t>
            </w:r>
          </w:p>
          <w:p w14:paraId="12EBA88D" w14:textId="77777777" w:rsidR="003F459D" w:rsidRDefault="00000000">
            <w:pPr>
              <w:numPr>
                <w:ilvl w:val="0"/>
                <w:numId w:val="16"/>
              </w:numPr>
              <w:spacing w:after="0" w:line="252" w:lineRule="auto"/>
              <w:jc w:val="left"/>
              <w:rPr>
                <w:rFonts w:cs="Times New Roman"/>
                <w:sz w:val="18"/>
              </w:rPr>
            </w:pPr>
            <w:r>
              <w:rPr>
                <w:rFonts w:cs="Times New Roman"/>
                <w:sz w:val="18"/>
              </w:rPr>
              <w:t xml:space="preserve">Tìm menu Báo cáo. </w:t>
            </w:r>
          </w:p>
          <w:p w14:paraId="75ADF532" w14:textId="77777777" w:rsidR="003F459D" w:rsidRDefault="00000000">
            <w:pPr>
              <w:spacing w:after="0" w:line="252" w:lineRule="auto"/>
              <w:jc w:val="left"/>
            </w:pPr>
            <w:r>
              <w:rPr>
                <w:rFonts w:cs="Times New Roman"/>
                <w:sz w:val="18"/>
              </w:rPr>
              <w:t>3) Nếu có, thử mở.</w:t>
            </w:r>
          </w:p>
        </w:tc>
        <w:tc>
          <w:tcPr>
            <w:tcW w:w="1158" w:type="dxa"/>
            <w:tcMar>
              <w:top w:w="70" w:type="dxa"/>
              <w:left w:w="75" w:type="dxa"/>
              <w:bottom w:w="70" w:type="dxa"/>
              <w:right w:w="75" w:type="dxa"/>
            </w:tcMar>
            <w:vAlign w:val="center"/>
          </w:tcPr>
          <w:p w14:paraId="2DA48669" w14:textId="77777777" w:rsidR="003F459D" w:rsidRDefault="00000000">
            <w:pPr>
              <w:spacing w:after="0" w:line="252" w:lineRule="auto"/>
              <w:jc w:val="left"/>
            </w:pPr>
            <w:r>
              <w:rPr>
                <w:rFonts w:cs="Times New Roman"/>
                <w:sz w:val="18"/>
              </w:rPr>
              <w:t>Chức năng bị ẩn hoặc bị từ chối.</w:t>
            </w:r>
          </w:p>
        </w:tc>
        <w:tc>
          <w:tcPr>
            <w:tcW w:w="1098" w:type="dxa"/>
            <w:tcMar>
              <w:top w:w="70" w:type="dxa"/>
              <w:left w:w="75" w:type="dxa"/>
              <w:bottom w:w="70" w:type="dxa"/>
              <w:right w:w="75" w:type="dxa"/>
            </w:tcMar>
            <w:vAlign w:val="center"/>
          </w:tcPr>
          <w:p w14:paraId="1BC53EBE" w14:textId="77777777" w:rsidR="003F459D" w:rsidRDefault="00000000">
            <w:r>
              <w:rPr>
                <w:sz w:val="20"/>
              </w:rPr>
              <w:t>Dashboard Staff không hiển thị chức năng báo cáo doanh thu.</w:t>
            </w:r>
          </w:p>
        </w:tc>
        <w:tc>
          <w:tcPr>
            <w:tcW w:w="714" w:type="dxa"/>
            <w:shd w:val="clear" w:color="auto" w:fill="E2F0D9"/>
            <w:tcMar>
              <w:top w:w="70" w:type="dxa"/>
              <w:left w:w="75" w:type="dxa"/>
              <w:bottom w:w="70" w:type="dxa"/>
              <w:right w:w="75" w:type="dxa"/>
            </w:tcMar>
            <w:vAlign w:val="center"/>
          </w:tcPr>
          <w:p w14:paraId="7904B545" w14:textId="77777777" w:rsidR="003F459D" w:rsidRDefault="00000000">
            <w:pPr>
              <w:jc w:val="center"/>
            </w:pPr>
            <w:r>
              <w:rPr>
                <w:b/>
                <w:sz w:val="20"/>
              </w:rPr>
              <w:t>Pass</w:t>
            </w:r>
          </w:p>
        </w:tc>
      </w:tr>
      <w:tr w:rsidR="003F459D" w14:paraId="0F83DB4C" w14:textId="77777777">
        <w:trPr>
          <w:cantSplit/>
          <w:jc w:val="center"/>
        </w:trPr>
        <w:tc>
          <w:tcPr>
            <w:tcW w:w="849" w:type="dxa"/>
            <w:tcMar>
              <w:top w:w="70" w:type="dxa"/>
              <w:left w:w="75" w:type="dxa"/>
              <w:bottom w:w="70" w:type="dxa"/>
              <w:right w:w="75" w:type="dxa"/>
            </w:tcMar>
            <w:vAlign w:val="center"/>
          </w:tcPr>
          <w:p w14:paraId="6FFA8167" w14:textId="77777777" w:rsidR="003F459D" w:rsidRDefault="00000000">
            <w:pPr>
              <w:spacing w:after="0" w:line="252" w:lineRule="auto"/>
              <w:jc w:val="left"/>
            </w:pPr>
            <w:r>
              <w:rPr>
                <w:rFonts w:cs="Times New Roman"/>
                <w:sz w:val="18"/>
              </w:rPr>
              <w:t>TC_ROLE_05</w:t>
            </w:r>
          </w:p>
        </w:tc>
        <w:tc>
          <w:tcPr>
            <w:tcW w:w="1110" w:type="dxa"/>
            <w:tcMar>
              <w:top w:w="70" w:type="dxa"/>
              <w:left w:w="75" w:type="dxa"/>
              <w:bottom w:w="70" w:type="dxa"/>
              <w:right w:w="75" w:type="dxa"/>
            </w:tcMar>
            <w:vAlign w:val="center"/>
          </w:tcPr>
          <w:p w14:paraId="78432F78" w14:textId="77777777" w:rsidR="003F459D" w:rsidRDefault="00000000">
            <w:pPr>
              <w:spacing w:after="0" w:line="252" w:lineRule="auto"/>
              <w:jc w:val="left"/>
            </w:pPr>
            <w:r>
              <w:rPr>
                <w:rFonts w:cs="Times New Roman"/>
                <w:sz w:val="18"/>
              </w:rPr>
              <w:t>Staff tạo hóa đơn bán</w:t>
            </w:r>
          </w:p>
        </w:tc>
        <w:tc>
          <w:tcPr>
            <w:tcW w:w="900" w:type="dxa"/>
            <w:tcMar>
              <w:top w:w="70" w:type="dxa"/>
              <w:left w:w="75" w:type="dxa"/>
              <w:bottom w:w="70" w:type="dxa"/>
              <w:right w:w="75" w:type="dxa"/>
            </w:tcMar>
            <w:vAlign w:val="center"/>
          </w:tcPr>
          <w:p w14:paraId="448113E4" w14:textId="77777777" w:rsidR="003F459D" w:rsidRDefault="00000000">
            <w:pPr>
              <w:spacing w:after="0" w:line="252" w:lineRule="auto"/>
              <w:jc w:val="left"/>
            </w:pPr>
            <w:r>
              <w:rPr>
                <w:rFonts w:cs="Times New Roman"/>
                <w:sz w:val="18"/>
              </w:rPr>
              <w:t>Đăng nhập bằng Staff; có sách đang hoạt động và còn tồn.</w:t>
            </w:r>
          </w:p>
        </w:tc>
        <w:tc>
          <w:tcPr>
            <w:tcW w:w="975" w:type="dxa"/>
            <w:tcMar>
              <w:top w:w="70" w:type="dxa"/>
              <w:left w:w="75" w:type="dxa"/>
              <w:bottom w:w="70" w:type="dxa"/>
              <w:right w:w="75" w:type="dxa"/>
            </w:tcMar>
            <w:vAlign w:val="center"/>
          </w:tcPr>
          <w:p w14:paraId="26E4F110" w14:textId="77777777" w:rsidR="003F459D" w:rsidRDefault="00000000">
            <w:r>
              <w:rPr>
                <w:sz w:val="20"/>
              </w:rPr>
              <w:t>Chọn một sách đang hoạt động và còn tồn trên màn hình POS; số lượng: 1; khách hàng: chọn khách vãng lai hoặc khách hàng có sẵn.</w:t>
            </w:r>
          </w:p>
        </w:tc>
        <w:tc>
          <w:tcPr>
            <w:tcW w:w="1652" w:type="dxa"/>
            <w:tcMar>
              <w:top w:w="70" w:type="dxa"/>
              <w:left w:w="75" w:type="dxa"/>
              <w:bottom w:w="70" w:type="dxa"/>
              <w:right w:w="75" w:type="dxa"/>
            </w:tcMar>
            <w:vAlign w:val="center"/>
          </w:tcPr>
          <w:p w14:paraId="3800C77B" w14:textId="77777777" w:rsidR="003F459D" w:rsidRDefault="00000000">
            <w:pPr>
              <w:numPr>
                <w:ilvl w:val="0"/>
                <w:numId w:val="17"/>
              </w:numPr>
              <w:spacing w:after="0" w:line="252" w:lineRule="auto"/>
              <w:jc w:val="left"/>
              <w:rPr>
                <w:rFonts w:cs="Times New Roman"/>
                <w:sz w:val="18"/>
              </w:rPr>
            </w:pPr>
            <w:r>
              <w:rPr>
                <w:rFonts w:cs="Times New Roman"/>
                <w:sz w:val="18"/>
              </w:rPr>
              <w:t xml:space="preserve">Mở Bán hàng/POS. </w:t>
            </w:r>
          </w:p>
          <w:p w14:paraId="10F19D44" w14:textId="77777777" w:rsidR="003F459D" w:rsidRDefault="00000000">
            <w:pPr>
              <w:numPr>
                <w:ilvl w:val="0"/>
                <w:numId w:val="17"/>
              </w:numPr>
              <w:spacing w:after="0" w:line="252" w:lineRule="auto"/>
              <w:jc w:val="left"/>
              <w:rPr>
                <w:rFonts w:cs="Times New Roman"/>
                <w:sz w:val="18"/>
              </w:rPr>
            </w:pPr>
            <w:r>
              <w:rPr>
                <w:rFonts w:cs="Times New Roman"/>
                <w:sz w:val="18"/>
              </w:rPr>
              <w:t xml:space="preserve">Chọn khách hàng. </w:t>
            </w:r>
          </w:p>
          <w:p w14:paraId="202AFC8B" w14:textId="77777777" w:rsidR="003F459D" w:rsidRDefault="00000000">
            <w:pPr>
              <w:numPr>
                <w:ilvl w:val="0"/>
                <w:numId w:val="17"/>
              </w:numPr>
              <w:spacing w:after="0" w:line="252" w:lineRule="auto"/>
              <w:jc w:val="left"/>
              <w:rPr>
                <w:rFonts w:cs="Times New Roman"/>
                <w:sz w:val="18"/>
              </w:rPr>
            </w:pPr>
            <w:r>
              <w:rPr>
                <w:rFonts w:cs="Times New Roman"/>
                <w:sz w:val="18"/>
              </w:rPr>
              <w:t xml:space="preserve">Tìm và chọn sách. </w:t>
            </w:r>
          </w:p>
          <w:p w14:paraId="2C2714DF" w14:textId="77777777" w:rsidR="003F459D" w:rsidRDefault="00000000">
            <w:pPr>
              <w:numPr>
                <w:ilvl w:val="0"/>
                <w:numId w:val="17"/>
              </w:numPr>
              <w:spacing w:after="0" w:line="252" w:lineRule="auto"/>
              <w:jc w:val="left"/>
              <w:rPr>
                <w:rFonts w:cs="Times New Roman"/>
                <w:sz w:val="18"/>
              </w:rPr>
            </w:pPr>
            <w:r>
              <w:rPr>
                <w:rFonts w:cs="Times New Roman"/>
                <w:sz w:val="18"/>
              </w:rPr>
              <w:t xml:space="preserve">Nhập số lượng 1. </w:t>
            </w:r>
          </w:p>
          <w:p w14:paraId="72588793" w14:textId="77777777" w:rsidR="003F459D" w:rsidRDefault="00000000">
            <w:pPr>
              <w:spacing w:after="0" w:line="252" w:lineRule="auto"/>
              <w:jc w:val="left"/>
            </w:pPr>
            <w:r>
              <w:rPr>
                <w:rFonts w:cs="Times New Roman"/>
                <w:sz w:val="18"/>
              </w:rPr>
              <w:t>5) Thêm vào giỏ. Chưa cần thanh toán nếu chỉ kiểm tra quyền.</w:t>
            </w:r>
          </w:p>
        </w:tc>
        <w:tc>
          <w:tcPr>
            <w:tcW w:w="1158" w:type="dxa"/>
            <w:tcMar>
              <w:top w:w="70" w:type="dxa"/>
              <w:left w:w="75" w:type="dxa"/>
              <w:bottom w:w="70" w:type="dxa"/>
              <w:right w:w="75" w:type="dxa"/>
            </w:tcMar>
            <w:vAlign w:val="center"/>
          </w:tcPr>
          <w:p w14:paraId="49560711" w14:textId="77777777" w:rsidR="003F459D" w:rsidRDefault="00000000">
            <w:pPr>
              <w:spacing w:after="0" w:line="252" w:lineRule="auto"/>
              <w:jc w:val="left"/>
            </w:pPr>
            <w:r>
              <w:rPr>
                <w:rFonts w:cs="Times New Roman"/>
                <w:sz w:val="18"/>
              </w:rPr>
              <w:t>Staff mở được form bán hàng và thêm sản phẩm vào giỏ.</w:t>
            </w:r>
          </w:p>
        </w:tc>
        <w:tc>
          <w:tcPr>
            <w:tcW w:w="1098" w:type="dxa"/>
            <w:tcMar>
              <w:top w:w="70" w:type="dxa"/>
              <w:left w:w="75" w:type="dxa"/>
              <w:bottom w:w="70" w:type="dxa"/>
              <w:right w:w="75" w:type="dxa"/>
            </w:tcMar>
            <w:vAlign w:val="center"/>
          </w:tcPr>
          <w:p w14:paraId="0459E9FA" w14:textId="77777777" w:rsidR="003F459D" w:rsidRDefault="00000000">
            <w:r>
              <w:rPr>
                <w:sz w:val="20"/>
              </w:rPr>
              <w:t>Staff mở được màn hình POS và thêm sách đang còn tồn vào giỏ hàng.</w:t>
            </w:r>
          </w:p>
        </w:tc>
        <w:tc>
          <w:tcPr>
            <w:tcW w:w="714" w:type="dxa"/>
            <w:shd w:val="clear" w:color="auto" w:fill="E2F0D9"/>
            <w:tcMar>
              <w:top w:w="70" w:type="dxa"/>
              <w:left w:w="75" w:type="dxa"/>
              <w:bottom w:w="70" w:type="dxa"/>
              <w:right w:w="75" w:type="dxa"/>
            </w:tcMar>
            <w:vAlign w:val="center"/>
          </w:tcPr>
          <w:p w14:paraId="0871C449" w14:textId="77777777" w:rsidR="003F459D" w:rsidRDefault="00000000">
            <w:pPr>
              <w:jc w:val="center"/>
            </w:pPr>
            <w:r>
              <w:rPr>
                <w:b/>
                <w:sz w:val="20"/>
              </w:rPr>
              <w:t>Pass</w:t>
            </w:r>
          </w:p>
        </w:tc>
      </w:tr>
      <w:tr w:rsidR="003F459D" w14:paraId="24F93BB3" w14:textId="77777777">
        <w:trPr>
          <w:cantSplit/>
          <w:jc w:val="center"/>
        </w:trPr>
        <w:tc>
          <w:tcPr>
            <w:tcW w:w="849" w:type="dxa"/>
            <w:tcMar>
              <w:top w:w="70" w:type="dxa"/>
              <w:left w:w="75" w:type="dxa"/>
              <w:bottom w:w="70" w:type="dxa"/>
              <w:right w:w="75" w:type="dxa"/>
            </w:tcMar>
            <w:vAlign w:val="center"/>
          </w:tcPr>
          <w:p w14:paraId="50809D9E" w14:textId="77777777" w:rsidR="003F459D" w:rsidRDefault="00000000">
            <w:pPr>
              <w:spacing w:after="0" w:line="252" w:lineRule="auto"/>
              <w:jc w:val="left"/>
            </w:pPr>
            <w:r>
              <w:rPr>
                <w:rFonts w:cs="Times New Roman"/>
                <w:sz w:val="18"/>
              </w:rPr>
              <w:lastRenderedPageBreak/>
              <w:t>TC_ROLE_06</w:t>
            </w:r>
          </w:p>
        </w:tc>
        <w:tc>
          <w:tcPr>
            <w:tcW w:w="1110" w:type="dxa"/>
            <w:tcMar>
              <w:top w:w="70" w:type="dxa"/>
              <w:left w:w="75" w:type="dxa"/>
              <w:bottom w:w="70" w:type="dxa"/>
              <w:right w:w="75" w:type="dxa"/>
            </w:tcMar>
            <w:vAlign w:val="center"/>
          </w:tcPr>
          <w:p w14:paraId="712B9A46" w14:textId="77777777" w:rsidR="003F459D" w:rsidRDefault="00000000">
            <w:pPr>
              <w:spacing w:after="0" w:line="252" w:lineRule="auto"/>
              <w:jc w:val="left"/>
            </w:pPr>
            <w:r>
              <w:rPr>
                <w:rFonts w:cs="Times New Roman"/>
                <w:sz w:val="18"/>
              </w:rPr>
              <w:t>Staff nhập sách</w:t>
            </w:r>
          </w:p>
        </w:tc>
        <w:tc>
          <w:tcPr>
            <w:tcW w:w="900" w:type="dxa"/>
            <w:tcMar>
              <w:top w:w="70" w:type="dxa"/>
              <w:left w:w="75" w:type="dxa"/>
              <w:bottom w:w="70" w:type="dxa"/>
              <w:right w:w="75" w:type="dxa"/>
            </w:tcMar>
            <w:vAlign w:val="center"/>
          </w:tcPr>
          <w:p w14:paraId="30CA7481"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61E4431E" w14:textId="77777777" w:rsidR="003F459D" w:rsidRDefault="00000000">
            <w:pPr>
              <w:spacing w:after="0" w:line="252" w:lineRule="auto"/>
              <w:jc w:val="left"/>
            </w:pPr>
            <w:r>
              <w:rPr>
                <w:rFonts w:cs="Times New Roman"/>
                <w:sz w:val="18"/>
              </w:rPr>
              <w:t>Không cần nhập dữ liệu.</w:t>
            </w:r>
          </w:p>
        </w:tc>
        <w:tc>
          <w:tcPr>
            <w:tcW w:w="1652" w:type="dxa"/>
            <w:tcMar>
              <w:top w:w="70" w:type="dxa"/>
              <w:left w:w="75" w:type="dxa"/>
              <w:bottom w:w="70" w:type="dxa"/>
              <w:right w:w="75" w:type="dxa"/>
            </w:tcMar>
            <w:vAlign w:val="center"/>
          </w:tcPr>
          <w:p w14:paraId="0CEFAFF7" w14:textId="77777777" w:rsidR="003F459D" w:rsidRDefault="00000000">
            <w:pPr>
              <w:numPr>
                <w:ilvl w:val="0"/>
                <w:numId w:val="18"/>
              </w:numPr>
              <w:spacing w:after="0" w:line="252" w:lineRule="auto"/>
              <w:jc w:val="left"/>
              <w:rPr>
                <w:rFonts w:cs="Times New Roman"/>
                <w:sz w:val="18"/>
              </w:rPr>
            </w:pPr>
            <w:r>
              <w:rPr>
                <w:rFonts w:cs="Times New Roman"/>
                <w:sz w:val="18"/>
              </w:rPr>
              <w:t xml:space="preserve">Tìm menu Nhập sách/Phiếu nhập. </w:t>
            </w:r>
          </w:p>
          <w:p w14:paraId="623E56F1" w14:textId="77777777" w:rsidR="003F459D" w:rsidRDefault="00000000">
            <w:pPr>
              <w:spacing w:after="0" w:line="252" w:lineRule="auto"/>
              <w:jc w:val="left"/>
            </w:pPr>
            <w:r>
              <w:rPr>
                <w:rFonts w:cs="Times New Roman"/>
                <w:sz w:val="18"/>
              </w:rPr>
              <w:t>2) Nếu menu hiện, thử mở.</w:t>
            </w:r>
          </w:p>
        </w:tc>
        <w:tc>
          <w:tcPr>
            <w:tcW w:w="1158" w:type="dxa"/>
            <w:tcMar>
              <w:top w:w="70" w:type="dxa"/>
              <w:left w:w="75" w:type="dxa"/>
              <w:bottom w:w="70" w:type="dxa"/>
              <w:right w:w="75" w:type="dxa"/>
            </w:tcMar>
            <w:vAlign w:val="center"/>
          </w:tcPr>
          <w:p w14:paraId="0C9A4EF2" w14:textId="77777777" w:rsidR="003F459D" w:rsidRDefault="00000000">
            <w:pPr>
              <w:spacing w:after="0" w:line="252" w:lineRule="auto"/>
              <w:jc w:val="left"/>
            </w:pPr>
            <w:r>
              <w:rPr>
                <w:rFonts w:cs="Times New Roman"/>
                <w:sz w:val="18"/>
              </w:rPr>
              <w:t>Menu bị ẩn hoặc hệ thống từ chối truy cập.</w:t>
            </w:r>
          </w:p>
        </w:tc>
        <w:tc>
          <w:tcPr>
            <w:tcW w:w="1098" w:type="dxa"/>
            <w:tcMar>
              <w:top w:w="70" w:type="dxa"/>
              <w:left w:w="75" w:type="dxa"/>
              <w:bottom w:w="70" w:type="dxa"/>
              <w:right w:w="75" w:type="dxa"/>
            </w:tcMar>
            <w:vAlign w:val="center"/>
          </w:tcPr>
          <w:p w14:paraId="16D342E7" w14:textId="77777777" w:rsidR="003F459D" w:rsidRDefault="00000000">
            <w:r>
              <w:rPr>
                <w:sz w:val="20"/>
              </w:rPr>
              <w:t>Dashboard Staff không hiển thị chức năng nhập sách/phiếu nhập.</w:t>
            </w:r>
          </w:p>
        </w:tc>
        <w:tc>
          <w:tcPr>
            <w:tcW w:w="714" w:type="dxa"/>
            <w:shd w:val="clear" w:color="auto" w:fill="E2F0D9"/>
            <w:tcMar>
              <w:top w:w="70" w:type="dxa"/>
              <w:left w:w="75" w:type="dxa"/>
              <w:bottom w:w="70" w:type="dxa"/>
              <w:right w:w="75" w:type="dxa"/>
            </w:tcMar>
            <w:vAlign w:val="center"/>
          </w:tcPr>
          <w:p w14:paraId="41BA591B" w14:textId="77777777" w:rsidR="003F459D" w:rsidRDefault="00000000">
            <w:pPr>
              <w:jc w:val="center"/>
            </w:pPr>
            <w:r>
              <w:rPr>
                <w:b/>
                <w:sz w:val="20"/>
              </w:rPr>
              <w:t>Pass</w:t>
            </w:r>
          </w:p>
        </w:tc>
      </w:tr>
    </w:tbl>
    <w:p w14:paraId="0874022B" w14:textId="77777777" w:rsidR="003F459D" w:rsidRDefault="003F459D">
      <w:pPr>
        <w:jc w:val="left"/>
      </w:pP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11DB73AF"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583F1AD" w14:textId="77777777" w:rsidR="003F459D" w:rsidRDefault="00000000">
            <w:pPr>
              <w:spacing w:before="240" w:after="0" w:line="252" w:lineRule="auto"/>
              <w:jc w:val="center"/>
            </w:pPr>
            <w:r>
              <w:rPr>
                <w:noProof/>
              </w:rPr>
              <w:drawing>
                <wp:inline distT="0" distB="0" distL="114300" distR="114300" wp14:anchorId="206F3A77" wp14:editId="6622A006">
                  <wp:extent cx="3295650" cy="299529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6"/>
                          <a:srcRect t="-276" r="37500"/>
                          <a:stretch>
                            <a:fillRect/>
                          </a:stretch>
                        </pic:blipFill>
                        <pic:spPr>
                          <a:xfrm>
                            <a:off x="0" y="0"/>
                            <a:ext cx="3295650" cy="2995295"/>
                          </a:xfrm>
                          <a:prstGeom prst="rect">
                            <a:avLst/>
                          </a:prstGeom>
                          <a:noFill/>
                          <a:ln>
                            <a:noFill/>
                          </a:ln>
                        </pic:spPr>
                      </pic:pic>
                    </a:graphicData>
                  </a:graphic>
                </wp:inline>
              </w:drawing>
            </w:r>
            <w:r>
              <w:rPr>
                <w:rFonts w:cs="Times New Roman"/>
                <w:sz w:val="18"/>
              </w:rPr>
              <w:br/>
            </w:r>
          </w:p>
        </w:tc>
      </w:tr>
    </w:tbl>
    <w:p w14:paraId="2AF1C164" w14:textId="77777777" w:rsidR="003F459D" w:rsidRDefault="00000000">
      <w:pPr>
        <w:pStyle w:val="Caption"/>
        <w:spacing w:after="80" w:line="312" w:lineRule="auto"/>
      </w:pPr>
      <w:r>
        <w:rPr>
          <w:rFonts w:cs="Times New Roman"/>
        </w:rPr>
        <w:t>Hình 3.4. Menu chức năng của tài khoản Admin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4331249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794D161" w14:textId="77777777" w:rsidR="003F459D" w:rsidRDefault="00000000">
            <w:pPr>
              <w:spacing w:before="240" w:after="0" w:line="252" w:lineRule="auto"/>
              <w:jc w:val="center"/>
            </w:pPr>
            <w:r>
              <w:rPr>
                <w:noProof/>
              </w:rPr>
              <w:lastRenderedPageBreak/>
              <w:drawing>
                <wp:inline distT="0" distB="0" distL="114300" distR="114300" wp14:anchorId="5961FA3E" wp14:editId="1ECA043A">
                  <wp:extent cx="5269230" cy="3006090"/>
                  <wp:effectExtent l="0" t="0" r="7620" b="381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7"/>
                          <a:stretch>
                            <a:fillRect/>
                          </a:stretch>
                        </pic:blipFill>
                        <pic:spPr>
                          <a:xfrm>
                            <a:off x="0" y="0"/>
                            <a:ext cx="5269230" cy="3006090"/>
                          </a:xfrm>
                          <a:prstGeom prst="rect">
                            <a:avLst/>
                          </a:prstGeom>
                          <a:noFill/>
                          <a:ln>
                            <a:noFill/>
                          </a:ln>
                        </pic:spPr>
                      </pic:pic>
                    </a:graphicData>
                  </a:graphic>
                </wp:inline>
              </w:drawing>
            </w:r>
            <w:r>
              <w:rPr>
                <w:rFonts w:cs="Times New Roman"/>
                <w:sz w:val="18"/>
              </w:rPr>
              <w:br/>
            </w:r>
          </w:p>
        </w:tc>
      </w:tr>
    </w:tbl>
    <w:p w14:paraId="4F56ABF2" w14:textId="77777777" w:rsidR="003F459D" w:rsidRDefault="00000000">
      <w:pPr>
        <w:pStyle w:val="Caption"/>
        <w:spacing w:after="80" w:line="312" w:lineRule="auto"/>
      </w:pPr>
      <w:r>
        <w:rPr>
          <w:rFonts w:cs="Times New Roman"/>
        </w:rPr>
        <w:t>Hình 3.5. Menu chức năng của tài khoản Staff</w:t>
      </w:r>
    </w:p>
    <w:p w14:paraId="4B0F47FE" w14:textId="77777777" w:rsidR="003F459D" w:rsidRDefault="00000000">
      <w:pPr>
        <w:pStyle w:val="Heading2"/>
      </w:pPr>
      <w:r>
        <w:rPr>
          <w:rFonts w:ascii="Times New Roman" w:eastAsia="Times New Roman" w:hAnsi="Times New Roman" w:cs="Times New Roman"/>
        </w:rPr>
        <w:t>3.4. Kiểm thử quản lý danh mục</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19"/>
        <w:gridCol w:w="1020"/>
        <w:gridCol w:w="855"/>
        <w:gridCol w:w="1170"/>
        <w:gridCol w:w="1668"/>
        <w:gridCol w:w="1166"/>
        <w:gridCol w:w="1038"/>
        <w:gridCol w:w="720"/>
      </w:tblGrid>
      <w:tr w:rsidR="003F459D" w14:paraId="0976664E" w14:textId="77777777">
        <w:trPr>
          <w:cantSplit/>
          <w:tblHeader/>
          <w:jc w:val="center"/>
        </w:trPr>
        <w:tc>
          <w:tcPr>
            <w:tcW w:w="819" w:type="dxa"/>
            <w:shd w:val="clear" w:color="auto" w:fill="D9EAF7"/>
            <w:tcMar>
              <w:top w:w="70" w:type="dxa"/>
              <w:left w:w="75" w:type="dxa"/>
              <w:bottom w:w="70" w:type="dxa"/>
              <w:right w:w="75" w:type="dxa"/>
            </w:tcMar>
            <w:vAlign w:val="center"/>
          </w:tcPr>
          <w:p w14:paraId="2449B663" w14:textId="77777777" w:rsidR="003F459D" w:rsidRDefault="00000000">
            <w:pPr>
              <w:spacing w:after="0" w:line="252" w:lineRule="auto"/>
              <w:jc w:val="center"/>
            </w:pPr>
            <w:r>
              <w:rPr>
                <w:rFonts w:cs="Times New Roman"/>
                <w:b/>
                <w:sz w:val="18"/>
              </w:rPr>
              <w:t>Mã TC</w:t>
            </w:r>
          </w:p>
        </w:tc>
        <w:tc>
          <w:tcPr>
            <w:tcW w:w="1020" w:type="dxa"/>
            <w:shd w:val="clear" w:color="auto" w:fill="D9EAF7"/>
            <w:tcMar>
              <w:top w:w="70" w:type="dxa"/>
              <w:left w:w="75" w:type="dxa"/>
              <w:bottom w:w="70" w:type="dxa"/>
              <w:right w:w="75" w:type="dxa"/>
            </w:tcMar>
            <w:vAlign w:val="center"/>
          </w:tcPr>
          <w:p w14:paraId="3AE6C902" w14:textId="77777777" w:rsidR="003F459D" w:rsidRDefault="00000000">
            <w:pPr>
              <w:spacing w:after="0" w:line="252" w:lineRule="auto"/>
              <w:jc w:val="center"/>
            </w:pPr>
            <w:r>
              <w:rPr>
                <w:rFonts w:cs="Times New Roman"/>
                <w:b/>
                <w:sz w:val="18"/>
              </w:rPr>
              <w:t>Hạng mục</w:t>
            </w:r>
          </w:p>
        </w:tc>
        <w:tc>
          <w:tcPr>
            <w:tcW w:w="855" w:type="dxa"/>
            <w:shd w:val="clear" w:color="auto" w:fill="D9EAF7"/>
            <w:tcMar>
              <w:top w:w="70" w:type="dxa"/>
              <w:left w:w="75" w:type="dxa"/>
              <w:bottom w:w="70" w:type="dxa"/>
              <w:right w:w="75" w:type="dxa"/>
            </w:tcMar>
            <w:vAlign w:val="center"/>
          </w:tcPr>
          <w:p w14:paraId="42BA31C9" w14:textId="77777777" w:rsidR="003F459D" w:rsidRDefault="00000000">
            <w:pPr>
              <w:spacing w:after="0" w:line="252" w:lineRule="auto"/>
              <w:jc w:val="center"/>
            </w:pPr>
            <w:r>
              <w:rPr>
                <w:rFonts w:cs="Times New Roman"/>
                <w:b/>
                <w:sz w:val="18"/>
              </w:rPr>
              <w:t>Điều kiện</w:t>
            </w:r>
          </w:p>
        </w:tc>
        <w:tc>
          <w:tcPr>
            <w:tcW w:w="1170" w:type="dxa"/>
            <w:shd w:val="clear" w:color="auto" w:fill="D9EAF7"/>
            <w:tcMar>
              <w:top w:w="70" w:type="dxa"/>
              <w:left w:w="75" w:type="dxa"/>
              <w:bottom w:w="70" w:type="dxa"/>
              <w:right w:w="75" w:type="dxa"/>
            </w:tcMar>
            <w:vAlign w:val="center"/>
          </w:tcPr>
          <w:p w14:paraId="7C14C09C" w14:textId="77777777" w:rsidR="003F459D" w:rsidRDefault="00000000">
            <w:pPr>
              <w:spacing w:after="0" w:line="252" w:lineRule="auto"/>
              <w:jc w:val="center"/>
            </w:pPr>
            <w:r>
              <w:rPr>
                <w:rFonts w:cs="Times New Roman"/>
                <w:b/>
                <w:sz w:val="18"/>
              </w:rPr>
              <w:t>Dữ liệu</w:t>
            </w:r>
          </w:p>
        </w:tc>
        <w:tc>
          <w:tcPr>
            <w:tcW w:w="1668" w:type="dxa"/>
            <w:shd w:val="clear" w:color="auto" w:fill="D9EAF7"/>
            <w:tcMar>
              <w:top w:w="70" w:type="dxa"/>
              <w:left w:w="75" w:type="dxa"/>
              <w:bottom w:w="70" w:type="dxa"/>
              <w:right w:w="75" w:type="dxa"/>
            </w:tcMar>
            <w:vAlign w:val="center"/>
          </w:tcPr>
          <w:p w14:paraId="432E23A6" w14:textId="77777777" w:rsidR="003F459D" w:rsidRDefault="00000000">
            <w:pPr>
              <w:spacing w:after="0" w:line="252" w:lineRule="auto"/>
              <w:jc w:val="center"/>
            </w:pPr>
            <w:r>
              <w:rPr>
                <w:rFonts w:cs="Times New Roman"/>
                <w:b/>
                <w:sz w:val="18"/>
              </w:rPr>
              <w:t>Các bước thực hiện</w:t>
            </w:r>
          </w:p>
        </w:tc>
        <w:tc>
          <w:tcPr>
            <w:tcW w:w="1166" w:type="dxa"/>
            <w:shd w:val="clear" w:color="auto" w:fill="D9EAF7"/>
            <w:tcMar>
              <w:top w:w="70" w:type="dxa"/>
              <w:left w:w="75" w:type="dxa"/>
              <w:bottom w:w="70" w:type="dxa"/>
              <w:right w:w="75" w:type="dxa"/>
            </w:tcMar>
            <w:vAlign w:val="center"/>
          </w:tcPr>
          <w:p w14:paraId="5C1A5E43" w14:textId="77777777" w:rsidR="003F459D" w:rsidRDefault="00000000">
            <w:pPr>
              <w:spacing w:after="0" w:line="252" w:lineRule="auto"/>
              <w:jc w:val="center"/>
            </w:pPr>
            <w:r>
              <w:rPr>
                <w:rFonts w:cs="Times New Roman"/>
                <w:b/>
                <w:sz w:val="18"/>
              </w:rPr>
              <w:t>Kết quả mong đợi</w:t>
            </w:r>
          </w:p>
        </w:tc>
        <w:tc>
          <w:tcPr>
            <w:tcW w:w="1038" w:type="dxa"/>
            <w:shd w:val="clear" w:color="auto" w:fill="D9EAF7"/>
            <w:tcMar>
              <w:top w:w="70" w:type="dxa"/>
              <w:left w:w="75" w:type="dxa"/>
              <w:bottom w:w="70" w:type="dxa"/>
              <w:right w:w="75" w:type="dxa"/>
            </w:tcMar>
            <w:vAlign w:val="center"/>
          </w:tcPr>
          <w:p w14:paraId="7A9F0AB3" w14:textId="77777777" w:rsidR="003F459D" w:rsidRDefault="00000000">
            <w:pPr>
              <w:spacing w:after="0" w:line="252" w:lineRule="auto"/>
              <w:jc w:val="center"/>
            </w:pPr>
            <w:r>
              <w:rPr>
                <w:rFonts w:cs="Times New Roman"/>
                <w:b/>
                <w:sz w:val="18"/>
              </w:rPr>
              <w:t>Kết quả thực tế</w:t>
            </w:r>
          </w:p>
        </w:tc>
        <w:tc>
          <w:tcPr>
            <w:tcW w:w="720" w:type="dxa"/>
            <w:shd w:val="clear" w:color="auto" w:fill="D9EAF7"/>
            <w:tcMar>
              <w:top w:w="70" w:type="dxa"/>
              <w:left w:w="75" w:type="dxa"/>
              <w:bottom w:w="70" w:type="dxa"/>
              <w:right w:w="75" w:type="dxa"/>
            </w:tcMar>
            <w:vAlign w:val="center"/>
          </w:tcPr>
          <w:p w14:paraId="426A777A" w14:textId="77777777" w:rsidR="003F459D" w:rsidRDefault="00000000">
            <w:pPr>
              <w:spacing w:after="0" w:line="252" w:lineRule="auto"/>
              <w:jc w:val="center"/>
            </w:pPr>
            <w:r>
              <w:rPr>
                <w:rFonts w:cs="Times New Roman"/>
                <w:b/>
                <w:sz w:val="18"/>
              </w:rPr>
              <w:t>Trạng thái</w:t>
            </w:r>
          </w:p>
        </w:tc>
      </w:tr>
      <w:tr w:rsidR="003F459D" w14:paraId="7C4FCBD7" w14:textId="77777777">
        <w:trPr>
          <w:cantSplit/>
          <w:jc w:val="center"/>
        </w:trPr>
        <w:tc>
          <w:tcPr>
            <w:tcW w:w="819" w:type="dxa"/>
            <w:tcMar>
              <w:top w:w="70" w:type="dxa"/>
              <w:left w:w="75" w:type="dxa"/>
              <w:bottom w:w="70" w:type="dxa"/>
              <w:right w:w="75" w:type="dxa"/>
            </w:tcMar>
            <w:vAlign w:val="center"/>
          </w:tcPr>
          <w:p w14:paraId="1E3F6FCA" w14:textId="77777777" w:rsidR="003F459D" w:rsidRDefault="00000000">
            <w:pPr>
              <w:spacing w:after="0" w:line="252" w:lineRule="auto"/>
              <w:jc w:val="left"/>
            </w:pPr>
            <w:r>
              <w:rPr>
                <w:rFonts w:cs="Times New Roman"/>
                <w:sz w:val="18"/>
              </w:rPr>
              <w:t>TC_CAT_01</w:t>
            </w:r>
          </w:p>
        </w:tc>
        <w:tc>
          <w:tcPr>
            <w:tcW w:w="1020" w:type="dxa"/>
            <w:tcMar>
              <w:top w:w="70" w:type="dxa"/>
              <w:left w:w="75" w:type="dxa"/>
              <w:bottom w:w="70" w:type="dxa"/>
              <w:right w:w="75" w:type="dxa"/>
            </w:tcMar>
            <w:vAlign w:val="center"/>
          </w:tcPr>
          <w:p w14:paraId="02B06DBB" w14:textId="77777777" w:rsidR="003F459D" w:rsidRDefault="00000000">
            <w:pPr>
              <w:spacing w:after="0" w:line="252" w:lineRule="auto"/>
              <w:jc w:val="left"/>
            </w:pPr>
            <w:r>
              <w:rPr>
                <w:rFonts w:cs="Times New Roman"/>
                <w:sz w:val="18"/>
              </w:rPr>
              <w:t>Thêm danh mục hợp lệ</w:t>
            </w:r>
          </w:p>
        </w:tc>
        <w:tc>
          <w:tcPr>
            <w:tcW w:w="855" w:type="dxa"/>
            <w:tcMar>
              <w:top w:w="70" w:type="dxa"/>
              <w:left w:w="75" w:type="dxa"/>
              <w:bottom w:w="70" w:type="dxa"/>
              <w:right w:w="75" w:type="dxa"/>
            </w:tcMar>
            <w:vAlign w:val="center"/>
          </w:tcPr>
          <w:p w14:paraId="456E4E23" w14:textId="77777777" w:rsidR="003F459D" w:rsidRDefault="00000000">
            <w:pPr>
              <w:spacing w:after="0" w:line="252" w:lineRule="auto"/>
              <w:jc w:val="left"/>
            </w:pPr>
            <w:r>
              <w:rPr>
                <w:rFonts w:cs="Times New Roman"/>
                <w:sz w:val="18"/>
              </w:rPr>
              <w:t>Đăng nhập Admin; mở Quản lý danh mục.</w:t>
            </w:r>
          </w:p>
        </w:tc>
        <w:tc>
          <w:tcPr>
            <w:tcW w:w="1170" w:type="dxa"/>
            <w:tcMar>
              <w:top w:w="70" w:type="dxa"/>
              <w:left w:w="75" w:type="dxa"/>
              <w:bottom w:w="70" w:type="dxa"/>
              <w:right w:w="75" w:type="dxa"/>
            </w:tcMar>
            <w:vAlign w:val="center"/>
          </w:tcPr>
          <w:p w14:paraId="33B87F31" w14:textId="77777777" w:rsidR="003F459D" w:rsidRDefault="00000000">
            <w:pPr>
              <w:spacing w:after="0" w:line="252" w:lineRule="auto"/>
              <w:jc w:val="left"/>
            </w:pPr>
            <w:r>
              <w:rPr>
                <w:rFonts w:cs="Times New Roman"/>
                <w:sz w:val="18"/>
              </w:rPr>
              <w:t>Tên danh mục: Kỹ năng sống; Mô tả (nếu có): Sách phát triển kỹ năng và thói quen tích cực.</w:t>
            </w:r>
          </w:p>
        </w:tc>
        <w:tc>
          <w:tcPr>
            <w:tcW w:w="1668" w:type="dxa"/>
            <w:tcMar>
              <w:top w:w="70" w:type="dxa"/>
              <w:left w:w="75" w:type="dxa"/>
              <w:bottom w:w="70" w:type="dxa"/>
              <w:right w:w="75" w:type="dxa"/>
            </w:tcMar>
            <w:vAlign w:val="center"/>
          </w:tcPr>
          <w:p w14:paraId="47F4498D"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Nhấn Thêm mới. </w:t>
            </w:r>
          </w:p>
          <w:p w14:paraId="01B67C65"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Nhập Kỹ năng sống vào ô Tên danh mục. </w:t>
            </w:r>
          </w:p>
          <w:p w14:paraId="50CEDDD2"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Nhập mô tả nếu form có.  </w:t>
            </w:r>
          </w:p>
          <w:p w14:paraId="2B20A4CC" w14:textId="77777777" w:rsidR="003F459D" w:rsidRDefault="00000000">
            <w:pPr>
              <w:numPr>
                <w:ilvl w:val="0"/>
                <w:numId w:val="19"/>
              </w:numPr>
              <w:spacing w:after="0" w:line="252" w:lineRule="auto"/>
              <w:jc w:val="left"/>
            </w:pPr>
            <w:r>
              <w:rPr>
                <w:rFonts w:cs="Times New Roman"/>
                <w:sz w:val="18"/>
              </w:rPr>
              <w:t xml:space="preserve">Nhấn Lưu. </w:t>
            </w:r>
          </w:p>
          <w:p w14:paraId="1E5EF8FC" w14:textId="77777777" w:rsidR="003F459D" w:rsidRDefault="00000000">
            <w:pPr>
              <w:spacing w:after="0" w:line="252" w:lineRule="auto"/>
              <w:jc w:val="left"/>
            </w:pPr>
            <w:r>
              <w:rPr>
                <w:rFonts w:cs="Times New Roman"/>
                <w:sz w:val="18"/>
                <w:lang w:val="vi-VN"/>
              </w:rPr>
              <w:t>5</w:t>
            </w:r>
            <w:r>
              <w:rPr>
                <w:rFonts w:cs="Times New Roman"/>
                <w:sz w:val="18"/>
              </w:rPr>
              <w:t>) Tìm bản ghi vừa thêm trong danh sách.</w:t>
            </w:r>
          </w:p>
        </w:tc>
        <w:tc>
          <w:tcPr>
            <w:tcW w:w="1166" w:type="dxa"/>
            <w:tcMar>
              <w:top w:w="70" w:type="dxa"/>
              <w:left w:w="75" w:type="dxa"/>
              <w:bottom w:w="70" w:type="dxa"/>
              <w:right w:w="75" w:type="dxa"/>
            </w:tcMar>
            <w:vAlign w:val="center"/>
          </w:tcPr>
          <w:p w14:paraId="3C828AFA" w14:textId="77777777" w:rsidR="003F459D" w:rsidRDefault="00000000">
            <w:pPr>
              <w:spacing w:after="0" w:line="252" w:lineRule="auto"/>
              <w:jc w:val="left"/>
            </w:pPr>
            <w:r>
              <w:rPr>
                <w:rFonts w:cs="Times New Roman"/>
                <w:sz w:val="18"/>
              </w:rPr>
              <w:t>Danh mục được lưu và hiển thị trong danh sách.</w:t>
            </w:r>
          </w:p>
        </w:tc>
        <w:tc>
          <w:tcPr>
            <w:tcW w:w="1038" w:type="dxa"/>
            <w:tcMar>
              <w:top w:w="70" w:type="dxa"/>
              <w:left w:w="75" w:type="dxa"/>
              <w:bottom w:w="70" w:type="dxa"/>
              <w:right w:w="75" w:type="dxa"/>
            </w:tcMar>
            <w:vAlign w:val="center"/>
          </w:tcPr>
          <w:p w14:paraId="771A71D5" w14:textId="77777777" w:rsidR="003F459D" w:rsidRDefault="00000000">
            <w:r>
              <w:rPr>
                <w:sz w:val="20"/>
              </w:rPr>
              <w:t>Danh mục được lưu thành công và xuất hiện trong danh sách.</w:t>
            </w:r>
          </w:p>
        </w:tc>
        <w:tc>
          <w:tcPr>
            <w:tcW w:w="720" w:type="dxa"/>
            <w:shd w:val="clear" w:color="auto" w:fill="E2F0D9"/>
            <w:tcMar>
              <w:top w:w="70" w:type="dxa"/>
              <w:left w:w="75" w:type="dxa"/>
              <w:bottom w:w="70" w:type="dxa"/>
              <w:right w:w="75" w:type="dxa"/>
            </w:tcMar>
            <w:vAlign w:val="center"/>
          </w:tcPr>
          <w:p w14:paraId="4C8DF07D" w14:textId="77777777" w:rsidR="003F459D" w:rsidRDefault="00000000">
            <w:pPr>
              <w:jc w:val="center"/>
            </w:pPr>
            <w:r>
              <w:rPr>
                <w:b/>
                <w:sz w:val="20"/>
              </w:rPr>
              <w:t>Pass</w:t>
            </w:r>
          </w:p>
        </w:tc>
      </w:tr>
      <w:tr w:rsidR="003F459D" w14:paraId="76842A00" w14:textId="77777777">
        <w:trPr>
          <w:cantSplit/>
          <w:jc w:val="center"/>
        </w:trPr>
        <w:tc>
          <w:tcPr>
            <w:tcW w:w="819" w:type="dxa"/>
            <w:tcMar>
              <w:top w:w="70" w:type="dxa"/>
              <w:left w:w="75" w:type="dxa"/>
              <w:bottom w:w="70" w:type="dxa"/>
              <w:right w:w="75" w:type="dxa"/>
            </w:tcMar>
            <w:vAlign w:val="center"/>
          </w:tcPr>
          <w:p w14:paraId="1C4BEE8B" w14:textId="77777777" w:rsidR="003F459D" w:rsidRDefault="00000000">
            <w:pPr>
              <w:spacing w:after="0" w:line="252" w:lineRule="auto"/>
              <w:jc w:val="left"/>
            </w:pPr>
            <w:r>
              <w:rPr>
                <w:rFonts w:cs="Times New Roman"/>
                <w:sz w:val="18"/>
              </w:rPr>
              <w:t>TC_CAT_02</w:t>
            </w:r>
          </w:p>
        </w:tc>
        <w:tc>
          <w:tcPr>
            <w:tcW w:w="1020" w:type="dxa"/>
            <w:tcMar>
              <w:top w:w="70" w:type="dxa"/>
              <w:left w:w="75" w:type="dxa"/>
              <w:bottom w:w="70" w:type="dxa"/>
              <w:right w:w="75" w:type="dxa"/>
            </w:tcMar>
            <w:vAlign w:val="center"/>
          </w:tcPr>
          <w:p w14:paraId="280B12A7" w14:textId="77777777" w:rsidR="003F459D" w:rsidRDefault="00000000">
            <w:pPr>
              <w:spacing w:after="0" w:line="252" w:lineRule="auto"/>
              <w:jc w:val="left"/>
            </w:pPr>
            <w:r>
              <w:rPr>
                <w:rFonts w:cs="Times New Roman"/>
                <w:sz w:val="18"/>
              </w:rPr>
              <w:t>Tên danh mục rỗng</w:t>
            </w:r>
          </w:p>
        </w:tc>
        <w:tc>
          <w:tcPr>
            <w:tcW w:w="855" w:type="dxa"/>
            <w:tcMar>
              <w:top w:w="70" w:type="dxa"/>
              <w:left w:w="75" w:type="dxa"/>
              <w:bottom w:w="70" w:type="dxa"/>
              <w:right w:w="75" w:type="dxa"/>
            </w:tcMar>
            <w:vAlign w:val="center"/>
          </w:tcPr>
          <w:p w14:paraId="4BD7676F" w14:textId="77777777" w:rsidR="003F459D" w:rsidRDefault="00000000">
            <w:pPr>
              <w:spacing w:after="0" w:line="252" w:lineRule="auto"/>
              <w:jc w:val="left"/>
            </w:pPr>
            <w:r>
              <w:rPr>
                <w:rFonts w:cs="Times New Roman"/>
                <w:sz w:val="18"/>
              </w:rPr>
              <w:t>Mở form thêm danh mục.</w:t>
            </w:r>
          </w:p>
        </w:tc>
        <w:tc>
          <w:tcPr>
            <w:tcW w:w="1170" w:type="dxa"/>
            <w:tcMar>
              <w:top w:w="70" w:type="dxa"/>
              <w:left w:w="75" w:type="dxa"/>
              <w:bottom w:w="70" w:type="dxa"/>
              <w:right w:w="75" w:type="dxa"/>
            </w:tcMar>
            <w:vAlign w:val="center"/>
          </w:tcPr>
          <w:p w14:paraId="21A7F434" w14:textId="77777777" w:rsidR="003F459D" w:rsidRDefault="00000000">
            <w:pPr>
              <w:spacing w:after="0" w:line="252" w:lineRule="auto"/>
              <w:jc w:val="left"/>
            </w:pPr>
            <w:r>
              <w:rPr>
                <w:rFonts w:cs="Times New Roman"/>
                <w:sz w:val="18"/>
              </w:rPr>
              <w:t>Tên danh mục: để trống; Mô tả: Có thể nhập Sách thử nghiệm.</w:t>
            </w:r>
          </w:p>
        </w:tc>
        <w:tc>
          <w:tcPr>
            <w:tcW w:w="1668" w:type="dxa"/>
            <w:tcMar>
              <w:top w:w="70" w:type="dxa"/>
              <w:left w:w="75" w:type="dxa"/>
              <w:bottom w:w="70" w:type="dxa"/>
              <w:right w:w="75" w:type="dxa"/>
            </w:tcMar>
            <w:vAlign w:val="center"/>
          </w:tcPr>
          <w:p w14:paraId="4350316D" w14:textId="77777777" w:rsidR="003F459D" w:rsidRDefault="00000000">
            <w:pPr>
              <w:numPr>
                <w:ilvl w:val="0"/>
                <w:numId w:val="20"/>
              </w:numPr>
              <w:spacing w:after="0" w:line="252" w:lineRule="auto"/>
              <w:jc w:val="left"/>
              <w:rPr>
                <w:rFonts w:cs="Times New Roman"/>
                <w:sz w:val="18"/>
              </w:rPr>
            </w:pPr>
            <w:r>
              <w:rPr>
                <w:rFonts w:cs="Times New Roman"/>
                <w:sz w:val="18"/>
              </w:rPr>
              <w:t>Để trố</w:t>
            </w:r>
            <w:r>
              <w:rPr>
                <w:rFonts w:cs="Times New Roman"/>
                <w:sz w:val="18"/>
                <w:lang w:val="vi-VN"/>
              </w:rPr>
              <w:t>n</w:t>
            </w:r>
            <w:r>
              <w:rPr>
                <w:rFonts w:cs="Times New Roman"/>
                <w:sz w:val="18"/>
              </w:rPr>
              <w:t xml:space="preserve">g ô Tên. 2) Có thể nhập mô tả. </w:t>
            </w:r>
          </w:p>
          <w:p w14:paraId="768507D3" w14:textId="77777777" w:rsidR="003F459D" w:rsidRDefault="00000000">
            <w:pPr>
              <w:spacing w:after="0" w:line="252" w:lineRule="auto"/>
              <w:jc w:val="left"/>
            </w:pPr>
            <w:r>
              <w:rPr>
                <w:rFonts w:cs="Times New Roman"/>
                <w:sz w:val="18"/>
                <w:lang w:val="vi-VN"/>
              </w:rPr>
              <w:t>3</w:t>
            </w:r>
            <w:r>
              <w:rPr>
                <w:rFonts w:cs="Times New Roman"/>
                <w:sz w:val="18"/>
              </w:rPr>
              <w:t>) Nhấn Lưu.</w:t>
            </w:r>
          </w:p>
        </w:tc>
        <w:tc>
          <w:tcPr>
            <w:tcW w:w="1166" w:type="dxa"/>
            <w:tcMar>
              <w:top w:w="70" w:type="dxa"/>
              <w:left w:w="75" w:type="dxa"/>
              <w:bottom w:w="70" w:type="dxa"/>
              <w:right w:w="75" w:type="dxa"/>
            </w:tcMar>
            <w:vAlign w:val="center"/>
          </w:tcPr>
          <w:p w14:paraId="688A12B3" w14:textId="77777777" w:rsidR="003F459D" w:rsidRDefault="00000000">
            <w:pPr>
              <w:spacing w:after="0" w:line="252" w:lineRule="auto"/>
              <w:jc w:val="left"/>
            </w:pPr>
            <w:r>
              <w:rPr>
                <w:rFonts w:cs="Times New Roman"/>
                <w:sz w:val="18"/>
              </w:rPr>
              <w:t>Hiển thị lỗi bắt buộc và không tạo danh mục.</w:t>
            </w:r>
          </w:p>
        </w:tc>
        <w:tc>
          <w:tcPr>
            <w:tcW w:w="1038" w:type="dxa"/>
            <w:tcMar>
              <w:top w:w="70" w:type="dxa"/>
              <w:left w:w="75" w:type="dxa"/>
              <w:bottom w:w="70" w:type="dxa"/>
              <w:right w:w="75" w:type="dxa"/>
            </w:tcMar>
            <w:vAlign w:val="center"/>
          </w:tcPr>
          <w:p w14:paraId="13FC5058" w14:textId="77777777" w:rsidR="003F459D" w:rsidRDefault="00000000">
            <w:r>
              <w:rPr>
                <w:sz w:val="20"/>
              </w:rPr>
              <w:t>Hệ thống không lưu dữ liệu và hiển thị cảnh báo bắt buộc nhập tên danh mục.</w:t>
            </w:r>
          </w:p>
        </w:tc>
        <w:tc>
          <w:tcPr>
            <w:tcW w:w="720" w:type="dxa"/>
            <w:shd w:val="clear" w:color="auto" w:fill="E2F0D9"/>
            <w:tcMar>
              <w:top w:w="70" w:type="dxa"/>
              <w:left w:w="75" w:type="dxa"/>
              <w:bottom w:w="70" w:type="dxa"/>
              <w:right w:w="75" w:type="dxa"/>
            </w:tcMar>
            <w:vAlign w:val="center"/>
          </w:tcPr>
          <w:p w14:paraId="51A30859" w14:textId="77777777" w:rsidR="003F459D" w:rsidRDefault="00000000">
            <w:pPr>
              <w:jc w:val="center"/>
            </w:pPr>
            <w:r>
              <w:rPr>
                <w:b/>
                <w:sz w:val="20"/>
              </w:rPr>
              <w:t>Pass</w:t>
            </w:r>
          </w:p>
        </w:tc>
      </w:tr>
      <w:tr w:rsidR="003F459D" w14:paraId="14C1E3DF" w14:textId="77777777">
        <w:trPr>
          <w:cantSplit/>
          <w:jc w:val="center"/>
        </w:trPr>
        <w:tc>
          <w:tcPr>
            <w:tcW w:w="819" w:type="dxa"/>
            <w:tcMar>
              <w:top w:w="70" w:type="dxa"/>
              <w:left w:w="75" w:type="dxa"/>
              <w:bottom w:w="70" w:type="dxa"/>
              <w:right w:w="75" w:type="dxa"/>
            </w:tcMar>
            <w:vAlign w:val="center"/>
          </w:tcPr>
          <w:p w14:paraId="474C42E0" w14:textId="77777777" w:rsidR="003F459D" w:rsidRDefault="00000000">
            <w:pPr>
              <w:spacing w:after="0" w:line="252" w:lineRule="auto"/>
              <w:jc w:val="left"/>
            </w:pPr>
            <w:r>
              <w:rPr>
                <w:rFonts w:cs="Times New Roman"/>
                <w:sz w:val="18"/>
              </w:rPr>
              <w:lastRenderedPageBreak/>
              <w:t>TC_CAT_03</w:t>
            </w:r>
          </w:p>
        </w:tc>
        <w:tc>
          <w:tcPr>
            <w:tcW w:w="1020" w:type="dxa"/>
            <w:tcMar>
              <w:top w:w="70" w:type="dxa"/>
              <w:left w:w="75" w:type="dxa"/>
              <w:bottom w:w="70" w:type="dxa"/>
              <w:right w:w="75" w:type="dxa"/>
            </w:tcMar>
            <w:vAlign w:val="center"/>
          </w:tcPr>
          <w:p w14:paraId="53AE7566" w14:textId="77777777" w:rsidR="003F459D" w:rsidRDefault="00000000">
            <w:pPr>
              <w:spacing w:after="0" w:line="252" w:lineRule="auto"/>
              <w:jc w:val="left"/>
            </w:pPr>
            <w:r>
              <w:rPr>
                <w:rFonts w:cs="Times New Roman"/>
                <w:sz w:val="18"/>
              </w:rPr>
              <w:t>Sửa tên danh mục</w:t>
            </w:r>
          </w:p>
        </w:tc>
        <w:tc>
          <w:tcPr>
            <w:tcW w:w="855" w:type="dxa"/>
            <w:tcMar>
              <w:top w:w="70" w:type="dxa"/>
              <w:left w:w="75" w:type="dxa"/>
              <w:bottom w:w="70" w:type="dxa"/>
              <w:right w:w="75" w:type="dxa"/>
            </w:tcMar>
            <w:vAlign w:val="center"/>
          </w:tcPr>
          <w:p w14:paraId="66DAA4B7" w14:textId="77777777" w:rsidR="003F459D" w:rsidRDefault="00000000">
            <w:pPr>
              <w:spacing w:after="0" w:line="252" w:lineRule="auto"/>
              <w:jc w:val="left"/>
            </w:pPr>
            <w:r>
              <w:rPr>
                <w:rFonts w:cs="Times New Roman"/>
                <w:sz w:val="18"/>
              </w:rPr>
              <w:t>Đã có danh mục Kỹ năng sống.</w:t>
            </w:r>
          </w:p>
        </w:tc>
        <w:tc>
          <w:tcPr>
            <w:tcW w:w="1170" w:type="dxa"/>
            <w:tcMar>
              <w:top w:w="70" w:type="dxa"/>
              <w:left w:w="75" w:type="dxa"/>
              <w:bottom w:w="70" w:type="dxa"/>
              <w:right w:w="75" w:type="dxa"/>
            </w:tcMar>
            <w:vAlign w:val="center"/>
          </w:tcPr>
          <w:p w14:paraId="6CEDF870" w14:textId="77777777" w:rsidR="003F459D" w:rsidRDefault="00000000">
            <w:pPr>
              <w:spacing w:after="0" w:line="252" w:lineRule="auto"/>
              <w:jc w:val="left"/>
            </w:pPr>
            <w:r>
              <w:rPr>
                <w:rFonts w:cs="Times New Roman"/>
                <w:sz w:val="18"/>
              </w:rPr>
              <w:t>Tên mới: Kỹ năng sống và phát triển bản thân.</w:t>
            </w:r>
          </w:p>
        </w:tc>
        <w:tc>
          <w:tcPr>
            <w:tcW w:w="1668" w:type="dxa"/>
            <w:tcMar>
              <w:top w:w="70" w:type="dxa"/>
              <w:left w:w="75" w:type="dxa"/>
              <w:bottom w:w="70" w:type="dxa"/>
              <w:right w:w="75" w:type="dxa"/>
            </w:tcMar>
            <w:vAlign w:val="center"/>
          </w:tcPr>
          <w:p w14:paraId="0060D97A" w14:textId="77777777" w:rsidR="003F459D" w:rsidRDefault="00000000">
            <w:pPr>
              <w:numPr>
                <w:ilvl w:val="0"/>
                <w:numId w:val="21"/>
              </w:numPr>
              <w:spacing w:after="0" w:line="252" w:lineRule="auto"/>
              <w:jc w:val="left"/>
              <w:rPr>
                <w:rFonts w:cs="Times New Roman"/>
                <w:sz w:val="18"/>
              </w:rPr>
            </w:pPr>
            <w:r>
              <w:rPr>
                <w:rFonts w:cs="Times New Roman"/>
                <w:sz w:val="18"/>
              </w:rPr>
              <w:t xml:space="preserve">Chọn danh mục Kỹ năng sống. </w:t>
            </w:r>
          </w:p>
          <w:p w14:paraId="1E83C94E" w14:textId="77777777" w:rsidR="003F459D" w:rsidRDefault="00000000">
            <w:pPr>
              <w:numPr>
                <w:ilvl w:val="0"/>
                <w:numId w:val="21"/>
              </w:numPr>
              <w:spacing w:after="0" w:line="252" w:lineRule="auto"/>
              <w:jc w:val="left"/>
              <w:rPr>
                <w:rFonts w:cs="Times New Roman"/>
                <w:sz w:val="18"/>
              </w:rPr>
            </w:pPr>
            <w:r>
              <w:rPr>
                <w:rFonts w:cs="Times New Roman"/>
                <w:sz w:val="18"/>
              </w:rPr>
              <w:t xml:space="preserve">Nhấn Sửa. </w:t>
            </w:r>
          </w:p>
          <w:p w14:paraId="40CE80B7" w14:textId="77777777" w:rsidR="003F459D" w:rsidRDefault="00000000">
            <w:pPr>
              <w:numPr>
                <w:ilvl w:val="0"/>
                <w:numId w:val="21"/>
              </w:numPr>
              <w:spacing w:after="0" w:line="252" w:lineRule="auto"/>
              <w:jc w:val="left"/>
              <w:rPr>
                <w:rFonts w:cs="Times New Roman"/>
                <w:sz w:val="18"/>
              </w:rPr>
            </w:pPr>
            <w:r>
              <w:rPr>
                <w:rFonts w:cs="Times New Roman"/>
                <w:sz w:val="18"/>
              </w:rPr>
              <w:t xml:space="preserve">Thay tên bằng Kỹ năng sống và phát triển bản thân. </w:t>
            </w:r>
          </w:p>
          <w:p w14:paraId="4D2CCA5D" w14:textId="77777777" w:rsidR="003F459D" w:rsidRDefault="00000000">
            <w:pPr>
              <w:spacing w:after="0" w:line="252" w:lineRule="auto"/>
              <w:jc w:val="left"/>
              <w:rPr>
                <w:rFonts w:cs="Times New Roman"/>
                <w:sz w:val="18"/>
              </w:rPr>
            </w:pPr>
            <w:r>
              <w:rPr>
                <w:rFonts w:cs="Times New Roman"/>
                <w:sz w:val="18"/>
                <w:lang w:val="vi-VN"/>
              </w:rPr>
              <w:t>4)</w:t>
            </w:r>
            <w:r>
              <w:rPr>
                <w:rFonts w:cs="Times New Roman"/>
                <w:sz w:val="18"/>
              </w:rPr>
              <w:t xml:space="preserve">Nhấn Cập nhật/Lưu. </w:t>
            </w:r>
          </w:p>
          <w:p w14:paraId="4A5C427A" w14:textId="77777777" w:rsidR="003F459D" w:rsidRDefault="00000000">
            <w:pPr>
              <w:spacing w:after="0" w:line="252" w:lineRule="auto"/>
              <w:jc w:val="left"/>
            </w:pPr>
            <w:r>
              <w:rPr>
                <w:rFonts w:cs="Times New Roman"/>
                <w:sz w:val="18"/>
                <w:lang w:val="vi-VN"/>
              </w:rPr>
              <w:t>5</w:t>
            </w:r>
            <w:r>
              <w:rPr>
                <w:rFonts w:cs="Times New Roman"/>
                <w:sz w:val="18"/>
              </w:rPr>
              <w:t>) Kiểm tra danh sách.</w:t>
            </w:r>
          </w:p>
        </w:tc>
        <w:tc>
          <w:tcPr>
            <w:tcW w:w="1166" w:type="dxa"/>
            <w:tcMar>
              <w:top w:w="70" w:type="dxa"/>
              <w:left w:w="75" w:type="dxa"/>
              <w:bottom w:w="70" w:type="dxa"/>
              <w:right w:w="75" w:type="dxa"/>
            </w:tcMar>
            <w:vAlign w:val="center"/>
          </w:tcPr>
          <w:p w14:paraId="506F235A" w14:textId="77777777" w:rsidR="003F459D" w:rsidRDefault="00000000">
            <w:pPr>
              <w:spacing w:after="0" w:line="252" w:lineRule="auto"/>
              <w:jc w:val="left"/>
            </w:pPr>
            <w:r>
              <w:rPr>
                <w:rFonts w:cs="Times New Roman"/>
                <w:sz w:val="18"/>
              </w:rPr>
              <w:t>Danh mục hiển thị tên mới, không tạo bản ghi trùng.</w:t>
            </w:r>
          </w:p>
        </w:tc>
        <w:tc>
          <w:tcPr>
            <w:tcW w:w="1038" w:type="dxa"/>
            <w:tcMar>
              <w:top w:w="70" w:type="dxa"/>
              <w:left w:w="75" w:type="dxa"/>
              <w:bottom w:w="70" w:type="dxa"/>
              <w:right w:w="75" w:type="dxa"/>
            </w:tcMar>
            <w:vAlign w:val="center"/>
          </w:tcPr>
          <w:p w14:paraId="52AC1626" w14:textId="77777777" w:rsidR="003F459D" w:rsidRDefault="00000000">
            <w:r>
              <w:rPr>
                <w:sz w:val="20"/>
              </w:rPr>
              <w:t>Tên danh mục được cập nhật thành công; không xuất hiện bản ghi trùng.</w:t>
            </w:r>
          </w:p>
        </w:tc>
        <w:tc>
          <w:tcPr>
            <w:tcW w:w="720" w:type="dxa"/>
            <w:shd w:val="clear" w:color="auto" w:fill="E2F0D9"/>
            <w:tcMar>
              <w:top w:w="70" w:type="dxa"/>
              <w:left w:w="75" w:type="dxa"/>
              <w:bottom w:w="70" w:type="dxa"/>
              <w:right w:w="75" w:type="dxa"/>
            </w:tcMar>
            <w:vAlign w:val="center"/>
          </w:tcPr>
          <w:p w14:paraId="2EDAA392" w14:textId="77777777" w:rsidR="003F459D" w:rsidRDefault="00000000">
            <w:pPr>
              <w:jc w:val="center"/>
            </w:pPr>
            <w:r>
              <w:rPr>
                <w:b/>
                <w:sz w:val="20"/>
              </w:rPr>
              <w:t>Pass</w:t>
            </w:r>
          </w:p>
        </w:tc>
      </w:tr>
      <w:tr w:rsidR="003F459D" w14:paraId="61BD452D" w14:textId="77777777">
        <w:trPr>
          <w:cantSplit/>
          <w:jc w:val="center"/>
        </w:trPr>
        <w:tc>
          <w:tcPr>
            <w:tcW w:w="819" w:type="dxa"/>
            <w:tcMar>
              <w:top w:w="70" w:type="dxa"/>
              <w:left w:w="75" w:type="dxa"/>
              <w:bottom w:w="70" w:type="dxa"/>
              <w:right w:w="75" w:type="dxa"/>
            </w:tcMar>
            <w:vAlign w:val="center"/>
          </w:tcPr>
          <w:p w14:paraId="6D4F8E97" w14:textId="77777777" w:rsidR="003F459D" w:rsidRDefault="00000000">
            <w:pPr>
              <w:spacing w:after="0" w:line="252" w:lineRule="auto"/>
              <w:jc w:val="left"/>
            </w:pPr>
            <w:r>
              <w:rPr>
                <w:rFonts w:cs="Times New Roman"/>
                <w:sz w:val="18"/>
              </w:rPr>
              <w:t>TC_CAT_04</w:t>
            </w:r>
          </w:p>
        </w:tc>
        <w:tc>
          <w:tcPr>
            <w:tcW w:w="1020" w:type="dxa"/>
            <w:tcMar>
              <w:top w:w="70" w:type="dxa"/>
              <w:left w:w="75" w:type="dxa"/>
              <w:bottom w:w="70" w:type="dxa"/>
              <w:right w:w="75" w:type="dxa"/>
            </w:tcMar>
            <w:vAlign w:val="center"/>
          </w:tcPr>
          <w:p w14:paraId="201E39FB" w14:textId="77777777" w:rsidR="003F459D" w:rsidRDefault="00000000">
            <w:pPr>
              <w:spacing w:after="0" w:line="252" w:lineRule="auto"/>
              <w:jc w:val="left"/>
            </w:pPr>
            <w:r>
              <w:rPr>
                <w:rFonts w:cs="Times New Roman"/>
                <w:sz w:val="18"/>
              </w:rPr>
              <w:t>Tìm kiếm danh mục</w:t>
            </w:r>
          </w:p>
        </w:tc>
        <w:tc>
          <w:tcPr>
            <w:tcW w:w="855" w:type="dxa"/>
            <w:tcMar>
              <w:top w:w="70" w:type="dxa"/>
              <w:left w:w="75" w:type="dxa"/>
              <w:bottom w:w="70" w:type="dxa"/>
              <w:right w:w="75" w:type="dxa"/>
            </w:tcMar>
            <w:vAlign w:val="center"/>
          </w:tcPr>
          <w:p w14:paraId="42A3273A" w14:textId="77777777" w:rsidR="003F459D" w:rsidRDefault="00000000">
            <w:pPr>
              <w:spacing w:after="0" w:line="252" w:lineRule="auto"/>
              <w:jc w:val="left"/>
            </w:pPr>
            <w:r>
              <w:rPr>
                <w:rFonts w:cs="Times New Roman"/>
                <w:sz w:val="18"/>
              </w:rPr>
              <w:t>Có nhiều danh mục, trong đó có Truyện tranh.</w:t>
            </w:r>
          </w:p>
        </w:tc>
        <w:tc>
          <w:tcPr>
            <w:tcW w:w="1170" w:type="dxa"/>
            <w:tcMar>
              <w:top w:w="70" w:type="dxa"/>
              <w:left w:w="75" w:type="dxa"/>
              <w:bottom w:w="70" w:type="dxa"/>
              <w:right w:w="75" w:type="dxa"/>
            </w:tcMar>
            <w:vAlign w:val="center"/>
          </w:tcPr>
          <w:p w14:paraId="0824BC22" w14:textId="77777777" w:rsidR="003F459D" w:rsidRDefault="00000000">
            <w:pPr>
              <w:spacing w:after="0" w:line="252" w:lineRule="auto"/>
              <w:jc w:val="left"/>
            </w:pPr>
            <w:r>
              <w:rPr>
                <w:rFonts w:cs="Times New Roman"/>
                <w:sz w:val="18"/>
              </w:rPr>
              <w:t>Từ khóa tìm kiếm: Truyện.</w:t>
            </w:r>
          </w:p>
        </w:tc>
        <w:tc>
          <w:tcPr>
            <w:tcW w:w="1668" w:type="dxa"/>
            <w:tcMar>
              <w:top w:w="70" w:type="dxa"/>
              <w:left w:w="75" w:type="dxa"/>
              <w:bottom w:w="70" w:type="dxa"/>
              <w:right w:w="75" w:type="dxa"/>
            </w:tcMar>
            <w:vAlign w:val="center"/>
          </w:tcPr>
          <w:p w14:paraId="04521296" w14:textId="77777777" w:rsidR="003F459D" w:rsidRDefault="00000000">
            <w:pPr>
              <w:numPr>
                <w:ilvl w:val="0"/>
                <w:numId w:val="22"/>
              </w:numPr>
              <w:spacing w:after="0" w:line="252" w:lineRule="auto"/>
              <w:jc w:val="left"/>
              <w:rPr>
                <w:rFonts w:cs="Times New Roman"/>
                <w:sz w:val="18"/>
              </w:rPr>
            </w:pPr>
            <w:r>
              <w:rPr>
                <w:rFonts w:cs="Times New Roman"/>
                <w:sz w:val="18"/>
              </w:rPr>
              <w:t xml:space="preserve">Nhấp ô Tìm kiếm. </w:t>
            </w:r>
          </w:p>
          <w:p w14:paraId="5B9FBABD" w14:textId="77777777" w:rsidR="003F459D" w:rsidRDefault="00000000">
            <w:pPr>
              <w:numPr>
                <w:ilvl w:val="0"/>
                <w:numId w:val="22"/>
              </w:numPr>
              <w:spacing w:after="0" w:line="252" w:lineRule="auto"/>
              <w:jc w:val="left"/>
              <w:rPr>
                <w:rFonts w:cs="Times New Roman"/>
                <w:sz w:val="18"/>
              </w:rPr>
            </w:pPr>
            <w:r>
              <w:rPr>
                <w:rFonts w:cs="Times New Roman"/>
                <w:sz w:val="18"/>
              </w:rPr>
              <w:t xml:space="preserve">Gõ Truyện. </w:t>
            </w:r>
          </w:p>
          <w:p w14:paraId="19CBD1FC" w14:textId="77777777" w:rsidR="003F459D" w:rsidRDefault="00000000">
            <w:pPr>
              <w:numPr>
                <w:ilvl w:val="0"/>
                <w:numId w:val="22"/>
              </w:numPr>
              <w:spacing w:after="0" w:line="252" w:lineRule="auto"/>
              <w:jc w:val="left"/>
              <w:rPr>
                <w:rFonts w:cs="Times New Roman"/>
                <w:sz w:val="18"/>
              </w:rPr>
            </w:pPr>
            <w:r>
              <w:rPr>
                <w:rFonts w:cs="Times New Roman"/>
                <w:sz w:val="18"/>
              </w:rPr>
              <w:t xml:space="preserve">Nhấn Enter hoặc nút Tìm. </w:t>
            </w:r>
          </w:p>
          <w:p w14:paraId="3B43648C" w14:textId="77777777" w:rsidR="003F459D" w:rsidRDefault="00000000">
            <w:pPr>
              <w:spacing w:after="0" w:line="252" w:lineRule="auto"/>
              <w:jc w:val="left"/>
            </w:pPr>
            <w:r>
              <w:rPr>
                <w:rFonts w:cs="Times New Roman"/>
                <w:sz w:val="18"/>
              </w:rPr>
              <w:t>4) Quan sát danh sách.</w:t>
            </w:r>
          </w:p>
        </w:tc>
        <w:tc>
          <w:tcPr>
            <w:tcW w:w="1166" w:type="dxa"/>
            <w:tcMar>
              <w:top w:w="70" w:type="dxa"/>
              <w:left w:w="75" w:type="dxa"/>
              <w:bottom w:w="70" w:type="dxa"/>
              <w:right w:w="75" w:type="dxa"/>
            </w:tcMar>
            <w:vAlign w:val="center"/>
          </w:tcPr>
          <w:p w14:paraId="23752AF3" w14:textId="77777777" w:rsidR="003F459D" w:rsidRDefault="00000000">
            <w:pPr>
              <w:spacing w:after="0" w:line="252" w:lineRule="auto"/>
              <w:jc w:val="left"/>
            </w:pPr>
            <w:r>
              <w:rPr>
                <w:rFonts w:cs="Times New Roman"/>
                <w:sz w:val="18"/>
              </w:rPr>
              <w:t>Chỉ hiển thị các danh mục chứa từ Truyện hoặc kết quả phù hợp theo quy tắc tìm kiếm.</w:t>
            </w:r>
          </w:p>
        </w:tc>
        <w:tc>
          <w:tcPr>
            <w:tcW w:w="1038" w:type="dxa"/>
            <w:tcMar>
              <w:top w:w="70" w:type="dxa"/>
              <w:left w:w="75" w:type="dxa"/>
              <w:bottom w:w="70" w:type="dxa"/>
              <w:right w:w="75" w:type="dxa"/>
            </w:tcMar>
            <w:vAlign w:val="center"/>
          </w:tcPr>
          <w:p w14:paraId="60FD68D1" w14:textId="77777777" w:rsidR="003F459D" w:rsidRDefault="00000000">
            <w:r>
              <w:rPr>
                <w:sz w:val="20"/>
              </w:rPr>
              <w:t>Danh sách trả về các danh mục phù hợp với từ khóa tìm kiếm.</w:t>
            </w:r>
          </w:p>
        </w:tc>
        <w:tc>
          <w:tcPr>
            <w:tcW w:w="720" w:type="dxa"/>
            <w:shd w:val="clear" w:color="auto" w:fill="E2F0D9"/>
            <w:tcMar>
              <w:top w:w="70" w:type="dxa"/>
              <w:left w:w="75" w:type="dxa"/>
              <w:bottom w:w="70" w:type="dxa"/>
              <w:right w:w="75" w:type="dxa"/>
            </w:tcMar>
            <w:vAlign w:val="center"/>
          </w:tcPr>
          <w:p w14:paraId="74AB1122" w14:textId="77777777" w:rsidR="003F459D" w:rsidRDefault="00000000">
            <w:pPr>
              <w:jc w:val="center"/>
            </w:pPr>
            <w:r>
              <w:rPr>
                <w:b/>
                <w:sz w:val="20"/>
              </w:rPr>
              <w:t>Pass</w:t>
            </w:r>
          </w:p>
        </w:tc>
      </w:tr>
      <w:tr w:rsidR="003F459D" w14:paraId="49C1B681" w14:textId="77777777">
        <w:trPr>
          <w:cantSplit/>
          <w:jc w:val="center"/>
        </w:trPr>
        <w:tc>
          <w:tcPr>
            <w:tcW w:w="819" w:type="dxa"/>
            <w:tcMar>
              <w:top w:w="70" w:type="dxa"/>
              <w:left w:w="75" w:type="dxa"/>
              <w:bottom w:w="70" w:type="dxa"/>
              <w:right w:w="75" w:type="dxa"/>
            </w:tcMar>
            <w:vAlign w:val="center"/>
          </w:tcPr>
          <w:p w14:paraId="3513CB0E" w14:textId="77777777" w:rsidR="003F459D" w:rsidRDefault="00000000">
            <w:pPr>
              <w:spacing w:after="0" w:line="252" w:lineRule="auto"/>
              <w:jc w:val="left"/>
            </w:pPr>
            <w:r>
              <w:rPr>
                <w:rFonts w:cs="Times New Roman"/>
                <w:sz w:val="18"/>
              </w:rPr>
              <w:t>TC_CAT_05</w:t>
            </w:r>
          </w:p>
        </w:tc>
        <w:tc>
          <w:tcPr>
            <w:tcW w:w="1020" w:type="dxa"/>
            <w:tcMar>
              <w:top w:w="70" w:type="dxa"/>
              <w:left w:w="75" w:type="dxa"/>
              <w:bottom w:w="70" w:type="dxa"/>
              <w:right w:w="75" w:type="dxa"/>
            </w:tcMar>
            <w:vAlign w:val="center"/>
          </w:tcPr>
          <w:p w14:paraId="5361ADA7" w14:textId="77777777" w:rsidR="003F459D" w:rsidRDefault="00000000">
            <w:pPr>
              <w:spacing w:after="0" w:line="252" w:lineRule="auto"/>
              <w:jc w:val="left"/>
            </w:pPr>
            <w:r>
              <w:rPr>
                <w:rFonts w:cs="Times New Roman"/>
                <w:sz w:val="18"/>
              </w:rPr>
              <w:t>Khóa danh mục</w:t>
            </w:r>
          </w:p>
        </w:tc>
        <w:tc>
          <w:tcPr>
            <w:tcW w:w="855" w:type="dxa"/>
            <w:tcMar>
              <w:top w:w="70" w:type="dxa"/>
              <w:left w:w="75" w:type="dxa"/>
              <w:bottom w:w="70" w:type="dxa"/>
              <w:right w:w="75" w:type="dxa"/>
            </w:tcMar>
            <w:vAlign w:val="center"/>
          </w:tcPr>
          <w:p w14:paraId="654FCA24" w14:textId="77777777" w:rsidR="003F459D" w:rsidRDefault="00000000">
            <w:pPr>
              <w:spacing w:after="0" w:line="252" w:lineRule="auto"/>
              <w:jc w:val="left"/>
            </w:pPr>
            <w:r>
              <w:rPr>
                <w:rFonts w:cs="Times New Roman"/>
                <w:sz w:val="18"/>
              </w:rPr>
              <w:t>Có danh mục thử nghiệm đang hoạt động và không làm hỏng dữ liệu cần dùng.</w:t>
            </w:r>
          </w:p>
        </w:tc>
        <w:tc>
          <w:tcPr>
            <w:tcW w:w="1170" w:type="dxa"/>
            <w:tcMar>
              <w:top w:w="70" w:type="dxa"/>
              <w:left w:w="75" w:type="dxa"/>
              <w:bottom w:w="70" w:type="dxa"/>
              <w:right w:w="75" w:type="dxa"/>
            </w:tcMar>
            <w:vAlign w:val="center"/>
          </w:tcPr>
          <w:p w14:paraId="410AA530" w14:textId="77777777" w:rsidR="003F459D" w:rsidRDefault="00000000">
            <w:pPr>
              <w:spacing w:after="0" w:line="252" w:lineRule="auto"/>
              <w:jc w:val="left"/>
            </w:pPr>
            <w:r>
              <w:rPr>
                <w:rFonts w:cs="Times New Roman"/>
                <w:sz w:val="18"/>
              </w:rPr>
              <w:t>Danh mục chọn khóa: Kỹ năng sống và phát triển bản thân.</w:t>
            </w:r>
          </w:p>
        </w:tc>
        <w:tc>
          <w:tcPr>
            <w:tcW w:w="1668" w:type="dxa"/>
            <w:tcMar>
              <w:top w:w="70" w:type="dxa"/>
              <w:left w:w="75" w:type="dxa"/>
              <w:bottom w:w="70" w:type="dxa"/>
              <w:right w:w="75" w:type="dxa"/>
            </w:tcMar>
            <w:vAlign w:val="center"/>
          </w:tcPr>
          <w:p w14:paraId="507001AC" w14:textId="77777777" w:rsidR="003F459D" w:rsidRDefault="00000000">
            <w:pPr>
              <w:numPr>
                <w:ilvl w:val="0"/>
                <w:numId w:val="23"/>
              </w:numPr>
              <w:spacing w:after="0" w:line="252" w:lineRule="auto"/>
              <w:jc w:val="left"/>
              <w:rPr>
                <w:rFonts w:cs="Times New Roman"/>
                <w:sz w:val="18"/>
              </w:rPr>
            </w:pPr>
            <w:r>
              <w:rPr>
                <w:rFonts w:cs="Times New Roman"/>
                <w:sz w:val="18"/>
              </w:rPr>
              <w:t xml:space="preserve">Chọn danh mục.  </w:t>
            </w:r>
            <w:r>
              <w:rPr>
                <w:rFonts w:cs="Times New Roman"/>
                <w:sz w:val="18"/>
                <w:lang w:val="vi-VN"/>
              </w:rPr>
              <w:t>2</w:t>
            </w:r>
            <w:r>
              <w:rPr>
                <w:rFonts w:cs="Times New Roman"/>
                <w:sz w:val="18"/>
              </w:rPr>
              <w:t xml:space="preserve">) Nhấn Khóa/Ngừng hoạt động. </w:t>
            </w:r>
          </w:p>
          <w:p w14:paraId="73FCF827" w14:textId="77777777" w:rsidR="003F459D" w:rsidRDefault="00000000">
            <w:pPr>
              <w:numPr>
                <w:ilvl w:val="0"/>
                <w:numId w:val="23"/>
              </w:numPr>
              <w:spacing w:after="0" w:line="252" w:lineRule="auto"/>
              <w:jc w:val="left"/>
              <w:rPr>
                <w:rFonts w:cs="Times New Roman"/>
                <w:sz w:val="18"/>
              </w:rPr>
            </w:pPr>
            <w:r>
              <w:rPr>
                <w:rFonts w:cs="Times New Roman"/>
                <w:sz w:val="18"/>
              </w:rPr>
              <w:t xml:space="preserve">Xác nhận. </w:t>
            </w:r>
          </w:p>
          <w:p w14:paraId="4AC8D3BF" w14:textId="77777777" w:rsidR="003F459D" w:rsidRDefault="00000000">
            <w:pPr>
              <w:spacing w:after="0" w:line="252" w:lineRule="auto"/>
              <w:jc w:val="left"/>
            </w:pPr>
            <w:r>
              <w:rPr>
                <w:rFonts w:cs="Times New Roman"/>
                <w:sz w:val="18"/>
                <w:lang w:val="vi-VN"/>
              </w:rPr>
              <w:t>4</w:t>
            </w:r>
            <w:r>
              <w:rPr>
                <w:rFonts w:cs="Times New Roman"/>
                <w:sz w:val="18"/>
              </w:rPr>
              <w:t>) Quan sát trạng thái sau.</w:t>
            </w:r>
          </w:p>
        </w:tc>
        <w:tc>
          <w:tcPr>
            <w:tcW w:w="1166" w:type="dxa"/>
            <w:tcMar>
              <w:top w:w="70" w:type="dxa"/>
              <w:left w:w="75" w:type="dxa"/>
              <w:bottom w:w="70" w:type="dxa"/>
              <w:right w:w="75" w:type="dxa"/>
            </w:tcMar>
            <w:vAlign w:val="center"/>
          </w:tcPr>
          <w:p w14:paraId="15702FAA" w14:textId="77777777" w:rsidR="003F459D" w:rsidRDefault="00000000">
            <w:pPr>
              <w:spacing w:after="0" w:line="252" w:lineRule="auto"/>
              <w:jc w:val="left"/>
            </w:pPr>
            <w:r>
              <w:rPr>
                <w:rFonts w:cs="Times New Roman"/>
                <w:sz w:val="18"/>
              </w:rPr>
              <w:t>Danh mục chuyển sang Không hoạt động và không còn được chọn cho giao dịch mới nếu nghiệp vụ quy định.</w:t>
            </w:r>
          </w:p>
        </w:tc>
        <w:tc>
          <w:tcPr>
            <w:tcW w:w="1038" w:type="dxa"/>
            <w:tcMar>
              <w:top w:w="70" w:type="dxa"/>
              <w:left w:w="75" w:type="dxa"/>
              <w:bottom w:w="70" w:type="dxa"/>
              <w:right w:w="75" w:type="dxa"/>
            </w:tcMar>
            <w:vAlign w:val="center"/>
          </w:tcPr>
          <w:p w14:paraId="0BE1481B" w14:textId="77777777" w:rsidR="003F459D" w:rsidRDefault="00000000">
            <w:r>
              <w:rPr>
                <w:sz w:val="20"/>
              </w:rPr>
              <w:t>Danh mục đã chuyển trạng thái khóa nhưng vẫn có thể được sử dụng cho chức năng mới.</w:t>
            </w:r>
          </w:p>
        </w:tc>
        <w:tc>
          <w:tcPr>
            <w:tcW w:w="720" w:type="dxa"/>
            <w:shd w:val="clear" w:color="auto" w:fill="FCE4D6"/>
            <w:tcMar>
              <w:top w:w="70" w:type="dxa"/>
              <w:left w:w="75" w:type="dxa"/>
              <w:bottom w:w="70" w:type="dxa"/>
              <w:right w:w="75" w:type="dxa"/>
            </w:tcMar>
            <w:vAlign w:val="center"/>
          </w:tcPr>
          <w:p w14:paraId="5C97E1E3" w14:textId="77777777" w:rsidR="003F459D" w:rsidRDefault="00000000">
            <w:pPr>
              <w:jc w:val="center"/>
            </w:pPr>
            <w:r>
              <w:rPr>
                <w:b/>
                <w:sz w:val="20"/>
              </w:rPr>
              <w:t>Fail</w:t>
            </w:r>
          </w:p>
        </w:tc>
      </w:tr>
    </w:tbl>
    <w:p w14:paraId="27834210"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5EC9EDB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718A396D" w14:textId="77777777" w:rsidR="003F459D" w:rsidRDefault="00000000">
            <w:pPr>
              <w:spacing w:before="240" w:after="0" w:line="252" w:lineRule="auto"/>
              <w:jc w:val="center"/>
            </w:pPr>
            <w:r>
              <w:rPr>
                <w:noProof/>
              </w:rPr>
              <w:lastRenderedPageBreak/>
              <w:drawing>
                <wp:inline distT="0" distB="0" distL="114300" distR="114300" wp14:anchorId="4710E788" wp14:editId="6E8F2AAA">
                  <wp:extent cx="5271135" cy="2983230"/>
                  <wp:effectExtent l="0" t="0" r="5715" b="762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8"/>
                          <a:stretch>
                            <a:fillRect/>
                          </a:stretch>
                        </pic:blipFill>
                        <pic:spPr>
                          <a:xfrm>
                            <a:off x="0" y="0"/>
                            <a:ext cx="5271135" cy="2983230"/>
                          </a:xfrm>
                          <a:prstGeom prst="rect">
                            <a:avLst/>
                          </a:prstGeom>
                          <a:noFill/>
                          <a:ln>
                            <a:noFill/>
                          </a:ln>
                        </pic:spPr>
                      </pic:pic>
                    </a:graphicData>
                  </a:graphic>
                </wp:inline>
              </w:drawing>
            </w:r>
            <w:r>
              <w:rPr>
                <w:rFonts w:cs="Times New Roman"/>
                <w:sz w:val="18"/>
              </w:rPr>
              <w:br/>
            </w:r>
          </w:p>
        </w:tc>
      </w:tr>
    </w:tbl>
    <w:p w14:paraId="03B1DE67" w14:textId="77777777" w:rsidR="003F459D" w:rsidRDefault="00000000">
      <w:pPr>
        <w:pStyle w:val="Caption"/>
        <w:spacing w:after="80" w:line="312" w:lineRule="auto"/>
      </w:pPr>
      <w:r>
        <w:rPr>
          <w:rFonts w:cs="Times New Roman"/>
        </w:rPr>
        <w:t>Hình 3.7. Danh sách thể loại trước khi thêm mới</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7A2374D1"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9ADC31F" w14:textId="77777777" w:rsidR="003F459D" w:rsidRDefault="00000000">
            <w:pPr>
              <w:spacing w:before="240" w:after="0" w:line="252" w:lineRule="auto"/>
              <w:jc w:val="center"/>
            </w:pPr>
            <w:r>
              <w:rPr>
                <w:noProof/>
              </w:rPr>
              <w:drawing>
                <wp:inline distT="0" distB="0" distL="114300" distR="114300" wp14:anchorId="0564A8EF" wp14:editId="01B17EF8">
                  <wp:extent cx="5269230" cy="2998470"/>
                  <wp:effectExtent l="0" t="0" r="7620" b="1143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9"/>
                          <a:stretch>
                            <a:fillRect/>
                          </a:stretch>
                        </pic:blipFill>
                        <pic:spPr>
                          <a:xfrm>
                            <a:off x="0" y="0"/>
                            <a:ext cx="5269230" cy="2998470"/>
                          </a:xfrm>
                          <a:prstGeom prst="rect">
                            <a:avLst/>
                          </a:prstGeom>
                          <a:noFill/>
                          <a:ln>
                            <a:noFill/>
                          </a:ln>
                        </pic:spPr>
                      </pic:pic>
                    </a:graphicData>
                  </a:graphic>
                </wp:inline>
              </w:drawing>
            </w:r>
            <w:r>
              <w:rPr>
                <w:rFonts w:cs="Times New Roman"/>
                <w:sz w:val="18"/>
              </w:rPr>
              <w:br/>
            </w:r>
          </w:p>
        </w:tc>
      </w:tr>
    </w:tbl>
    <w:p w14:paraId="3D458018" w14:textId="77777777" w:rsidR="003F459D" w:rsidRDefault="00000000">
      <w:pPr>
        <w:pStyle w:val="Caption"/>
        <w:spacing w:after="80" w:line="312" w:lineRule="auto"/>
      </w:pPr>
      <w:r>
        <w:rPr>
          <w:rFonts w:cs="Times New Roman"/>
        </w:rPr>
        <w:t>Hình 3.8. Thể loại mới được thêm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4BC8AD3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E4FF076" w14:textId="77777777" w:rsidR="003F459D" w:rsidRDefault="00000000">
            <w:pPr>
              <w:spacing w:before="240" w:after="0" w:line="252" w:lineRule="auto"/>
              <w:jc w:val="center"/>
            </w:pPr>
            <w:r>
              <w:rPr>
                <w:noProof/>
              </w:rPr>
              <w:lastRenderedPageBreak/>
              <w:drawing>
                <wp:inline distT="0" distB="0" distL="114300" distR="114300" wp14:anchorId="11608EAB" wp14:editId="404DEDCC">
                  <wp:extent cx="5267325" cy="2994660"/>
                  <wp:effectExtent l="0" t="0" r="9525" b="1524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0"/>
                          <a:stretch>
                            <a:fillRect/>
                          </a:stretch>
                        </pic:blipFill>
                        <pic:spPr>
                          <a:xfrm>
                            <a:off x="0" y="0"/>
                            <a:ext cx="5267325" cy="2994660"/>
                          </a:xfrm>
                          <a:prstGeom prst="rect">
                            <a:avLst/>
                          </a:prstGeom>
                          <a:noFill/>
                          <a:ln>
                            <a:noFill/>
                          </a:ln>
                        </pic:spPr>
                      </pic:pic>
                    </a:graphicData>
                  </a:graphic>
                </wp:inline>
              </w:drawing>
            </w:r>
            <w:r>
              <w:rPr>
                <w:rFonts w:cs="Times New Roman"/>
                <w:sz w:val="18"/>
              </w:rPr>
              <w:br/>
            </w:r>
          </w:p>
        </w:tc>
      </w:tr>
    </w:tbl>
    <w:p w14:paraId="6CAAFD36" w14:textId="77777777" w:rsidR="003F459D" w:rsidRDefault="00000000">
      <w:pPr>
        <w:pStyle w:val="Caption"/>
        <w:spacing w:after="80" w:line="312" w:lineRule="auto"/>
        <w:rPr>
          <w:rFonts w:cs="Times New Roman"/>
        </w:rPr>
      </w:pPr>
      <w:r>
        <w:rPr>
          <w:rFonts w:cs="Times New Roman"/>
        </w:rPr>
        <w:t>Hình 3.9. Validation khi tên thể loại không hợp lệ</w:t>
      </w:r>
    </w:p>
    <w:p w14:paraId="76C0EAB6" w14:textId="77777777" w:rsidR="003F459D" w:rsidRDefault="003F459D">
      <w:pPr>
        <w:rPr>
          <w:rFonts w:cs="Times New Roman"/>
          <w:i/>
          <w:sz w:val="22"/>
        </w:rPr>
      </w:pPr>
    </w:p>
    <w:p w14:paraId="61F9501C" w14:textId="77777777" w:rsidR="003F459D" w:rsidRDefault="003F459D">
      <w:pPr>
        <w:rPr>
          <w:rFonts w:cs="Times New Roman"/>
          <w:i/>
          <w:sz w:val="22"/>
        </w:rPr>
      </w:pPr>
    </w:p>
    <w:p w14:paraId="34833616" w14:textId="77777777" w:rsidR="003F459D" w:rsidRDefault="00000000">
      <w:pPr>
        <w:pStyle w:val="Heading2"/>
      </w:pPr>
      <w:r>
        <w:rPr>
          <w:rFonts w:ascii="Times New Roman" w:eastAsia="Times New Roman" w:hAnsi="Times New Roman" w:cs="Times New Roman"/>
        </w:rPr>
        <w:t>3.5. Kiểm thử quản lý sách</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13"/>
        <w:gridCol w:w="705"/>
        <w:gridCol w:w="870"/>
        <w:gridCol w:w="1755"/>
        <w:gridCol w:w="2007"/>
        <w:gridCol w:w="802"/>
        <w:gridCol w:w="849"/>
        <w:gridCol w:w="655"/>
      </w:tblGrid>
      <w:tr w:rsidR="003F459D" w14:paraId="2A9B758C" w14:textId="77777777">
        <w:trPr>
          <w:cantSplit/>
          <w:tblHeader/>
          <w:jc w:val="center"/>
        </w:trPr>
        <w:tc>
          <w:tcPr>
            <w:tcW w:w="813" w:type="dxa"/>
            <w:shd w:val="clear" w:color="auto" w:fill="D9EAF7"/>
            <w:tcMar>
              <w:top w:w="70" w:type="dxa"/>
              <w:left w:w="75" w:type="dxa"/>
              <w:bottom w:w="70" w:type="dxa"/>
              <w:right w:w="75" w:type="dxa"/>
            </w:tcMar>
            <w:vAlign w:val="center"/>
          </w:tcPr>
          <w:p w14:paraId="28BEC3C2" w14:textId="77777777" w:rsidR="003F459D" w:rsidRDefault="00000000">
            <w:pPr>
              <w:spacing w:after="0" w:line="252" w:lineRule="auto"/>
              <w:jc w:val="center"/>
              <w:rPr>
                <w:sz w:val="18"/>
                <w:szCs w:val="18"/>
              </w:rPr>
            </w:pPr>
            <w:r>
              <w:rPr>
                <w:rFonts w:cs="Times New Roman"/>
                <w:b/>
                <w:sz w:val="18"/>
                <w:szCs w:val="18"/>
              </w:rPr>
              <w:t>Mã TC</w:t>
            </w:r>
          </w:p>
        </w:tc>
        <w:tc>
          <w:tcPr>
            <w:tcW w:w="705" w:type="dxa"/>
            <w:shd w:val="clear" w:color="auto" w:fill="D9EAF7"/>
            <w:tcMar>
              <w:top w:w="70" w:type="dxa"/>
              <w:left w:w="75" w:type="dxa"/>
              <w:bottom w:w="70" w:type="dxa"/>
              <w:right w:w="75" w:type="dxa"/>
            </w:tcMar>
            <w:vAlign w:val="center"/>
          </w:tcPr>
          <w:p w14:paraId="3968B42E" w14:textId="77777777" w:rsidR="003F459D" w:rsidRDefault="00000000">
            <w:pPr>
              <w:spacing w:after="0" w:line="252" w:lineRule="auto"/>
              <w:jc w:val="center"/>
              <w:rPr>
                <w:sz w:val="18"/>
                <w:szCs w:val="18"/>
              </w:rPr>
            </w:pPr>
            <w:r>
              <w:rPr>
                <w:rFonts w:cs="Times New Roman"/>
                <w:b/>
                <w:sz w:val="18"/>
                <w:szCs w:val="18"/>
              </w:rPr>
              <w:t>Hạng mục</w:t>
            </w:r>
          </w:p>
        </w:tc>
        <w:tc>
          <w:tcPr>
            <w:tcW w:w="870" w:type="dxa"/>
            <w:shd w:val="clear" w:color="auto" w:fill="D9EAF7"/>
            <w:tcMar>
              <w:top w:w="70" w:type="dxa"/>
              <w:left w:w="75" w:type="dxa"/>
              <w:bottom w:w="70" w:type="dxa"/>
              <w:right w:w="75" w:type="dxa"/>
            </w:tcMar>
            <w:vAlign w:val="center"/>
          </w:tcPr>
          <w:p w14:paraId="00D5263A" w14:textId="77777777" w:rsidR="003F459D" w:rsidRDefault="00000000">
            <w:pPr>
              <w:spacing w:after="0" w:line="252" w:lineRule="auto"/>
              <w:jc w:val="center"/>
              <w:rPr>
                <w:sz w:val="18"/>
                <w:szCs w:val="18"/>
              </w:rPr>
            </w:pPr>
            <w:r>
              <w:rPr>
                <w:rFonts w:cs="Times New Roman"/>
                <w:b/>
                <w:sz w:val="18"/>
                <w:szCs w:val="18"/>
              </w:rPr>
              <w:t>Điều kiện</w:t>
            </w:r>
          </w:p>
        </w:tc>
        <w:tc>
          <w:tcPr>
            <w:tcW w:w="1755" w:type="dxa"/>
            <w:shd w:val="clear" w:color="auto" w:fill="D9EAF7"/>
            <w:tcMar>
              <w:top w:w="70" w:type="dxa"/>
              <w:left w:w="75" w:type="dxa"/>
              <w:bottom w:w="70" w:type="dxa"/>
              <w:right w:w="75" w:type="dxa"/>
            </w:tcMar>
            <w:vAlign w:val="center"/>
          </w:tcPr>
          <w:p w14:paraId="0C282690" w14:textId="77777777" w:rsidR="003F459D" w:rsidRDefault="00000000">
            <w:pPr>
              <w:spacing w:after="0" w:line="252" w:lineRule="auto"/>
              <w:jc w:val="center"/>
              <w:rPr>
                <w:sz w:val="18"/>
                <w:szCs w:val="18"/>
              </w:rPr>
            </w:pPr>
            <w:r>
              <w:rPr>
                <w:rFonts w:cs="Times New Roman"/>
                <w:b/>
                <w:sz w:val="18"/>
                <w:szCs w:val="18"/>
              </w:rPr>
              <w:t>Dữ liệu</w:t>
            </w:r>
          </w:p>
        </w:tc>
        <w:tc>
          <w:tcPr>
            <w:tcW w:w="2007" w:type="dxa"/>
            <w:shd w:val="clear" w:color="auto" w:fill="D9EAF7"/>
            <w:tcMar>
              <w:top w:w="70" w:type="dxa"/>
              <w:left w:w="75" w:type="dxa"/>
              <w:bottom w:w="70" w:type="dxa"/>
              <w:right w:w="75" w:type="dxa"/>
            </w:tcMar>
            <w:vAlign w:val="center"/>
          </w:tcPr>
          <w:p w14:paraId="7B5C0B39" w14:textId="77777777" w:rsidR="003F459D" w:rsidRDefault="00000000">
            <w:pPr>
              <w:spacing w:after="0" w:line="252" w:lineRule="auto"/>
              <w:jc w:val="center"/>
              <w:rPr>
                <w:sz w:val="18"/>
                <w:szCs w:val="18"/>
              </w:rPr>
            </w:pPr>
            <w:r>
              <w:rPr>
                <w:rFonts w:cs="Times New Roman"/>
                <w:b/>
                <w:sz w:val="18"/>
                <w:szCs w:val="18"/>
              </w:rPr>
              <w:t>Các bước thực hiện</w:t>
            </w:r>
          </w:p>
        </w:tc>
        <w:tc>
          <w:tcPr>
            <w:tcW w:w="802" w:type="dxa"/>
            <w:shd w:val="clear" w:color="auto" w:fill="D9EAF7"/>
            <w:tcMar>
              <w:top w:w="70" w:type="dxa"/>
              <w:left w:w="75" w:type="dxa"/>
              <w:bottom w:w="70" w:type="dxa"/>
              <w:right w:w="75" w:type="dxa"/>
            </w:tcMar>
            <w:vAlign w:val="center"/>
          </w:tcPr>
          <w:p w14:paraId="152775CB" w14:textId="77777777" w:rsidR="003F459D" w:rsidRDefault="00000000">
            <w:pPr>
              <w:spacing w:after="0" w:line="252" w:lineRule="auto"/>
              <w:jc w:val="center"/>
              <w:rPr>
                <w:sz w:val="18"/>
                <w:szCs w:val="18"/>
              </w:rPr>
            </w:pPr>
            <w:r>
              <w:rPr>
                <w:rFonts w:cs="Times New Roman"/>
                <w:b/>
                <w:sz w:val="18"/>
                <w:szCs w:val="18"/>
              </w:rPr>
              <w:t>Kết quả mong đợi</w:t>
            </w:r>
          </w:p>
        </w:tc>
        <w:tc>
          <w:tcPr>
            <w:tcW w:w="849" w:type="dxa"/>
            <w:shd w:val="clear" w:color="auto" w:fill="D9EAF7"/>
            <w:tcMar>
              <w:top w:w="70" w:type="dxa"/>
              <w:left w:w="75" w:type="dxa"/>
              <w:bottom w:w="70" w:type="dxa"/>
              <w:right w:w="75" w:type="dxa"/>
            </w:tcMar>
            <w:vAlign w:val="center"/>
          </w:tcPr>
          <w:p w14:paraId="25DEB428" w14:textId="77777777" w:rsidR="003F459D" w:rsidRDefault="00000000">
            <w:pPr>
              <w:spacing w:after="0" w:line="252" w:lineRule="auto"/>
              <w:jc w:val="center"/>
              <w:rPr>
                <w:sz w:val="18"/>
                <w:szCs w:val="18"/>
              </w:rPr>
            </w:pPr>
            <w:r>
              <w:rPr>
                <w:rFonts w:cs="Times New Roman"/>
                <w:b/>
                <w:sz w:val="18"/>
                <w:szCs w:val="18"/>
              </w:rPr>
              <w:t>Kết quả thực tế</w:t>
            </w:r>
          </w:p>
        </w:tc>
        <w:tc>
          <w:tcPr>
            <w:tcW w:w="655" w:type="dxa"/>
            <w:shd w:val="clear" w:color="auto" w:fill="D9EAF7"/>
            <w:tcMar>
              <w:top w:w="70" w:type="dxa"/>
              <w:left w:w="75" w:type="dxa"/>
              <w:bottom w:w="70" w:type="dxa"/>
              <w:right w:w="75" w:type="dxa"/>
            </w:tcMar>
            <w:vAlign w:val="center"/>
          </w:tcPr>
          <w:p w14:paraId="6BB219FA" w14:textId="77777777" w:rsidR="003F459D" w:rsidRDefault="00000000">
            <w:pPr>
              <w:spacing w:after="0" w:line="252" w:lineRule="auto"/>
              <w:jc w:val="center"/>
              <w:rPr>
                <w:sz w:val="18"/>
                <w:szCs w:val="18"/>
              </w:rPr>
            </w:pPr>
            <w:r>
              <w:rPr>
                <w:rFonts w:cs="Times New Roman"/>
                <w:b/>
                <w:sz w:val="18"/>
                <w:szCs w:val="18"/>
              </w:rPr>
              <w:t>Trạng thái</w:t>
            </w:r>
          </w:p>
        </w:tc>
      </w:tr>
      <w:tr w:rsidR="003F459D" w14:paraId="306B89D6" w14:textId="77777777">
        <w:trPr>
          <w:cantSplit/>
          <w:jc w:val="center"/>
        </w:trPr>
        <w:tc>
          <w:tcPr>
            <w:tcW w:w="813" w:type="dxa"/>
            <w:tcMar>
              <w:top w:w="70" w:type="dxa"/>
              <w:left w:w="75" w:type="dxa"/>
              <w:bottom w:w="70" w:type="dxa"/>
              <w:right w:w="75" w:type="dxa"/>
            </w:tcMar>
            <w:vAlign w:val="center"/>
          </w:tcPr>
          <w:p w14:paraId="28F93ABA" w14:textId="77777777" w:rsidR="003F459D" w:rsidRDefault="00000000">
            <w:pPr>
              <w:spacing w:after="0" w:line="252" w:lineRule="auto"/>
              <w:jc w:val="left"/>
              <w:rPr>
                <w:sz w:val="18"/>
                <w:szCs w:val="18"/>
              </w:rPr>
            </w:pPr>
            <w:r>
              <w:rPr>
                <w:rFonts w:cs="Times New Roman"/>
                <w:sz w:val="18"/>
                <w:szCs w:val="18"/>
              </w:rPr>
              <w:t>TC_BOOK_01</w:t>
            </w:r>
          </w:p>
        </w:tc>
        <w:tc>
          <w:tcPr>
            <w:tcW w:w="705" w:type="dxa"/>
            <w:tcMar>
              <w:top w:w="70" w:type="dxa"/>
              <w:left w:w="75" w:type="dxa"/>
              <w:bottom w:w="70" w:type="dxa"/>
              <w:right w:w="75" w:type="dxa"/>
            </w:tcMar>
            <w:vAlign w:val="center"/>
          </w:tcPr>
          <w:p w14:paraId="7C4EB441" w14:textId="77777777" w:rsidR="003F459D" w:rsidRDefault="00000000">
            <w:pPr>
              <w:spacing w:after="0" w:line="252" w:lineRule="auto"/>
              <w:jc w:val="left"/>
              <w:rPr>
                <w:sz w:val="18"/>
                <w:szCs w:val="18"/>
              </w:rPr>
            </w:pPr>
            <w:r>
              <w:rPr>
                <w:rFonts w:cs="Times New Roman"/>
                <w:sz w:val="18"/>
                <w:szCs w:val="18"/>
              </w:rPr>
              <w:t>Thêm sách hợp lệ</w:t>
            </w:r>
          </w:p>
        </w:tc>
        <w:tc>
          <w:tcPr>
            <w:tcW w:w="870" w:type="dxa"/>
            <w:tcMar>
              <w:top w:w="70" w:type="dxa"/>
              <w:left w:w="75" w:type="dxa"/>
              <w:bottom w:w="70" w:type="dxa"/>
              <w:right w:w="75" w:type="dxa"/>
            </w:tcMar>
            <w:vAlign w:val="center"/>
          </w:tcPr>
          <w:p w14:paraId="726614C6" w14:textId="77777777" w:rsidR="003F459D" w:rsidRDefault="00000000">
            <w:pPr>
              <w:spacing w:after="0" w:line="252" w:lineRule="auto"/>
              <w:jc w:val="left"/>
              <w:rPr>
                <w:sz w:val="18"/>
                <w:szCs w:val="18"/>
              </w:rPr>
            </w:pPr>
            <w:r>
              <w:rPr>
                <w:rFonts w:cs="Times New Roman"/>
                <w:sz w:val="18"/>
                <w:szCs w:val="18"/>
              </w:rPr>
              <w:t>Admin đăng nhập; đã có thể loại, tác giả, nhà xuất bản.</w:t>
            </w:r>
          </w:p>
        </w:tc>
        <w:tc>
          <w:tcPr>
            <w:tcW w:w="1755" w:type="dxa"/>
            <w:tcMar>
              <w:top w:w="70" w:type="dxa"/>
              <w:left w:w="75" w:type="dxa"/>
              <w:bottom w:w="70" w:type="dxa"/>
              <w:right w:w="75" w:type="dxa"/>
            </w:tcMar>
            <w:vAlign w:val="center"/>
          </w:tcPr>
          <w:p w14:paraId="5137F72D" w14:textId="77777777" w:rsidR="003F459D" w:rsidRDefault="00000000">
            <w:pPr>
              <w:spacing w:after="0" w:line="252" w:lineRule="auto"/>
              <w:jc w:val="left"/>
              <w:rPr>
                <w:sz w:val="18"/>
                <w:szCs w:val="18"/>
              </w:rPr>
            </w:pPr>
            <w:r>
              <w:rPr>
                <w:rFonts w:cs="Times New Roman"/>
                <w:sz w:val="18"/>
                <w:szCs w:val="18"/>
              </w:rPr>
              <w:t>Tên sách: Dế Mèn Phiêu Lưu Ký - Bản kiểm thử; ISBN: 9786041234567; Thể loại: Văn học thiếu nhi; Tác giả: Tô Hoài; NXB: Kim Đồng; Giá bán: 85000; Số lượng ban đầu: 20; Năm XB: 2026; Ảnh: tệp JPG/PNG hợp lệ nếu trường ảnh bắt buộc.</w:t>
            </w:r>
          </w:p>
        </w:tc>
        <w:tc>
          <w:tcPr>
            <w:tcW w:w="2007" w:type="dxa"/>
            <w:tcMar>
              <w:top w:w="70" w:type="dxa"/>
              <w:left w:w="75" w:type="dxa"/>
              <w:bottom w:w="70" w:type="dxa"/>
              <w:right w:w="75" w:type="dxa"/>
            </w:tcMar>
            <w:vAlign w:val="center"/>
          </w:tcPr>
          <w:p w14:paraId="6B124DF0"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Nhấn Thêm sách. </w:t>
            </w:r>
          </w:p>
          <w:p w14:paraId="3844F32A"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Nhập từng trường đúng dữ liệu trên; giá nhập bằng số 85000, không gõ dấu chấm nếu ô chỉ nhận số. </w:t>
            </w:r>
          </w:p>
          <w:p w14:paraId="48315937"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Chọn thể loại/tác giả/NXB từ combobox. </w:t>
            </w:r>
          </w:p>
          <w:p w14:paraId="28386D59"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Chụp form. </w:t>
            </w:r>
          </w:p>
          <w:p w14:paraId="17C7A50F"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Nhấn Lưu. </w:t>
            </w:r>
          </w:p>
          <w:p w14:paraId="6113ECFD" w14:textId="77777777" w:rsidR="003F459D" w:rsidRDefault="00000000">
            <w:pPr>
              <w:spacing w:after="0" w:line="252" w:lineRule="auto"/>
              <w:jc w:val="left"/>
              <w:rPr>
                <w:sz w:val="18"/>
                <w:szCs w:val="18"/>
              </w:rPr>
            </w:pPr>
            <w:r>
              <w:rPr>
                <w:rFonts w:cs="Times New Roman"/>
                <w:sz w:val="18"/>
                <w:szCs w:val="18"/>
                <w:lang w:val="vi-VN"/>
              </w:rPr>
              <w:t>6</w:t>
            </w:r>
            <w:r>
              <w:rPr>
                <w:rFonts w:cs="Times New Roman"/>
                <w:sz w:val="18"/>
                <w:szCs w:val="18"/>
              </w:rPr>
              <w:t>) Tìm sách trong danh sách.</w:t>
            </w:r>
          </w:p>
        </w:tc>
        <w:tc>
          <w:tcPr>
            <w:tcW w:w="802" w:type="dxa"/>
            <w:tcMar>
              <w:top w:w="70" w:type="dxa"/>
              <w:left w:w="75" w:type="dxa"/>
              <w:bottom w:w="70" w:type="dxa"/>
              <w:right w:w="75" w:type="dxa"/>
            </w:tcMar>
            <w:vAlign w:val="center"/>
          </w:tcPr>
          <w:p w14:paraId="54779D1F" w14:textId="77777777" w:rsidR="003F459D" w:rsidRDefault="00000000">
            <w:pPr>
              <w:spacing w:after="0" w:line="252" w:lineRule="auto"/>
              <w:jc w:val="left"/>
              <w:rPr>
                <w:sz w:val="18"/>
                <w:szCs w:val="18"/>
              </w:rPr>
            </w:pPr>
            <w:r>
              <w:rPr>
                <w:rFonts w:cs="Times New Roman"/>
                <w:sz w:val="18"/>
                <w:szCs w:val="18"/>
              </w:rPr>
              <w:t>Sách được tạo thành công, dữ liệu hiển thị đúng và không báo lỗi.</w:t>
            </w:r>
          </w:p>
        </w:tc>
        <w:tc>
          <w:tcPr>
            <w:tcW w:w="849" w:type="dxa"/>
            <w:tcMar>
              <w:top w:w="70" w:type="dxa"/>
              <w:left w:w="75" w:type="dxa"/>
              <w:bottom w:w="70" w:type="dxa"/>
              <w:right w:w="75" w:type="dxa"/>
            </w:tcMar>
            <w:vAlign w:val="center"/>
          </w:tcPr>
          <w:p w14:paraId="0BD387BB" w14:textId="77777777" w:rsidR="003F459D" w:rsidRDefault="00000000">
            <w:r>
              <w:rPr>
                <w:sz w:val="20"/>
              </w:rPr>
              <w:t>Sách được tạo thành công và hiển thị đúng trong danh sách.</w:t>
            </w:r>
          </w:p>
        </w:tc>
        <w:tc>
          <w:tcPr>
            <w:tcW w:w="655" w:type="dxa"/>
            <w:shd w:val="clear" w:color="auto" w:fill="E2F0D9"/>
            <w:tcMar>
              <w:top w:w="70" w:type="dxa"/>
              <w:left w:w="75" w:type="dxa"/>
              <w:bottom w:w="70" w:type="dxa"/>
              <w:right w:w="75" w:type="dxa"/>
            </w:tcMar>
            <w:vAlign w:val="center"/>
          </w:tcPr>
          <w:p w14:paraId="4D0ABFC3" w14:textId="77777777" w:rsidR="003F459D" w:rsidRDefault="00000000">
            <w:pPr>
              <w:jc w:val="center"/>
            </w:pPr>
            <w:r>
              <w:rPr>
                <w:b/>
                <w:sz w:val="20"/>
              </w:rPr>
              <w:t>Pass</w:t>
            </w:r>
          </w:p>
        </w:tc>
      </w:tr>
      <w:tr w:rsidR="003F459D" w14:paraId="2BAF3FDB" w14:textId="77777777">
        <w:trPr>
          <w:cantSplit/>
          <w:jc w:val="center"/>
        </w:trPr>
        <w:tc>
          <w:tcPr>
            <w:tcW w:w="813" w:type="dxa"/>
            <w:tcMar>
              <w:top w:w="70" w:type="dxa"/>
              <w:left w:w="75" w:type="dxa"/>
              <w:bottom w:w="70" w:type="dxa"/>
              <w:right w:w="75" w:type="dxa"/>
            </w:tcMar>
            <w:vAlign w:val="center"/>
          </w:tcPr>
          <w:p w14:paraId="2893A319" w14:textId="77777777" w:rsidR="003F459D" w:rsidRDefault="00000000">
            <w:pPr>
              <w:spacing w:after="0" w:line="252" w:lineRule="auto"/>
              <w:jc w:val="left"/>
              <w:rPr>
                <w:sz w:val="18"/>
                <w:szCs w:val="18"/>
              </w:rPr>
            </w:pPr>
            <w:r>
              <w:rPr>
                <w:rFonts w:cs="Times New Roman"/>
                <w:sz w:val="18"/>
                <w:szCs w:val="18"/>
              </w:rPr>
              <w:t>TC_BOOK_02</w:t>
            </w:r>
          </w:p>
        </w:tc>
        <w:tc>
          <w:tcPr>
            <w:tcW w:w="705" w:type="dxa"/>
            <w:tcMar>
              <w:top w:w="70" w:type="dxa"/>
              <w:left w:w="75" w:type="dxa"/>
              <w:bottom w:w="70" w:type="dxa"/>
              <w:right w:w="75" w:type="dxa"/>
            </w:tcMar>
            <w:vAlign w:val="center"/>
          </w:tcPr>
          <w:p w14:paraId="42E4AD14" w14:textId="77777777" w:rsidR="003F459D" w:rsidRDefault="00000000">
            <w:pPr>
              <w:spacing w:after="0" w:line="252" w:lineRule="auto"/>
              <w:jc w:val="left"/>
              <w:rPr>
                <w:sz w:val="18"/>
                <w:szCs w:val="18"/>
              </w:rPr>
            </w:pPr>
            <w:r>
              <w:rPr>
                <w:rFonts w:cs="Times New Roman"/>
                <w:sz w:val="18"/>
                <w:szCs w:val="18"/>
              </w:rPr>
              <w:t>Thiếu tên sách</w:t>
            </w:r>
          </w:p>
        </w:tc>
        <w:tc>
          <w:tcPr>
            <w:tcW w:w="870" w:type="dxa"/>
            <w:tcMar>
              <w:top w:w="70" w:type="dxa"/>
              <w:left w:w="75" w:type="dxa"/>
              <w:bottom w:w="70" w:type="dxa"/>
              <w:right w:w="75" w:type="dxa"/>
            </w:tcMar>
            <w:vAlign w:val="center"/>
          </w:tcPr>
          <w:p w14:paraId="59D0BE8B" w14:textId="77777777" w:rsidR="003F459D" w:rsidRDefault="00000000">
            <w:pPr>
              <w:spacing w:after="0" w:line="252" w:lineRule="auto"/>
              <w:jc w:val="left"/>
              <w:rPr>
                <w:sz w:val="18"/>
                <w:szCs w:val="18"/>
              </w:rPr>
            </w:pPr>
            <w:r>
              <w:rPr>
                <w:rFonts w:cs="Times New Roman"/>
                <w:sz w:val="18"/>
                <w:szCs w:val="18"/>
              </w:rPr>
              <w:t>Mở form thêm sách.</w:t>
            </w:r>
          </w:p>
        </w:tc>
        <w:tc>
          <w:tcPr>
            <w:tcW w:w="1755" w:type="dxa"/>
            <w:tcMar>
              <w:top w:w="70" w:type="dxa"/>
              <w:left w:w="75" w:type="dxa"/>
              <w:bottom w:w="70" w:type="dxa"/>
              <w:right w:w="75" w:type="dxa"/>
            </w:tcMar>
            <w:vAlign w:val="center"/>
          </w:tcPr>
          <w:p w14:paraId="382AB203" w14:textId="77777777" w:rsidR="003F459D" w:rsidRDefault="00000000">
            <w:r>
              <w:rPr>
                <w:sz w:val="20"/>
              </w:rPr>
              <w:t>Tên sách: để trống; ISBN hợp lệ và chưa trùng: 9786041234574; Giá bán: 85000; Số lượng: 20; các combobox chọn hợp lệ.</w:t>
            </w:r>
          </w:p>
        </w:tc>
        <w:tc>
          <w:tcPr>
            <w:tcW w:w="2007" w:type="dxa"/>
            <w:tcMar>
              <w:top w:w="70" w:type="dxa"/>
              <w:left w:w="75" w:type="dxa"/>
              <w:bottom w:w="70" w:type="dxa"/>
              <w:right w:w="75" w:type="dxa"/>
            </w:tcMar>
            <w:vAlign w:val="center"/>
          </w:tcPr>
          <w:p w14:paraId="58FBFCEC" w14:textId="77777777" w:rsidR="003F459D" w:rsidRDefault="00000000">
            <w:pPr>
              <w:numPr>
                <w:ilvl w:val="0"/>
                <w:numId w:val="25"/>
              </w:numPr>
              <w:spacing w:after="0" w:line="252" w:lineRule="auto"/>
              <w:jc w:val="left"/>
              <w:rPr>
                <w:rFonts w:cs="Times New Roman"/>
                <w:sz w:val="18"/>
                <w:szCs w:val="18"/>
              </w:rPr>
            </w:pPr>
            <w:r>
              <w:rPr>
                <w:rFonts w:cs="Times New Roman"/>
                <w:sz w:val="18"/>
                <w:szCs w:val="18"/>
              </w:rPr>
              <w:t xml:space="preserve">Nhập các trường hợp lệ nhưng để trống Tên sách. </w:t>
            </w:r>
          </w:p>
          <w:p w14:paraId="5622CFC9"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w:t>
            </w:r>
          </w:p>
        </w:tc>
        <w:tc>
          <w:tcPr>
            <w:tcW w:w="802" w:type="dxa"/>
            <w:tcMar>
              <w:top w:w="70" w:type="dxa"/>
              <w:left w:w="75" w:type="dxa"/>
              <w:bottom w:w="70" w:type="dxa"/>
              <w:right w:w="75" w:type="dxa"/>
            </w:tcMar>
            <w:vAlign w:val="center"/>
          </w:tcPr>
          <w:p w14:paraId="108A3AFF" w14:textId="77777777" w:rsidR="003F459D" w:rsidRDefault="00000000">
            <w:pPr>
              <w:spacing w:after="0" w:line="252" w:lineRule="auto"/>
              <w:jc w:val="left"/>
              <w:rPr>
                <w:sz w:val="18"/>
                <w:szCs w:val="18"/>
              </w:rPr>
            </w:pPr>
            <w:r>
              <w:rPr>
                <w:rFonts w:cs="Times New Roman"/>
                <w:sz w:val="18"/>
                <w:szCs w:val="18"/>
              </w:rPr>
              <w:t>Không tạo bản ghi và hiển thị yêu cầu nhập tên sách.</w:t>
            </w:r>
          </w:p>
        </w:tc>
        <w:tc>
          <w:tcPr>
            <w:tcW w:w="849" w:type="dxa"/>
            <w:tcMar>
              <w:top w:w="70" w:type="dxa"/>
              <w:left w:w="75" w:type="dxa"/>
              <w:bottom w:w="70" w:type="dxa"/>
              <w:right w:w="75" w:type="dxa"/>
            </w:tcMar>
            <w:vAlign w:val="center"/>
          </w:tcPr>
          <w:p w14:paraId="22060E79" w14:textId="77777777" w:rsidR="003F459D" w:rsidRDefault="00000000">
            <w:r>
              <w:rPr>
                <w:sz w:val="20"/>
              </w:rPr>
              <w:t>Hệ thống không lưu và hiển thị cảnh báo bắt buộc nhập tên sách.</w:t>
            </w:r>
          </w:p>
        </w:tc>
        <w:tc>
          <w:tcPr>
            <w:tcW w:w="655" w:type="dxa"/>
            <w:shd w:val="clear" w:color="auto" w:fill="E2F0D9"/>
            <w:tcMar>
              <w:top w:w="70" w:type="dxa"/>
              <w:left w:w="75" w:type="dxa"/>
              <w:bottom w:w="70" w:type="dxa"/>
              <w:right w:w="75" w:type="dxa"/>
            </w:tcMar>
            <w:vAlign w:val="center"/>
          </w:tcPr>
          <w:p w14:paraId="5D65F685" w14:textId="77777777" w:rsidR="003F459D" w:rsidRDefault="00000000">
            <w:pPr>
              <w:jc w:val="center"/>
            </w:pPr>
            <w:r>
              <w:rPr>
                <w:b/>
                <w:sz w:val="20"/>
              </w:rPr>
              <w:t>Pass</w:t>
            </w:r>
          </w:p>
        </w:tc>
      </w:tr>
      <w:tr w:rsidR="003F459D" w14:paraId="0D00EFB3" w14:textId="77777777">
        <w:trPr>
          <w:cantSplit/>
          <w:jc w:val="center"/>
        </w:trPr>
        <w:tc>
          <w:tcPr>
            <w:tcW w:w="813" w:type="dxa"/>
            <w:tcMar>
              <w:top w:w="70" w:type="dxa"/>
              <w:left w:w="75" w:type="dxa"/>
              <w:bottom w:w="70" w:type="dxa"/>
              <w:right w:w="75" w:type="dxa"/>
            </w:tcMar>
            <w:vAlign w:val="center"/>
          </w:tcPr>
          <w:p w14:paraId="7D3191D7" w14:textId="77777777" w:rsidR="003F459D" w:rsidRDefault="00000000">
            <w:pPr>
              <w:spacing w:after="0" w:line="252" w:lineRule="auto"/>
              <w:jc w:val="left"/>
              <w:rPr>
                <w:sz w:val="18"/>
                <w:szCs w:val="18"/>
              </w:rPr>
            </w:pPr>
            <w:r>
              <w:rPr>
                <w:rFonts w:cs="Times New Roman"/>
                <w:sz w:val="18"/>
                <w:szCs w:val="18"/>
              </w:rPr>
              <w:lastRenderedPageBreak/>
              <w:t>TC_BOOK_03</w:t>
            </w:r>
          </w:p>
        </w:tc>
        <w:tc>
          <w:tcPr>
            <w:tcW w:w="705" w:type="dxa"/>
            <w:tcMar>
              <w:top w:w="70" w:type="dxa"/>
              <w:left w:w="75" w:type="dxa"/>
              <w:bottom w:w="70" w:type="dxa"/>
              <w:right w:w="75" w:type="dxa"/>
            </w:tcMar>
            <w:vAlign w:val="center"/>
          </w:tcPr>
          <w:p w14:paraId="71B4EAC6" w14:textId="77777777" w:rsidR="003F459D" w:rsidRDefault="00000000">
            <w:pPr>
              <w:spacing w:after="0" w:line="252" w:lineRule="auto"/>
              <w:jc w:val="left"/>
              <w:rPr>
                <w:sz w:val="18"/>
                <w:szCs w:val="18"/>
              </w:rPr>
            </w:pPr>
            <w:r>
              <w:rPr>
                <w:rFonts w:cs="Times New Roman"/>
                <w:sz w:val="18"/>
                <w:szCs w:val="18"/>
              </w:rPr>
              <w:t>Thiếu giá bán</w:t>
            </w:r>
          </w:p>
        </w:tc>
        <w:tc>
          <w:tcPr>
            <w:tcW w:w="870" w:type="dxa"/>
            <w:tcMar>
              <w:top w:w="70" w:type="dxa"/>
              <w:left w:w="75" w:type="dxa"/>
              <w:bottom w:w="70" w:type="dxa"/>
              <w:right w:w="75" w:type="dxa"/>
            </w:tcMar>
            <w:vAlign w:val="center"/>
          </w:tcPr>
          <w:p w14:paraId="449FAFEE" w14:textId="77777777" w:rsidR="003F459D" w:rsidRDefault="00000000">
            <w:pPr>
              <w:spacing w:after="0" w:line="252" w:lineRule="auto"/>
              <w:jc w:val="left"/>
              <w:rPr>
                <w:sz w:val="18"/>
                <w:szCs w:val="18"/>
              </w:rPr>
            </w:pPr>
            <w:r>
              <w:rPr>
                <w:rFonts w:cs="Times New Roman"/>
                <w:sz w:val="18"/>
                <w:szCs w:val="18"/>
              </w:rPr>
              <w:t>Mở form thêm sách.</w:t>
            </w:r>
          </w:p>
        </w:tc>
        <w:tc>
          <w:tcPr>
            <w:tcW w:w="1755" w:type="dxa"/>
            <w:tcMar>
              <w:top w:w="70" w:type="dxa"/>
              <w:left w:w="75" w:type="dxa"/>
              <w:bottom w:w="70" w:type="dxa"/>
              <w:right w:w="75" w:type="dxa"/>
            </w:tcMar>
            <w:vAlign w:val="center"/>
          </w:tcPr>
          <w:p w14:paraId="3D2D1CFF" w14:textId="77777777" w:rsidR="003F459D" w:rsidRDefault="00000000">
            <w:r>
              <w:rPr>
                <w:sz w:val="20"/>
              </w:rPr>
              <w:t>Tên: Sách thử thiếu giá; ISBN hợp lệ và chưa trùng: 9786041234581; Giá bán: để trống; Số lượng: 5; các trường khác hợp lệ.</w:t>
            </w:r>
          </w:p>
        </w:tc>
        <w:tc>
          <w:tcPr>
            <w:tcW w:w="2007" w:type="dxa"/>
            <w:tcMar>
              <w:top w:w="70" w:type="dxa"/>
              <w:left w:w="75" w:type="dxa"/>
              <w:bottom w:w="70" w:type="dxa"/>
              <w:right w:w="75" w:type="dxa"/>
            </w:tcMar>
            <w:vAlign w:val="center"/>
          </w:tcPr>
          <w:p w14:paraId="06BE2CD2" w14:textId="77777777" w:rsidR="003F459D" w:rsidRDefault="00000000">
            <w:pPr>
              <w:numPr>
                <w:ilvl w:val="0"/>
                <w:numId w:val="26"/>
              </w:numPr>
              <w:spacing w:after="0" w:line="252" w:lineRule="auto"/>
              <w:jc w:val="left"/>
              <w:rPr>
                <w:rFonts w:cs="Times New Roman"/>
                <w:sz w:val="18"/>
                <w:szCs w:val="18"/>
              </w:rPr>
            </w:pPr>
            <w:r>
              <w:rPr>
                <w:rFonts w:cs="Times New Roman"/>
                <w:sz w:val="18"/>
                <w:szCs w:val="18"/>
              </w:rPr>
              <w:t xml:space="preserve">Nhập các trường. </w:t>
            </w:r>
          </w:p>
          <w:p w14:paraId="48CA2105" w14:textId="77777777" w:rsidR="003F459D" w:rsidRDefault="00000000">
            <w:pPr>
              <w:spacing w:after="0" w:line="252" w:lineRule="auto"/>
              <w:jc w:val="left"/>
              <w:rPr>
                <w:rFonts w:cs="Times New Roman"/>
                <w:sz w:val="18"/>
                <w:szCs w:val="18"/>
              </w:rPr>
            </w:pPr>
            <w:r>
              <w:rPr>
                <w:rFonts w:cs="Times New Roman"/>
                <w:sz w:val="18"/>
                <w:szCs w:val="18"/>
              </w:rPr>
              <w:t xml:space="preserve">2) Xóa nội dung ô Giá bán. </w:t>
            </w:r>
          </w:p>
          <w:p w14:paraId="0D61A785" w14:textId="77777777" w:rsidR="003F459D" w:rsidRDefault="00000000">
            <w:pPr>
              <w:spacing w:after="0" w:line="252" w:lineRule="auto"/>
              <w:jc w:val="left"/>
              <w:rPr>
                <w:sz w:val="18"/>
                <w:szCs w:val="18"/>
              </w:rPr>
            </w:pPr>
            <w:r>
              <w:rPr>
                <w:rFonts w:cs="Times New Roman"/>
                <w:sz w:val="18"/>
                <w:szCs w:val="18"/>
                <w:lang w:val="vi-VN"/>
              </w:rPr>
              <w:t>3</w:t>
            </w:r>
            <w:r>
              <w:rPr>
                <w:rFonts w:cs="Times New Roman"/>
                <w:sz w:val="18"/>
                <w:szCs w:val="18"/>
              </w:rPr>
              <w:t>) Nhấn Lưu.</w:t>
            </w:r>
          </w:p>
        </w:tc>
        <w:tc>
          <w:tcPr>
            <w:tcW w:w="802" w:type="dxa"/>
            <w:tcMar>
              <w:top w:w="70" w:type="dxa"/>
              <w:left w:w="75" w:type="dxa"/>
              <w:bottom w:w="70" w:type="dxa"/>
              <w:right w:w="75" w:type="dxa"/>
            </w:tcMar>
            <w:vAlign w:val="center"/>
          </w:tcPr>
          <w:p w14:paraId="76643F9A" w14:textId="77777777" w:rsidR="003F459D" w:rsidRDefault="00000000">
            <w:pPr>
              <w:spacing w:after="0" w:line="252" w:lineRule="auto"/>
              <w:jc w:val="left"/>
              <w:rPr>
                <w:sz w:val="18"/>
                <w:szCs w:val="18"/>
              </w:rPr>
            </w:pPr>
            <w:r>
              <w:rPr>
                <w:rFonts w:cs="Times New Roman"/>
                <w:sz w:val="18"/>
                <w:szCs w:val="18"/>
              </w:rPr>
              <w:t>Không lưu và hiển thị yêu cầu nhập giá bán.</w:t>
            </w:r>
          </w:p>
        </w:tc>
        <w:tc>
          <w:tcPr>
            <w:tcW w:w="849" w:type="dxa"/>
            <w:tcMar>
              <w:top w:w="70" w:type="dxa"/>
              <w:left w:w="75" w:type="dxa"/>
              <w:bottom w:w="70" w:type="dxa"/>
              <w:right w:w="75" w:type="dxa"/>
            </w:tcMar>
            <w:vAlign w:val="center"/>
          </w:tcPr>
          <w:p w14:paraId="7EE8F02D" w14:textId="77777777" w:rsidR="003F459D" w:rsidRDefault="00000000">
            <w:r>
              <w:rPr>
                <w:sz w:val="20"/>
              </w:rPr>
              <w:t>Hệ thống vẫn lưu sách khi trường Giá bán để trống.</w:t>
            </w:r>
          </w:p>
        </w:tc>
        <w:tc>
          <w:tcPr>
            <w:tcW w:w="655" w:type="dxa"/>
            <w:shd w:val="clear" w:color="auto" w:fill="FCE4D6"/>
            <w:tcMar>
              <w:top w:w="70" w:type="dxa"/>
              <w:left w:w="75" w:type="dxa"/>
              <w:bottom w:w="70" w:type="dxa"/>
              <w:right w:w="75" w:type="dxa"/>
            </w:tcMar>
            <w:vAlign w:val="center"/>
          </w:tcPr>
          <w:p w14:paraId="4952EAA7" w14:textId="77777777" w:rsidR="003F459D" w:rsidRDefault="00000000">
            <w:pPr>
              <w:jc w:val="center"/>
            </w:pPr>
            <w:r>
              <w:rPr>
                <w:b/>
                <w:sz w:val="20"/>
              </w:rPr>
              <w:t>Fail</w:t>
            </w:r>
          </w:p>
        </w:tc>
      </w:tr>
      <w:tr w:rsidR="003F459D" w14:paraId="328E7629" w14:textId="77777777">
        <w:trPr>
          <w:cantSplit/>
          <w:jc w:val="center"/>
        </w:trPr>
        <w:tc>
          <w:tcPr>
            <w:tcW w:w="813" w:type="dxa"/>
            <w:tcMar>
              <w:top w:w="70" w:type="dxa"/>
              <w:left w:w="75" w:type="dxa"/>
              <w:bottom w:w="70" w:type="dxa"/>
              <w:right w:w="75" w:type="dxa"/>
            </w:tcMar>
            <w:vAlign w:val="center"/>
          </w:tcPr>
          <w:p w14:paraId="77F85022" w14:textId="77777777" w:rsidR="003F459D" w:rsidRDefault="00000000">
            <w:pPr>
              <w:spacing w:after="0" w:line="252" w:lineRule="auto"/>
              <w:jc w:val="left"/>
              <w:rPr>
                <w:sz w:val="18"/>
                <w:szCs w:val="18"/>
              </w:rPr>
            </w:pPr>
            <w:r>
              <w:rPr>
                <w:rFonts w:cs="Times New Roman"/>
                <w:sz w:val="18"/>
                <w:szCs w:val="18"/>
              </w:rPr>
              <w:t>TC_BOOK_04</w:t>
            </w:r>
          </w:p>
        </w:tc>
        <w:tc>
          <w:tcPr>
            <w:tcW w:w="705" w:type="dxa"/>
            <w:tcMar>
              <w:top w:w="70" w:type="dxa"/>
              <w:left w:w="75" w:type="dxa"/>
              <w:bottom w:w="70" w:type="dxa"/>
              <w:right w:w="75" w:type="dxa"/>
            </w:tcMar>
            <w:vAlign w:val="center"/>
          </w:tcPr>
          <w:p w14:paraId="0C272BB4" w14:textId="77777777" w:rsidR="003F459D" w:rsidRDefault="00000000">
            <w:pPr>
              <w:spacing w:after="0" w:line="252" w:lineRule="auto"/>
              <w:jc w:val="left"/>
              <w:rPr>
                <w:sz w:val="18"/>
                <w:szCs w:val="18"/>
              </w:rPr>
            </w:pPr>
            <w:r>
              <w:rPr>
                <w:rFonts w:cs="Times New Roman"/>
                <w:sz w:val="18"/>
                <w:szCs w:val="18"/>
              </w:rPr>
              <w:t>Giá bán âm</w:t>
            </w:r>
          </w:p>
        </w:tc>
        <w:tc>
          <w:tcPr>
            <w:tcW w:w="870" w:type="dxa"/>
            <w:tcMar>
              <w:top w:w="70" w:type="dxa"/>
              <w:left w:w="75" w:type="dxa"/>
              <w:bottom w:w="70" w:type="dxa"/>
              <w:right w:w="75" w:type="dxa"/>
            </w:tcMar>
            <w:vAlign w:val="center"/>
          </w:tcPr>
          <w:p w14:paraId="55C45BE6" w14:textId="77777777" w:rsidR="003F459D" w:rsidRDefault="00000000">
            <w:pPr>
              <w:spacing w:after="0" w:line="252" w:lineRule="auto"/>
              <w:jc w:val="left"/>
              <w:rPr>
                <w:sz w:val="18"/>
                <w:szCs w:val="18"/>
              </w:rPr>
            </w:pPr>
            <w:r>
              <w:rPr>
                <w:rFonts w:cs="Times New Roman"/>
                <w:sz w:val="18"/>
                <w:szCs w:val="18"/>
              </w:rPr>
              <w:t>Mở form thêm hoặc sửa sách.</w:t>
            </w:r>
          </w:p>
        </w:tc>
        <w:tc>
          <w:tcPr>
            <w:tcW w:w="1755" w:type="dxa"/>
            <w:tcMar>
              <w:top w:w="70" w:type="dxa"/>
              <w:left w:w="75" w:type="dxa"/>
              <w:bottom w:w="70" w:type="dxa"/>
              <w:right w:w="75" w:type="dxa"/>
            </w:tcMar>
            <w:vAlign w:val="center"/>
          </w:tcPr>
          <w:p w14:paraId="690679A4" w14:textId="77777777" w:rsidR="003F459D" w:rsidRDefault="00000000">
            <w:pPr>
              <w:spacing w:after="0" w:line="252" w:lineRule="auto"/>
              <w:jc w:val="left"/>
              <w:rPr>
                <w:sz w:val="18"/>
                <w:szCs w:val="18"/>
              </w:rPr>
            </w:pPr>
            <w:r>
              <w:rPr>
                <w:rFonts w:cs="Times New Roman"/>
                <w:sz w:val="18"/>
                <w:szCs w:val="18"/>
              </w:rPr>
              <w:t>Giá bán: -50000; các trường khác hợp lệ.</w:t>
            </w:r>
          </w:p>
        </w:tc>
        <w:tc>
          <w:tcPr>
            <w:tcW w:w="2007" w:type="dxa"/>
            <w:tcMar>
              <w:top w:w="70" w:type="dxa"/>
              <w:left w:w="75" w:type="dxa"/>
              <w:bottom w:w="70" w:type="dxa"/>
              <w:right w:w="75" w:type="dxa"/>
            </w:tcMar>
            <w:vAlign w:val="center"/>
          </w:tcPr>
          <w:p w14:paraId="387588C8" w14:textId="77777777" w:rsidR="003F459D" w:rsidRDefault="00000000">
            <w:pPr>
              <w:numPr>
                <w:ilvl w:val="0"/>
                <w:numId w:val="27"/>
              </w:numPr>
              <w:spacing w:after="0" w:line="252" w:lineRule="auto"/>
              <w:jc w:val="left"/>
              <w:rPr>
                <w:rFonts w:cs="Times New Roman"/>
                <w:sz w:val="18"/>
                <w:szCs w:val="18"/>
              </w:rPr>
            </w:pPr>
            <w:r>
              <w:rPr>
                <w:rFonts w:cs="Times New Roman"/>
                <w:sz w:val="18"/>
                <w:szCs w:val="18"/>
              </w:rPr>
              <w:t xml:space="preserve">Nhập -50000 vào ô Giá bán. </w:t>
            </w:r>
          </w:p>
          <w:p w14:paraId="100D3255"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Lưu/Cập nhật.</w:t>
            </w:r>
          </w:p>
        </w:tc>
        <w:tc>
          <w:tcPr>
            <w:tcW w:w="802" w:type="dxa"/>
            <w:tcMar>
              <w:top w:w="70" w:type="dxa"/>
              <w:left w:w="75" w:type="dxa"/>
              <w:bottom w:w="70" w:type="dxa"/>
              <w:right w:w="75" w:type="dxa"/>
            </w:tcMar>
            <w:vAlign w:val="center"/>
          </w:tcPr>
          <w:p w14:paraId="655099E7" w14:textId="77777777" w:rsidR="003F459D" w:rsidRDefault="00000000">
            <w:pPr>
              <w:spacing w:after="0" w:line="252" w:lineRule="auto"/>
              <w:jc w:val="left"/>
              <w:rPr>
                <w:sz w:val="18"/>
                <w:szCs w:val="18"/>
              </w:rPr>
            </w:pPr>
            <w:r>
              <w:rPr>
                <w:rFonts w:cs="Times New Roman"/>
                <w:sz w:val="18"/>
                <w:szCs w:val="18"/>
              </w:rPr>
              <w:t>Không cho lưu và thông báo giá phải lớn hơn 0.</w:t>
            </w:r>
          </w:p>
        </w:tc>
        <w:tc>
          <w:tcPr>
            <w:tcW w:w="849" w:type="dxa"/>
            <w:tcMar>
              <w:top w:w="70" w:type="dxa"/>
              <w:left w:w="75" w:type="dxa"/>
              <w:bottom w:w="70" w:type="dxa"/>
              <w:right w:w="75" w:type="dxa"/>
            </w:tcMar>
            <w:vAlign w:val="center"/>
          </w:tcPr>
          <w:p w14:paraId="602D2781" w14:textId="77777777" w:rsidR="003F459D" w:rsidRDefault="00000000">
            <w:r>
              <w:rPr>
                <w:sz w:val="20"/>
              </w:rPr>
              <w:t>Hệ thống từ chối giá bán âm và hiển thị thông báo dữ liệu không hợp lệ.</w:t>
            </w:r>
          </w:p>
        </w:tc>
        <w:tc>
          <w:tcPr>
            <w:tcW w:w="655" w:type="dxa"/>
            <w:shd w:val="clear" w:color="auto" w:fill="E2F0D9"/>
            <w:tcMar>
              <w:top w:w="70" w:type="dxa"/>
              <w:left w:w="75" w:type="dxa"/>
              <w:bottom w:w="70" w:type="dxa"/>
              <w:right w:w="75" w:type="dxa"/>
            </w:tcMar>
            <w:vAlign w:val="center"/>
          </w:tcPr>
          <w:p w14:paraId="3F5171FB" w14:textId="77777777" w:rsidR="003F459D" w:rsidRDefault="00000000">
            <w:pPr>
              <w:jc w:val="center"/>
            </w:pPr>
            <w:r>
              <w:rPr>
                <w:b/>
                <w:sz w:val="20"/>
              </w:rPr>
              <w:t>Pass</w:t>
            </w:r>
          </w:p>
        </w:tc>
      </w:tr>
      <w:tr w:rsidR="003F459D" w14:paraId="39DDD13D" w14:textId="77777777">
        <w:trPr>
          <w:cantSplit/>
          <w:jc w:val="center"/>
        </w:trPr>
        <w:tc>
          <w:tcPr>
            <w:tcW w:w="813" w:type="dxa"/>
            <w:tcMar>
              <w:top w:w="70" w:type="dxa"/>
              <w:left w:w="75" w:type="dxa"/>
              <w:bottom w:w="70" w:type="dxa"/>
              <w:right w:w="75" w:type="dxa"/>
            </w:tcMar>
            <w:vAlign w:val="center"/>
          </w:tcPr>
          <w:p w14:paraId="1E57E3C7" w14:textId="77777777" w:rsidR="003F459D" w:rsidRDefault="00000000">
            <w:pPr>
              <w:spacing w:after="0" w:line="252" w:lineRule="auto"/>
              <w:jc w:val="left"/>
              <w:rPr>
                <w:sz w:val="18"/>
                <w:szCs w:val="18"/>
              </w:rPr>
            </w:pPr>
            <w:r>
              <w:rPr>
                <w:rFonts w:cs="Times New Roman"/>
                <w:sz w:val="18"/>
                <w:szCs w:val="18"/>
              </w:rPr>
              <w:t>TC_BOOK_05</w:t>
            </w:r>
          </w:p>
        </w:tc>
        <w:tc>
          <w:tcPr>
            <w:tcW w:w="705" w:type="dxa"/>
            <w:tcMar>
              <w:top w:w="70" w:type="dxa"/>
              <w:left w:w="75" w:type="dxa"/>
              <w:bottom w:w="70" w:type="dxa"/>
              <w:right w:w="75" w:type="dxa"/>
            </w:tcMar>
            <w:vAlign w:val="center"/>
          </w:tcPr>
          <w:p w14:paraId="2CCA1DD0" w14:textId="77777777" w:rsidR="003F459D" w:rsidRDefault="00000000">
            <w:pPr>
              <w:spacing w:after="0" w:line="252" w:lineRule="auto"/>
              <w:jc w:val="left"/>
              <w:rPr>
                <w:sz w:val="18"/>
                <w:szCs w:val="18"/>
              </w:rPr>
            </w:pPr>
            <w:r>
              <w:rPr>
                <w:rFonts w:cs="Times New Roman"/>
                <w:sz w:val="18"/>
                <w:szCs w:val="18"/>
              </w:rPr>
              <w:t>Số lượng âm</w:t>
            </w:r>
          </w:p>
        </w:tc>
        <w:tc>
          <w:tcPr>
            <w:tcW w:w="870" w:type="dxa"/>
            <w:tcMar>
              <w:top w:w="70" w:type="dxa"/>
              <w:left w:w="75" w:type="dxa"/>
              <w:bottom w:w="70" w:type="dxa"/>
              <w:right w:w="75" w:type="dxa"/>
            </w:tcMar>
            <w:vAlign w:val="center"/>
          </w:tcPr>
          <w:p w14:paraId="60E68A34" w14:textId="77777777" w:rsidR="003F459D" w:rsidRDefault="00000000">
            <w:pPr>
              <w:spacing w:after="0" w:line="252" w:lineRule="auto"/>
              <w:jc w:val="left"/>
              <w:rPr>
                <w:sz w:val="18"/>
                <w:szCs w:val="18"/>
              </w:rPr>
            </w:pPr>
            <w:r>
              <w:rPr>
                <w:rFonts w:cs="Times New Roman"/>
                <w:sz w:val="18"/>
                <w:szCs w:val="18"/>
              </w:rPr>
              <w:t>Mở form thêm hoặc sửa sách.</w:t>
            </w:r>
          </w:p>
        </w:tc>
        <w:tc>
          <w:tcPr>
            <w:tcW w:w="1755" w:type="dxa"/>
            <w:tcMar>
              <w:top w:w="70" w:type="dxa"/>
              <w:left w:w="75" w:type="dxa"/>
              <w:bottom w:w="70" w:type="dxa"/>
              <w:right w:w="75" w:type="dxa"/>
            </w:tcMar>
            <w:vAlign w:val="center"/>
          </w:tcPr>
          <w:p w14:paraId="0750DE56" w14:textId="77777777" w:rsidR="003F459D" w:rsidRDefault="00000000">
            <w:pPr>
              <w:spacing w:after="0" w:line="252" w:lineRule="auto"/>
              <w:jc w:val="left"/>
              <w:rPr>
                <w:sz w:val="18"/>
                <w:szCs w:val="18"/>
              </w:rPr>
            </w:pPr>
            <w:r>
              <w:rPr>
                <w:rFonts w:cs="Times New Roman"/>
                <w:sz w:val="18"/>
                <w:szCs w:val="18"/>
              </w:rPr>
              <w:t>Số lượng: -10; giá bán: 85000; các trường khác hợp lệ.</w:t>
            </w:r>
          </w:p>
        </w:tc>
        <w:tc>
          <w:tcPr>
            <w:tcW w:w="2007" w:type="dxa"/>
            <w:tcMar>
              <w:top w:w="70" w:type="dxa"/>
              <w:left w:w="75" w:type="dxa"/>
              <w:bottom w:w="70" w:type="dxa"/>
              <w:right w:w="75" w:type="dxa"/>
            </w:tcMar>
            <w:vAlign w:val="center"/>
          </w:tcPr>
          <w:p w14:paraId="446E3CDE" w14:textId="77777777" w:rsidR="003F459D" w:rsidRDefault="00000000">
            <w:pPr>
              <w:numPr>
                <w:ilvl w:val="0"/>
                <w:numId w:val="28"/>
              </w:numPr>
              <w:spacing w:after="0" w:line="252" w:lineRule="auto"/>
              <w:jc w:val="left"/>
              <w:rPr>
                <w:sz w:val="18"/>
                <w:szCs w:val="18"/>
              </w:rPr>
            </w:pPr>
            <w:r>
              <w:rPr>
                <w:rFonts w:cs="Times New Roman"/>
                <w:sz w:val="18"/>
                <w:szCs w:val="18"/>
              </w:rPr>
              <w:t xml:space="preserve">Nhập -10 vào ô Số lượng. </w:t>
            </w:r>
          </w:p>
          <w:p w14:paraId="5421F042"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w:t>
            </w:r>
          </w:p>
        </w:tc>
        <w:tc>
          <w:tcPr>
            <w:tcW w:w="802" w:type="dxa"/>
            <w:tcMar>
              <w:top w:w="70" w:type="dxa"/>
              <w:left w:w="75" w:type="dxa"/>
              <w:bottom w:w="70" w:type="dxa"/>
              <w:right w:w="75" w:type="dxa"/>
            </w:tcMar>
            <w:vAlign w:val="center"/>
          </w:tcPr>
          <w:p w14:paraId="350AE520" w14:textId="77777777" w:rsidR="003F459D" w:rsidRDefault="00000000">
            <w:pPr>
              <w:spacing w:after="0" w:line="252" w:lineRule="auto"/>
              <w:jc w:val="left"/>
              <w:rPr>
                <w:sz w:val="18"/>
                <w:szCs w:val="18"/>
              </w:rPr>
            </w:pPr>
            <w:r>
              <w:rPr>
                <w:rFonts w:cs="Times New Roman"/>
                <w:sz w:val="18"/>
                <w:szCs w:val="18"/>
              </w:rPr>
              <w:t>Không lưu và thông báo số lượng không hợp lệ.</w:t>
            </w:r>
          </w:p>
        </w:tc>
        <w:tc>
          <w:tcPr>
            <w:tcW w:w="849" w:type="dxa"/>
            <w:tcMar>
              <w:top w:w="70" w:type="dxa"/>
              <w:left w:w="75" w:type="dxa"/>
              <w:bottom w:w="70" w:type="dxa"/>
              <w:right w:w="75" w:type="dxa"/>
            </w:tcMar>
            <w:vAlign w:val="center"/>
          </w:tcPr>
          <w:p w14:paraId="7E04CB99" w14:textId="77777777" w:rsidR="003F459D" w:rsidRDefault="00000000">
            <w:r>
              <w:rPr>
                <w:sz w:val="20"/>
              </w:rPr>
              <w:t>Hệ thống không lưu sách có số lượng âm và hiển thị cảnh báo.</w:t>
            </w:r>
          </w:p>
        </w:tc>
        <w:tc>
          <w:tcPr>
            <w:tcW w:w="655" w:type="dxa"/>
            <w:shd w:val="clear" w:color="auto" w:fill="E2F0D9"/>
            <w:tcMar>
              <w:top w:w="70" w:type="dxa"/>
              <w:left w:w="75" w:type="dxa"/>
              <w:bottom w:w="70" w:type="dxa"/>
              <w:right w:w="75" w:type="dxa"/>
            </w:tcMar>
            <w:vAlign w:val="center"/>
          </w:tcPr>
          <w:p w14:paraId="190397A8" w14:textId="77777777" w:rsidR="003F459D" w:rsidRDefault="00000000">
            <w:pPr>
              <w:jc w:val="center"/>
            </w:pPr>
            <w:r>
              <w:rPr>
                <w:b/>
                <w:sz w:val="20"/>
              </w:rPr>
              <w:t>Pass</w:t>
            </w:r>
          </w:p>
        </w:tc>
      </w:tr>
      <w:tr w:rsidR="003F459D" w14:paraId="0237D894" w14:textId="77777777">
        <w:trPr>
          <w:cantSplit/>
          <w:jc w:val="center"/>
        </w:trPr>
        <w:tc>
          <w:tcPr>
            <w:tcW w:w="813" w:type="dxa"/>
            <w:tcMar>
              <w:top w:w="70" w:type="dxa"/>
              <w:left w:w="75" w:type="dxa"/>
              <w:bottom w:w="70" w:type="dxa"/>
              <w:right w:w="75" w:type="dxa"/>
            </w:tcMar>
            <w:vAlign w:val="center"/>
          </w:tcPr>
          <w:p w14:paraId="0DB0D666" w14:textId="77777777" w:rsidR="003F459D" w:rsidRDefault="00000000">
            <w:pPr>
              <w:spacing w:after="0" w:line="252" w:lineRule="auto"/>
              <w:jc w:val="left"/>
              <w:rPr>
                <w:sz w:val="18"/>
                <w:szCs w:val="18"/>
              </w:rPr>
            </w:pPr>
            <w:r>
              <w:rPr>
                <w:rFonts w:cs="Times New Roman"/>
                <w:sz w:val="18"/>
                <w:szCs w:val="18"/>
              </w:rPr>
              <w:t>TC_BOOK_06</w:t>
            </w:r>
          </w:p>
        </w:tc>
        <w:tc>
          <w:tcPr>
            <w:tcW w:w="705" w:type="dxa"/>
            <w:tcMar>
              <w:top w:w="70" w:type="dxa"/>
              <w:left w:w="75" w:type="dxa"/>
              <w:bottom w:w="70" w:type="dxa"/>
              <w:right w:w="75" w:type="dxa"/>
            </w:tcMar>
            <w:vAlign w:val="center"/>
          </w:tcPr>
          <w:p w14:paraId="541DB43C" w14:textId="77777777" w:rsidR="003F459D" w:rsidRDefault="00000000">
            <w:pPr>
              <w:spacing w:after="0" w:line="252" w:lineRule="auto"/>
              <w:jc w:val="left"/>
              <w:rPr>
                <w:sz w:val="18"/>
                <w:szCs w:val="18"/>
              </w:rPr>
            </w:pPr>
            <w:r>
              <w:rPr>
                <w:rFonts w:cs="Times New Roman"/>
                <w:sz w:val="18"/>
                <w:szCs w:val="18"/>
              </w:rPr>
              <w:t>Sửa thông tin sách</w:t>
            </w:r>
          </w:p>
        </w:tc>
        <w:tc>
          <w:tcPr>
            <w:tcW w:w="870" w:type="dxa"/>
            <w:tcMar>
              <w:top w:w="70" w:type="dxa"/>
              <w:left w:w="75" w:type="dxa"/>
              <w:bottom w:w="70" w:type="dxa"/>
              <w:right w:w="75" w:type="dxa"/>
            </w:tcMar>
            <w:vAlign w:val="center"/>
          </w:tcPr>
          <w:p w14:paraId="12984FF2" w14:textId="77777777" w:rsidR="003F459D" w:rsidRDefault="00000000">
            <w:pPr>
              <w:spacing w:after="0" w:line="252" w:lineRule="auto"/>
              <w:jc w:val="left"/>
              <w:rPr>
                <w:sz w:val="18"/>
                <w:szCs w:val="18"/>
              </w:rPr>
            </w:pPr>
            <w:r>
              <w:rPr>
                <w:rFonts w:cs="Times New Roman"/>
                <w:sz w:val="18"/>
                <w:szCs w:val="18"/>
              </w:rPr>
              <w:t>Sách Dế Mèn Phiêu Lưu Ký - Bản kiểm thử đã tồn tại.</w:t>
            </w:r>
          </w:p>
        </w:tc>
        <w:tc>
          <w:tcPr>
            <w:tcW w:w="1755" w:type="dxa"/>
            <w:tcMar>
              <w:top w:w="70" w:type="dxa"/>
              <w:left w:w="75" w:type="dxa"/>
              <w:bottom w:w="70" w:type="dxa"/>
              <w:right w:w="75" w:type="dxa"/>
            </w:tcMar>
            <w:vAlign w:val="center"/>
          </w:tcPr>
          <w:p w14:paraId="783FAAD6" w14:textId="77777777" w:rsidR="003F459D" w:rsidRDefault="00000000">
            <w:pPr>
              <w:spacing w:after="0" w:line="252" w:lineRule="auto"/>
              <w:jc w:val="left"/>
              <w:rPr>
                <w:sz w:val="18"/>
                <w:szCs w:val="18"/>
              </w:rPr>
            </w:pPr>
            <w:r>
              <w:rPr>
                <w:rFonts w:cs="Times New Roman"/>
                <w:sz w:val="18"/>
                <w:szCs w:val="18"/>
              </w:rPr>
              <w:t>Tên mới: Dế Mèn Phiêu Lưu Ký - Bản cập nhật; Giá bán mới: 89000.</w:t>
            </w:r>
          </w:p>
        </w:tc>
        <w:tc>
          <w:tcPr>
            <w:tcW w:w="2007" w:type="dxa"/>
            <w:tcMar>
              <w:top w:w="70" w:type="dxa"/>
              <w:left w:w="75" w:type="dxa"/>
              <w:bottom w:w="70" w:type="dxa"/>
              <w:right w:w="75" w:type="dxa"/>
            </w:tcMar>
            <w:vAlign w:val="center"/>
          </w:tcPr>
          <w:p w14:paraId="3D89CF39"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Tìm sách. </w:t>
            </w:r>
          </w:p>
          <w:p w14:paraId="6ADFA4BB"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Chọn bản ghi và nhấn Sửa. </w:t>
            </w:r>
          </w:p>
          <w:p w14:paraId="20BF90C6"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Thay tên và giá. </w:t>
            </w:r>
          </w:p>
          <w:p w14:paraId="7021B2B3" w14:textId="77777777" w:rsidR="003F459D" w:rsidRDefault="00000000">
            <w:pPr>
              <w:numPr>
                <w:ilvl w:val="0"/>
                <w:numId w:val="29"/>
              </w:numPr>
              <w:spacing w:after="0" w:line="252" w:lineRule="auto"/>
              <w:jc w:val="left"/>
              <w:rPr>
                <w:sz w:val="18"/>
                <w:szCs w:val="18"/>
              </w:rPr>
            </w:pPr>
            <w:r>
              <w:rPr>
                <w:rFonts w:cs="Times New Roman"/>
                <w:sz w:val="18"/>
                <w:szCs w:val="18"/>
              </w:rPr>
              <w:t xml:space="preserve">Nhấn Cập nhật. </w:t>
            </w:r>
          </w:p>
          <w:p w14:paraId="57D174C3" w14:textId="77777777" w:rsidR="003F459D" w:rsidRDefault="00000000">
            <w:pPr>
              <w:numPr>
                <w:ilvl w:val="0"/>
                <w:numId w:val="29"/>
              </w:numPr>
              <w:spacing w:after="0" w:line="252" w:lineRule="auto"/>
              <w:jc w:val="left"/>
              <w:rPr>
                <w:sz w:val="18"/>
                <w:szCs w:val="18"/>
              </w:rPr>
            </w:pPr>
            <w:r>
              <w:rPr>
                <w:rFonts w:cs="Times New Roman"/>
                <w:sz w:val="18"/>
                <w:szCs w:val="18"/>
              </w:rPr>
              <w:t>Tìm lại sách.</w:t>
            </w:r>
          </w:p>
        </w:tc>
        <w:tc>
          <w:tcPr>
            <w:tcW w:w="802" w:type="dxa"/>
            <w:tcMar>
              <w:top w:w="70" w:type="dxa"/>
              <w:left w:w="75" w:type="dxa"/>
              <w:bottom w:w="70" w:type="dxa"/>
              <w:right w:w="75" w:type="dxa"/>
            </w:tcMar>
            <w:vAlign w:val="center"/>
          </w:tcPr>
          <w:p w14:paraId="197940DF" w14:textId="77777777" w:rsidR="003F459D" w:rsidRDefault="00000000">
            <w:pPr>
              <w:spacing w:after="0" w:line="252" w:lineRule="auto"/>
              <w:jc w:val="left"/>
              <w:rPr>
                <w:sz w:val="18"/>
                <w:szCs w:val="18"/>
              </w:rPr>
            </w:pPr>
            <w:r>
              <w:rPr>
                <w:rFonts w:cs="Times New Roman"/>
                <w:sz w:val="18"/>
                <w:szCs w:val="18"/>
              </w:rPr>
              <w:t>Bản ghi cũ được cập nhật thành tên/giá mới, không tạo thêm dòng trùng.</w:t>
            </w:r>
          </w:p>
        </w:tc>
        <w:tc>
          <w:tcPr>
            <w:tcW w:w="849" w:type="dxa"/>
            <w:tcMar>
              <w:top w:w="70" w:type="dxa"/>
              <w:left w:w="75" w:type="dxa"/>
              <w:bottom w:w="70" w:type="dxa"/>
              <w:right w:w="75" w:type="dxa"/>
            </w:tcMar>
            <w:vAlign w:val="center"/>
          </w:tcPr>
          <w:p w14:paraId="5BBA714B" w14:textId="77777777" w:rsidR="003F459D" w:rsidRDefault="00000000">
            <w:r>
              <w:rPr>
                <w:sz w:val="20"/>
              </w:rPr>
              <w:t>Thông tin tên sách và giá bán được cập nhật trên đúng bản ghi, không tạo dòng trùng.</w:t>
            </w:r>
          </w:p>
        </w:tc>
        <w:tc>
          <w:tcPr>
            <w:tcW w:w="655" w:type="dxa"/>
            <w:shd w:val="clear" w:color="auto" w:fill="E2F0D9"/>
            <w:tcMar>
              <w:top w:w="70" w:type="dxa"/>
              <w:left w:w="75" w:type="dxa"/>
              <w:bottom w:w="70" w:type="dxa"/>
              <w:right w:w="75" w:type="dxa"/>
            </w:tcMar>
            <w:vAlign w:val="center"/>
          </w:tcPr>
          <w:p w14:paraId="1A9932A0" w14:textId="77777777" w:rsidR="003F459D" w:rsidRDefault="00000000">
            <w:pPr>
              <w:jc w:val="center"/>
            </w:pPr>
            <w:r>
              <w:rPr>
                <w:b/>
                <w:sz w:val="20"/>
              </w:rPr>
              <w:t>Pass</w:t>
            </w:r>
          </w:p>
        </w:tc>
      </w:tr>
      <w:tr w:rsidR="003F459D" w14:paraId="6C679B09" w14:textId="77777777">
        <w:trPr>
          <w:cantSplit/>
          <w:jc w:val="center"/>
        </w:trPr>
        <w:tc>
          <w:tcPr>
            <w:tcW w:w="813" w:type="dxa"/>
            <w:tcMar>
              <w:top w:w="70" w:type="dxa"/>
              <w:left w:w="75" w:type="dxa"/>
              <w:bottom w:w="70" w:type="dxa"/>
              <w:right w:w="75" w:type="dxa"/>
            </w:tcMar>
            <w:vAlign w:val="center"/>
          </w:tcPr>
          <w:p w14:paraId="337C5EF0" w14:textId="77777777" w:rsidR="003F459D" w:rsidRDefault="00000000">
            <w:pPr>
              <w:spacing w:after="0" w:line="252" w:lineRule="auto"/>
              <w:jc w:val="left"/>
              <w:rPr>
                <w:sz w:val="18"/>
                <w:szCs w:val="18"/>
              </w:rPr>
            </w:pPr>
            <w:r>
              <w:rPr>
                <w:rFonts w:cs="Times New Roman"/>
                <w:sz w:val="18"/>
                <w:szCs w:val="18"/>
              </w:rPr>
              <w:lastRenderedPageBreak/>
              <w:t>TC_BOOK_07</w:t>
            </w:r>
          </w:p>
        </w:tc>
        <w:tc>
          <w:tcPr>
            <w:tcW w:w="705" w:type="dxa"/>
            <w:tcMar>
              <w:top w:w="70" w:type="dxa"/>
              <w:left w:w="75" w:type="dxa"/>
              <w:bottom w:w="70" w:type="dxa"/>
              <w:right w:w="75" w:type="dxa"/>
            </w:tcMar>
            <w:vAlign w:val="center"/>
          </w:tcPr>
          <w:p w14:paraId="4552E75E" w14:textId="77777777" w:rsidR="003F459D" w:rsidRDefault="00000000">
            <w:pPr>
              <w:spacing w:after="0" w:line="252" w:lineRule="auto"/>
              <w:jc w:val="left"/>
              <w:rPr>
                <w:sz w:val="18"/>
                <w:szCs w:val="18"/>
              </w:rPr>
            </w:pPr>
            <w:r>
              <w:rPr>
                <w:rFonts w:cs="Times New Roman"/>
                <w:sz w:val="18"/>
                <w:szCs w:val="18"/>
              </w:rPr>
              <w:t>Tìm kiếm sách</w:t>
            </w:r>
          </w:p>
        </w:tc>
        <w:tc>
          <w:tcPr>
            <w:tcW w:w="870" w:type="dxa"/>
            <w:tcMar>
              <w:top w:w="70" w:type="dxa"/>
              <w:left w:w="75" w:type="dxa"/>
              <w:bottom w:w="70" w:type="dxa"/>
              <w:right w:w="75" w:type="dxa"/>
            </w:tcMar>
            <w:vAlign w:val="center"/>
          </w:tcPr>
          <w:p w14:paraId="1882EB40" w14:textId="77777777" w:rsidR="003F459D" w:rsidRDefault="00000000">
            <w:pPr>
              <w:spacing w:after="0" w:line="252" w:lineRule="auto"/>
              <w:jc w:val="left"/>
              <w:rPr>
                <w:sz w:val="18"/>
                <w:szCs w:val="18"/>
              </w:rPr>
            </w:pPr>
            <w:r>
              <w:rPr>
                <w:rFonts w:cs="Times New Roman"/>
                <w:sz w:val="18"/>
                <w:szCs w:val="18"/>
              </w:rPr>
              <w:t>Danh sách có sách Dế Mèn Phiêu Lưu Ký - Bản cập nhật.</w:t>
            </w:r>
          </w:p>
        </w:tc>
        <w:tc>
          <w:tcPr>
            <w:tcW w:w="1755" w:type="dxa"/>
            <w:tcMar>
              <w:top w:w="70" w:type="dxa"/>
              <w:left w:w="75" w:type="dxa"/>
              <w:bottom w:w="70" w:type="dxa"/>
              <w:right w:w="75" w:type="dxa"/>
            </w:tcMar>
            <w:vAlign w:val="center"/>
          </w:tcPr>
          <w:p w14:paraId="7187B184" w14:textId="77777777" w:rsidR="003F459D" w:rsidRDefault="00000000">
            <w:pPr>
              <w:spacing w:after="0" w:line="252" w:lineRule="auto"/>
              <w:jc w:val="left"/>
              <w:rPr>
                <w:sz w:val="18"/>
                <w:szCs w:val="18"/>
              </w:rPr>
            </w:pPr>
            <w:r>
              <w:rPr>
                <w:rFonts w:cs="Times New Roman"/>
                <w:sz w:val="18"/>
                <w:szCs w:val="18"/>
              </w:rPr>
              <w:t>Từ khóa: Dế Mèn.</w:t>
            </w:r>
          </w:p>
        </w:tc>
        <w:tc>
          <w:tcPr>
            <w:tcW w:w="2007" w:type="dxa"/>
            <w:tcMar>
              <w:top w:w="70" w:type="dxa"/>
              <w:left w:w="75" w:type="dxa"/>
              <w:bottom w:w="70" w:type="dxa"/>
              <w:right w:w="75" w:type="dxa"/>
            </w:tcMar>
            <w:vAlign w:val="center"/>
          </w:tcPr>
          <w:p w14:paraId="7DB208CA"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Nhấp ô Tìm kiếm. </w:t>
            </w:r>
          </w:p>
          <w:p w14:paraId="320826B1"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Gõ Dế Mèn. </w:t>
            </w:r>
          </w:p>
          <w:p w14:paraId="7DC13122"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Nhấn Tìm/Enter. </w:t>
            </w:r>
          </w:p>
          <w:p w14:paraId="7786E793" w14:textId="77777777" w:rsidR="003F459D" w:rsidRDefault="00000000">
            <w:pPr>
              <w:spacing w:after="0" w:line="252" w:lineRule="auto"/>
              <w:jc w:val="left"/>
              <w:rPr>
                <w:sz w:val="18"/>
                <w:szCs w:val="18"/>
              </w:rPr>
            </w:pPr>
            <w:r>
              <w:rPr>
                <w:rFonts w:cs="Times New Roman"/>
                <w:sz w:val="18"/>
                <w:szCs w:val="18"/>
              </w:rPr>
              <w:t>4) Quan sát kết quả.</w:t>
            </w:r>
          </w:p>
        </w:tc>
        <w:tc>
          <w:tcPr>
            <w:tcW w:w="802" w:type="dxa"/>
            <w:tcMar>
              <w:top w:w="70" w:type="dxa"/>
              <w:left w:w="75" w:type="dxa"/>
              <w:bottom w:w="70" w:type="dxa"/>
              <w:right w:w="75" w:type="dxa"/>
            </w:tcMar>
            <w:vAlign w:val="center"/>
          </w:tcPr>
          <w:p w14:paraId="0D6EE6EB" w14:textId="77777777" w:rsidR="003F459D" w:rsidRDefault="00000000">
            <w:pPr>
              <w:spacing w:after="0" w:line="252" w:lineRule="auto"/>
              <w:jc w:val="left"/>
              <w:rPr>
                <w:sz w:val="18"/>
                <w:szCs w:val="18"/>
              </w:rPr>
            </w:pPr>
            <w:r>
              <w:rPr>
                <w:rFonts w:cs="Times New Roman"/>
                <w:sz w:val="18"/>
                <w:szCs w:val="18"/>
              </w:rPr>
              <w:t>Hiển thị đúng sách có tên phù hợp.</w:t>
            </w:r>
          </w:p>
        </w:tc>
        <w:tc>
          <w:tcPr>
            <w:tcW w:w="849" w:type="dxa"/>
            <w:tcMar>
              <w:top w:w="70" w:type="dxa"/>
              <w:left w:w="75" w:type="dxa"/>
              <w:bottom w:w="70" w:type="dxa"/>
              <w:right w:w="75" w:type="dxa"/>
            </w:tcMar>
            <w:vAlign w:val="center"/>
          </w:tcPr>
          <w:p w14:paraId="729D8A3A" w14:textId="77777777" w:rsidR="003F459D" w:rsidRDefault="00000000">
            <w:r>
              <w:rPr>
                <w:sz w:val="20"/>
              </w:rPr>
              <w:t>Hệ thống hiển thị đúng sách phù hợp với từ khóa Dế Mèn.</w:t>
            </w:r>
          </w:p>
        </w:tc>
        <w:tc>
          <w:tcPr>
            <w:tcW w:w="655" w:type="dxa"/>
            <w:shd w:val="clear" w:color="auto" w:fill="E2F0D9"/>
            <w:tcMar>
              <w:top w:w="70" w:type="dxa"/>
              <w:left w:w="75" w:type="dxa"/>
              <w:bottom w:w="70" w:type="dxa"/>
              <w:right w:w="75" w:type="dxa"/>
            </w:tcMar>
            <w:vAlign w:val="center"/>
          </w:tcPr>
          <w:p w14:paraId="20CCD081" w14:textId="77777777" w:rsidR="003F459D" w:rsidRDefault="00000000">
            <w:pPr>
              <w:jc w:val="center"/>
            </w:pPr>
            <w:r>
              <w:rPr>
                <w:b/>
                <w:sz w:val="20"/>
              </w:rPr>
              <w:t>Pass</w:t>
            </w:r>
          </w:p>
        </w:tc>
      </w:tr>
      <w:tr w:rsidR="003F459D" w14:paraId="6D82C057" w14:textId="77777777">
        <w:trPr>
          <w:cantSplit/>
          <w:jc w:val="center"/>
        </w:trPr>
        <w:tc>
          <w:tcPr>
            <w:tcW w:w="813" w:type="dxa"/>
            <w:tcMar>
              <w:top w:w="70" w:type="dxa"/>
              <w:left w:w="75" w:type="dxa"/>
              <w:bottom w:w="70" w:type="dxa"/>
              <w:right w:w="75" w:type="dxa"/>
            </w:tcMar>
            <w:vAlign w:val="center"/>
          </w:tcPr>
          <w:p w14:paraId="5DB38E9F" w14:textId="77777777" w:rsidR="003F459D" w:rsidRDefault="00000000">
            <w:pPr>
              <w:spacing w:after="0" w:line="252" w:lineRule="auto"/>
              <w:jc w:val="left"/>
              <w:rPr>
                <w:sz w:val="18"/>
                <w:szCs w:val="18"/>
              </w:rPr>
            </w:pPr>
            <w:r>
              <w:rPr>
                <w:rFonts w:cs="Times New Roman"/>
                <w:sz w:val="18"/>
                <w:szCs w:val="18"/>
              </w:rPr>
              <w:t>TC_BOOK_08</w:t>
            </w:r>
          </w:p>
        </w:tc>
        <w:tc>
          <w:tcPr>
            <w:tcW w:w="705" w:type="dxa"/>
            <w:tcMar>
              <w:top w:w="70" w:type="dxa"/>
              <w:left w:w="75" w:type="dxa"/>
              <w:bottom w:w="70" w:type="dxa"/>
              <w:right w:w="75" w:type="dxa"/>
            </w:tcMar>
            <w:vAlign w:val="center"/>
          </w:tcPr>
          <w:p w14:paraId="4C734865" w14:textId="77777777" w:rsidR="003F459D" w:rsidRDefault="00000000">
            <w:pPr>
              <w:spacing w:after="0" w:line="252" w:lineRule="auto"/>
              <w:jc w:val="left"/>
              <w:rPr>
                <w:sz w:val="18"/>
                <w:szCs w:val="18"/>
              </w:rPr>
            </w:pPr>
            <w:r>
              <w:rPr>
                <w:rFonts w:cs="Times New Roman"/>
                <w:sz w:val="18"/>
                <w:szCs w:val="18"/>
              </w:rPr>
              <w:t>Khóa sách</w:t>
            </w:r>
          </w:p>
        </w:tc>
        <w:tc>
          <w:tcPr>
            <w:tcW w:w="870" w:type="dxa"/>
            <w:tcMar>
              <w:top w:w="70" w:type="dxa"/>
              <w:left w:w="75" w:type="dxa"/>
              <w:bottom w:w="70" w:type="dxa"/>
              <w:right w:w="75" w:type="dxa"/>
            </w:tcMar>
            <w:vAlign w:val="center"/>
          </w:tcPr>
          <w:p w14:paraId="7DAD3456" w14:textId="77777777" w:rsidR="003F459D" w:rsidRDefault="00000000">
            <w:pPr>
              <w:spacing w:after="0" w:line="252" w:lineRule="auto"/>
              <w:jc w:val="left"/>
              <w:rPr>
                <w:sz w:val="18"/>
                <w:szCs w:val="18"/>
              </w:rPr>
            </w:pPr>
            <w:r>
              <w:rPr>
                <w:rFonts w:cs="Times New Roman"/>
                <w:sz w:val="18"/>
                <w:szCs w:val="18"/>
              </w:rPr>
              <w:t>Có sách thử nghiệm đang hoạt động và không cần dùng cho các test bán hàng tiếp theo.</w:t>
            </w:r>
          </w:p>
        </w:tc>
        <w:tc>
          <w:tcPr>
            <w:tcW w:w="1755" w:type="dxa"/>
            <w:tcMar>
              <w:top w:w="70" w:type="dxa"/>
              <w:left w:w="75" w:type="dxa"/>
              <w:bottom w:w="70" w:type="dxa"/>
              <w:right w:w="75" w:type="dxa"/>
            </w:tcMar>
            <w:vAlign w:val="center"/>
          </w:tcPr>
          <w:p w14:paraId="78BDCBCA" w14:textId="77777777" w:rsidR="003F459D" w:rsidRDefault="00000000">
            <w:pPr>
              <w:spacing w:after="0" w:line="252" w:lineRule="auto"/>
              <w:jc w:val="left"/>
              <w:rPr>
                <w:sz w:val="18"/>
                <w:szCs w:val="18"/>
              </w:rPr>
            </w:pPr>
            <w:r>
              <w:rPr>
                <w:rFonts w:cs="Times New Roman"/>
                <w:sz w:val="18"/>
                <w:szCs w:val="18"/>
              </w:rPr>
              <w:t>Sách chọn khóa: một sách thử riêng, ví dụ Sách dùng để khóa.</w:t>
            </w:r>
          </w:p>
        </w:tc>
        <w:tc>
          <w:tcPr>
            <w:tcW w:w="2007" w:type="dxa"/>
            <w:tcMar>
              <w:top w:w="70" w:type="dxa"/>
              <w:left w:w="75" w:type="dxa"/>
              <w:bottom w:w="70" w:type="dxa"/>
              <w:right w:w="75" w:type="dxa"/>
            </w:tcMar>
            <w:vAlign w:val="center"/>
          </w:tcPr>
          <w:p w14:paraId="243FEAA9"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Chọn sách. </w:t>
            </w:r>
          </w:p>
          <w:p w14:paraId="431A2CFC"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Nhấn Khóa/Ngừng bán và xác nhận. </w:t>
            </w:r>
          </w:p>
          <w:p w14:paraId="5E3CA659"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Quan sát trạng thái. </w:t>
            </w:r>
          </w:p>
          <w:p w14:paraId="57C68643" w14:textId="77777777" w:rsidR="003F459D" w:rsidRDefault="00000000">
            <w:pPr>
              <w:spacing w:after="0" w:line="252" w:lineRule="auto"/>
              <w:jc w:val="left"/>
              <w:rPr>
                <w:sz w:val="18"/>
                <w:szCs w:val="18"/>
              </w:rPr>
            </w:pPr>
            <w:r>
              <w:rPr>
                <w:rFonts w:cs="Times New Roman"/>
                <w:sz w:val="18"/>
                <w:szCs w:val="18"/>
                <w:lang w:val="vi-VN"/>
              </w:rPr>
              <w:t>4</w:t>
            </w:r>
            <w:r>
              <w:rPr>
                <w:rFonts w:cs="Times New Roman"/>
                <w:sz w:val="18"/>
                <w:szCs w:val="18"/>
              </w:rPr>
              <w:t>) Mở Bán hàng và tìm sách nếu cần xác nhận.</w:t>
            </w:r>
          </w:p>
        </w:tc>
        <w:tc>
          <w:tcPr>
            <w:tcW w:w="802" w:type="dxa"/>
            <w:tcMar>
              <w:top w:w="70" w:type="dxa"/>
              <w:left w:w="75" w:type="dxa"/>
              <w:bottom w:w="70" w:type="dxa"/>
              <w:right w:w="75" w:type="dxa"/>
            </w:tcMar>
            <w:vAlign w:val="center"/>
          </w:tcPr>
          <w:p w14:paraId="7619A1B0" w14:textId="77777777" w:rsidR="003F459D" w:rsidRDefault="00000000">
            <w:pPr>
              <w:spacing w:after="0" w:line="252" w:lineRule="auto"/>
              <w:jc w:val="left"/>
              <w:rPr>
                <w:sz w:val="18"/>
                <w:szCs w:val="18"/>
              </w:rPr>
            </w:pPr>
            <w:r>
              <w:rPr>
                <w:rFonts w:cs="Times New Roman"/>
                <w:sz w:val="18"/>
                <w:szCs w:val="18"/>
              </w:rPr>
              <w:t>Sách chuyển trạng thái không hoạt động và không được dùng cho giao dịch mới.</w:t>
            </w:r>
          </w:p>
        </w:tc>
        <w:tc>
          <w:tcPr>
            <w:tcW w:w="849" w:type="dxa"/>
            <w:tcMar>
              <w:top w:w="70" w:type="dxa"/>
              <w:left w:w="75" w:type="dxa"/>
              <w:bottom w:w="70" w:type="dxa"/>
              <w:right w:w="75" w:type="dxa"/>
            </w:tcMar>
            <w:vAlign w:val="center"/>
          </w:tcPr>
          <w:p w14:paraId="505CC59D" w14:textId="77777777" w:rsidR="003F459D" w:rsidRDefault="00000000">
            <w:r>
              <w:rPr>
                <w:sz w:val="20"/>
              </w:rPr>
              <w:t>Sách đã khóa vẫn xuất hiện và tiếp tục được sử dụng cho giao dịch mới.</w:t>
            </w:r>
          </w:p>
        </w:tc>
        <w:tc>
          <w:tcPr>
            <w:tcW w:w="655" w:type="dxa"/>
            <w:shd w:val="clear" w:color="auto" w:fill="FCE4D6"/>
            <w:tcMar>
              <w:top w:w="70" w:type="dxa"/>
              <w:left w:w="75" w:type="dxa"/>
              <w:bottom w:w="70" w:type="dxa"/>
              <w:right w:w="75" w:type="dxa"/>
            </w:tcMar>
            <w:vAlign w:val="center"/>
          </w:tcPr>
          <w:p w14:paraId="1215E870" w14:textId="77777777" w:rsidR="003F459D" w:rsidRDefault="00000000">
            <w:pPr>
              <w:jc w:val="center"/>
            </w:pPr>
            <w:r>
              <w:rPr>
                <w:b/>
                <w:sz w:val="20"/>
              </w:rPr>
              <w:t>Fail</w:t>
            </w:r>
          </w:p>
        </w:tc>
      </w:tr>
      <w:tr w:rsidR="003F459D" w14:paraId="58046590" w14:textId="77777777">
        <w:trPr>
          <w:cantSplit/>
          <w:jc w:val="center"/>
        </w:trPr>
        <w:tc>
          <w:tcPr>
            <w:tcW w:w="813" w:type="dxa"/>
            <w:tcMar>
              <w:top w:w="70" w:type="dxa"/>
              <w:left w:w="75" w:type="dxa"/>
              <w:bottom w:w="70" w:type="dxa"/>
              <w:right w:w="75" w:type="dxa"/>
            </w:tcMar>
            <w:vAlign w:val="center"/>
          </w:tcPr>
          <w:p w14:paraId="4C19B786" w14:textId="77777777" w:rsidR="003F459D" w:rsidRDefault="00000000">
            <w:pPr>
              <w:spacing w:after="0" w:line="252" w:lineRule="auto"/>
              <w:jc w:val="left"/>
              <w:rPr>
                <w:sz w:val="18"/>
                <w:szCs w:val="18"/>
              </w:rPr>
            </w:pPr>
            <w:r>
              <w:rPr>
                <w:rFonts w:cs="Times New Roman"/>
                <w:sz w:val="18"/>
                <w:szCs w:val="18"/>
              </w:rPr>
              <w:t>TC_BOOK_09</w:t>
            </w:r>
          </w:p>
        </w:tc>
        <w:tc>
          <w:tcPr>
            <w:tcW w:w="705" w:type="dxa"/>
            <w:tcMar>
              <w:top w:w="70" w:type="dxa"/>
              <w:left w:w="75" w:type="dxa"/>
              <w:bottom w:w="70" w:type="dxa"/>
              <w:right w:w="75" w:type="dxa"/>
            </w:tcMar>
            <w:vAlign w:val="center"/>
          </w:tcPr>
          <w:p w14:paraId="11A27B81" w14:textId="77777777" w:rsidR="003F459D" w:rsidRDefault="00000000">
            <w:pPr>
              <w:spacing w:after="0" w:line="252" w:lineRule="auto"/>
              <w:jc w:val="left"/>
              <w:rPr>
                <w:sz w:val="18"/>
                <w:szCs w:val="18"/>
              </w:rPr>
            </w:pPr>
            <w:r>
              <w:rPr>
                <w:rFonts w:cs="Times New Roman"/>
                <w:sz w:val="18"/>
                <w:szCs w:val="18"/>
              </w:rPr>
              <w:t>Tải ảnh sách</w:t>
            </w:r>
          </w:p>
        </w:tc>
        <w:tc>
          <w:tcPr>
            <w:tcW w:w="870" w:type="dxa"/>
            <w:tcMar>
              <w:top w:w="70" w:type="dxa"/>
              <w:left w:w="75" w:type="dxa"/>
              <w:bottom w:w="70" w:type="dxa"/>
              <w:right w:w="75" w:type="dxa"/>
            </w:tcMar>
            <w:vAlign w:val="center"/>
          </w:tcPr>
          <w:p w14:paraId="2168C5F4" w14:textId="77777777" w:rsidR="003F459D" w:rsidRDefault="00000000">
            <w:pPr>
              <w:spacing w:after="0" w:line="252" w:lineRule="auto"/>
              <w:jc w:val="left"/>
              <w:rPr>
                <w:sz w:val="18"/>
                <w:szCs w:val="18"/>
              </w:rPr>
            </w:pPr>
            <w:r>
              <w:rPr>
                <w:rFonts w:cs="Times New Roman"/>
                <w:sz w:val="18"/>
                <w:szCs w:val="18"/>
              </w:rPr>
              <w:t>Admin đăng nhập; có tệp JPG hoặc PNG hợp lệ.</w:t>
            </w:r>
          </w:p>
        </w:tc>
        <w:tc>
          <w:tcPr>
            <w:tcW w:w="1755" w:type="dxa"/>
            <w:tcMar>
              <w:top w:w="70" w:type="dxa"/>
              <w:left w:w="75" w:type="dxa"/>
              <w:bottom w:w="70" w:type="dxa"/>
              <w:right w:w="75" w:type="dxa"/>
            </w:tcMar>
            <w:vAlign w:val="center"/>
          </w:tcPr>
          <w:p w14:paraId="4B7EDD0F" w14:textId="77777777" w:rsidR="003F459D" w:rsidRDefault="00000000">
            <w:pPr>
              <w:spacing w:after="0" w:line="252" w:lineRule="auto"/>
              <w:jc w:val="left"/>
              <w:rPr>
                <w:sz w:val="18"/>
                <w:szCs w:val="18"/>
              </w:rPr>
            </w:pPr>
            <w:r>
              <w:rPr>
                <w:rFonts w:cs="Times New Roman"/>
                <w:sz w:val="18"/>
                <w:szCs w:val="18"/>
              </w:rPr>
              <w:t>Tệp ảnh: bia_de_men_test.jpg; kích thước gợi ý dưới 2 MB.</w:t>
            </w:r>
          </w:p>
        </w:tc>
        <w:tc>
          <w:tcPr>
            <w:tcW w:w="2007" w:type="dxa"/>
            <w:tcMar>
              <w:top w:w="70" w:type="dxa"/>
              <w:left w:w="75" w:type="dxa"/>
              <w:bottom w:w="70" w:type="dxa"/>
              <w:right w:w="75" w:type="dxa"/>
            </w:tcMar>
            <w:vAlign w:val="center"/>
          </w:tcPr>
          <w:p w14:paraId="5CF363DC"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Mở form thêm/sửa sách. </w:t>
            </w:r>
          </w:p>
          <w:p w14:paraId="004ADFD8"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Nhấn Chọn ảnh/Tải ảnh. </w:t>
            </w:r>
          </w:p>
          <w:p w14:paraId="537A0AAE" w14:textId="77777777" w:rsidR="003F459D" w:rsidRDefault="00000000">
            <w:pPr>
              <w:numPr>
                <w:ilvl w:val="0"/>
                <w:numId w:val="32"/>
              </w:numPr>
              <w:spacing w:after="0" w:line="252" w:lineRule="auto"/>
              <w:jc w:val="left"/>
              <w:rPr>
                <w:sz w:val="18"/>
                <w:szCs w:val="18"/>
              </w:rPr>
            </w:pPr>
            <w:r>
              <w:rPr>
                <w:rFonts w:cs="Times New Roman"/>
                <w:sz w:val="18"/>
                <w:szCs w:val="18"/>
              </w:rPr>
              <w:t xml:space="preserve">Chọn tệp bia_de_men_test.jpg. </w:t>
            </w:r>
          </w:p>
          <w:p w14:paraId="0BF88B4F"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Nhấn Lưu. </w:t>
            </w:r>
          </w:p>
          <w:p w14:paraId="59050C3F" w14:textId="77777777" w:rsidR="003F459D" w:rsidRDefault="00000000">
            <w:pPr>
              <w:spacing w:after="0" w:line="252" w:lineRule="auto"/>
              <w:jc w:val="left"/>
              <w:rPr>
                <w:sz w:val="18"/>
                <w:szCs w:val="18"/>
              </w:rPr>
            </w:pPr>
            <w:r>
              <w:rPr>
                <w:rFonts w:cs="Times New Roman"/>
                <w:sz w:val="18"/>
                <w:szCs w:val="18"/>
                <w:lang w:val="vi-VN"/>
              </w:rPr>
              <w:t>5</w:t>
            </w:r>
            <w:r>
              <w:rPr>
                <w:rFonts w:cs="Times New Roman"/>
                <w:sz w:val="18"/>
                <w:szCs w:val="18"/>
              </w:rPr>
              <w:t>) Mở lại bản ghi và quan sát ảnh.</w:t>
            </w:r>
          </w:p>
        </w:tc>
        <w:tc>
          <w:tcPr>
            <w:tcW w:w="802" w:type="dxa"/>
            <w:tcMar>
              <w:top w:w="70" w:type="dxa"/>
              <w:left w:w="75" w:type="dxa"/>
              <w:bottom w:w="70" w:type="dxa"/>
              <w:right w:w="75" w:type="dxa"/>
            </w:tcMar>
            <w:vAlign w:val="center"/>
          </w:tcPr>
          <w:p w14:paraId="31B3AFB8" w14:textId="77777777" w:rsidR="003F459D" w:rsidRDefault="00000000">
            <w:pPr>
              <w:spacing w:after="0" w:line="252" w:lineRule="auto"/>
              <w:jc w:val="left"/>
              <w:rPr>
                <w:sz w:val="18"/>
                <w:szCs w:val="18"/>
              </w:rPr>
            </w:pPr>
            <w:r>
              <w:rPr>
                <w:rFonts w:cs="Times New Roman"/>
                <w:sz w:val="18"/>
                <w:szCs w:val="18"/>
              </w:rPr>
              <w:t>Đường dẫn ảnh được lưu và ảnh hiển thị ngay hoặc khi mở lại bản ghi theo yêu cầu thiết kế.</w:t>
            </w:r>
          </w:p>
        </w:tc>
        <w:tc>
          <w:tcPr>
            <w:tcW w:w="849" w:type="dxa"/>
            <w:tcMar>
              <w:top w:w="70" w:type="dxa"/>
              <w:left w:w="75" w:type="dxa"/>
              <w:bottom w:w="70" w:type="dxa"/>
              <w:right w:w="75" w:type="dxa"/>
            </w:tcMar>
            <w:vAlign w:val="center"/>
          </w:tcPr>
          <w:p w14:paraId="5568EFB9" w14:textId="77777777" w:rsidR="003F459D" w:rsidRDefault="00000000">
            <w:r>
              <w:rPr>
                <w:sz w:val="20"/>
              </w:rPr>
              <w:t>Ảnh sách được lưu và hiển thị khi mở lại bản ghi.</w:t>
            </w:r>
          </w:p>
        </w:tc>
        <w:tc>
          <w:tcPr>
            <w:tcW w:w="655" w:type="dxa"/>
            <w:shd w:val="clear" w:color="auto" w:fill="E2F0D9"/>
            <w:tcMar>
              <w:top w:w="70" w:type="dxa"/>
              <w:left w:w="75" w:type="dxa"/>
              <w:bottom w:w="70" w:type="dxa"/>
              <w:right w:w="75" w:type="dxa"/>
            </w:tcMar>
            <w:vAlign w:val="center"/>
          </w:tcPr>
          <w:p w14:paraId="35C169CB" w14:textId="77777777" w:rsidR="003F459D" w:rsidRDefault="00000000">
            <w:pPr>
              <w:jc w:val="center"/>
            </w:pPr>
            <w:r>
              <w:rPr>
                <w:b/>
                <w:sz w:val="20"/>
              </w:rPr>
              <w:t>Pass</w:t>
            </w:r>
          </w:p>
        </w:tc>
      </w:tr>
    </w:tbl>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4B7943F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BB936D4" w14:textId="77777777" w:rsidR="003F459D" w:rsidRDefault="00000000">
            <w:pPr>
              <w:spacing w:before="240" w:after="0" w:line="252" w:lineRule="auto"/>
            </w:pPr>
            <w:r>
              <w:rPr>
                <w:noProof/>
              </w:rPr>
              <w:lastRenderedPageBreak/>
              <w:drawing>
                <wp:inline distT="0" distB="0" distL="114300" distR="114300" wp14:anchorId="08A87405" wp14:editId="41778D2D">
                  <wp:extent cx="5272405" cy="4185920"/>
                  <wp:effectExtent l="0" t="0" r="4445" b="508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1"/>
                          <a:stretch>
                            <a:fillRect/>
                          </a:stretch>
                        </pic:blipFill>
                        <pic:spPr>
                          <a:xfrm>
                            <a:off x="0" y="0"/>
                            <a:ext cx="5272405" cy="4185920"/>
                          </a:xfrm>
                          <a:prstGeom prst="rect">
                            <a:avLst/>
                          </a:prstGeom>
                          <a:noFill/>
                          <a:ln>
                            <a:noFill/>
                          </a:ln>
                        </pic:spPr>
                      </pic:pic>
                    </a:graphicData>
                  </a:graphic>
                </wp:inline>
              </w:drawing>
            </w:r>
            <w:r>
              <w:rPr>
                <w:rFonts w:cs="Times New Roman"/>
                <w:sz w:val="18"/>
              </w:rPr>
              <w:br/>
            </w:r>
            <w:r>
              <w:rPr>
                <w:rFonts w:cs="Times New Roman"/>
                <w:sz w:val="18"/>
              </w:rPr>
              <w:br/>
            </w:r>
          </w:p>
        </w:tc>
      </w:tr>
    </w:tbl>
    <w:p w14:paraId="063182F3" w14:textId="77777777" w:rsidR="003F459D" w:rsidRDefault="00000000">
      <w:pPr>
        <w:pStyle w:val="Caption"/>
        <w:spacing w:after="80" w:line="312" w:lineRule="auto"/>
      </w:pPr>
      <w:r>
        <w:rPr>
          <w:rFonts w:cs="Times New Roman"/>
        </w:rPr>
        <w:t>Hình 3.10. Dữ liệu sách hợp lệ trước khi nhấn Lưu</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2CE94724"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4794F70" w14:textId="77777777" w:rsidR="003F459D" w:rsidRDefault="00000000">
            <w:pPr>
              <w:spacing w:before="240" w:after="0" w:line="252" w:lineRule="auto"/>
              <w:jc w:val="center"/>
            </w:pPr>
            <w:r>
              <w:rPr>
                <w:noProof/>
              </w:rPr>
              <w:drawing>
                <wp:inline distT="0" distB="0" distL="114300" distR="114300" wp14:anchorId="226FDB61" wp14:editId="383FDE86">
                  <wp:extent cx="5271135" cy="2952750"/>
                  <wp:effectExtent l="0" t="0" r="5715"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2"/>
                          <a:stretch>
                            <a:fillRect/>
                          </a:stretch>
                        </pic:blipFill>
                        <pic:spPr>
                          <a:xfrm>
                            <a:off x="0" y="0"/>
                            <a:ext cx="5271135" cy="2952750"/>
                          </a:xfrm>
                          <a:prstGeom prst="rect">
                            <a:avLst/>
                          </a:prstGeom>
                          <a:noFill/>
                          <a:ln>
                            <a:noFill/>
                          </a:ln>
                        </pic:spPr>
                      </pic:pic>
                    </a:graphicData>
                  </a:graphic>
                </wp:inline>
              </w:drawing>
            </w:r>
          </w:p>
        </w:tc>
      </w:tr>
    </w:tbl>
    <w:p w14:paraId="0C5B068D" w14:textId="77777777" w:rsidR="003F459D" w:rsidRDefault="00000000">
      <w:pPr>
        <w:pStyle w:val="Caption"/>
        <w:spacing w:after="80" w:line="312" w:lineRule="auto"/>
      </w:pPr>
      <w:r>
        <w:rPr>
          <w:rFonts w:cs="Times New Roman"/>
        </w:rPr>
        <w:t>Hình 3.11. Sách mới xuất hiện trong danh sách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5A96384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B16F3DD" w14:textId="77777777" w:rsidR="003F459D" w:rsidRDefault="00000000">
            <w:pPr>
              <w:spacing w:before="240" w:after="0" w:line="252" w:lineRule="auto"/>
              <w:jc w:val="center"/>
            </w:pPr>
            <w:r>
              <w:rPr>
                <w:noProof/>
              </w:rPr>
              <w:lastRenderedPageBreak/>
              <w:drawing>
                <wp:inline distT="0" distB="0" distL="114300" distR="114300" wp14:anchorId="05487CB2" wp14:editId="48E46D1D">
                  <wp:extent cx="5271135" cy="3009900"/>
                  <wp:effectExtent l="0" t="0" r="5715"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3"/>
                          <a:stretch>
                            <a:fillRect/>
                          </a:stretch>
                        </pic:blipFill>
                        <pic:spPr>
                          <a:xfrm>
                            <a:off x="0" y="0"/>
                            <a:ext cx="5271135" cy="3009900"/>
                          </a:xfrm>
                          <a:prstGeom prst="rect">
                            <a:avLst/>
                          </a:prstGeom>
                          <a:noFill/>
                          <a:ln>
                            <a:noFill/>
                          </a:ln>
                        </pic:spPr>
                      </pic:pic>
                    </a:graphicData>
                  </a:graphic>
                </wp:inline>
              </w:drawing>
            </w:r>
            <w:r>
              <w:rPr>
                <w:rFonts w:cs="Times New Roman"/>
                <w:sz w:val="18"/>
              </w:rPr>
              <w:br/>
            </w:r>
          </w:p>
        </w:tc>
      </w:tr>
    </w:tbl>
    <w:p w14:paraId="4FFAEC11" w14:textId="77777777" w:rsidR="003F459D" w:rsidRDefault="00000000">
      <w:pPr>
        <w:pStyle w:val="Caption"/>
        <w:spacing w:after="80" w:line="312" w:lineRule="auto"/>
      </w:pPr>
      <w:r>
        <w:rPr>
          <w:rFonts w:cs="Times New Roman"/>
        </w:rPr>
        <w:t>Hình 3.12. Thông báo khi nhập giá hoặc số lượng không hợp lệ</w:t>
      </w:r>
    </w:p>
    <w:p w14:paraId="683F18F2" w14:textId="77777777" w:rsidR="003F459D" w:rsidRDefault="00000000">
      <w:pPr>
        <w:pStyle w:val="Heading2"/>
      </w:pPr>
      <w:r>
        <w:rPr>
          <w:rFonts w:ascii="Times New Roman" w:eastAsia="Times New Roman" w:hAnsi="Times New Roman" w:cs="Times New Roman"/>
        </w:rPr>
        <w:t>3.6. Kiểm thử quản lý khách hàng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64"/>
        <w:gridCol w:w="765"/>
        <w:gridCol w:w="1110"/>
        <w:gridCol w:w="1845"/>
        <w:gridCol w:w="1624"/>
        <w:gridCol w:w="882"/>
        <w:gridCol w:w="705"/>
        <w:gridCol w:w="661"/>
      </w:tblGrid>
      <w:tr w:rsidR="003F459D" w14:paraId="7B6CAB1A" w14:textId="77777777">
        <w:trPr>
          <w:cantSplit/>
          <w:tblHeader/>
          <w:jc w:val="center"/>
        </w:trPr>
        <w:tc>
          <w:tcPr>
            <w:tcW w:w="864" w:type="dxa"/>
            <w:shd w:val="clear" w:color="auto" w:fill="D9EAF7"/>
            <w:tcMar>
              <w:top w:w="70" w:type="dxa"/>
              <w:left w:w="75" w:type="dxa"/>
              <w:bottom w:w="70" w:type="dxa"/>
              <w:right w:w="75" w:type="dxa"/>
            </w:tcMar>
            <w:vAlign w:val="center"/>
          </w:tcPr>
          <w:p w14:paraId="57ACF4C6" w14:textId="77777777" w:rsidR="003F459D" w:rsidRDefault="00000000">
            <w:pPr>
              <w:spacing w:after="0" w:line="252" w:lineRule="auto"/>
              <w:jc w:val="center"/>
            </w:pPr>
            <w:r>
              <w:rPr>
                <w:rFonts w:cs="Times New Roman"/>
                <w:b/>
                <w:sz w:val="18"/>
              </w:rPr>
              <w:t>Mã TC</w:t>
            </w:r>
          </w:p>
        </w:tc>
        <w:tc>
          <w:tcPr>
            <w:tcW w:w="765" w:type="dxa"/>
            <w:shd w:val="clear" w:color="auto" w:fill="D9EAF7"/>
            <w:tcMar>
              <w:top w:w="70" w:type="dxa"/>
              <w:left w:w="75" w:type="dxa"/>
              <w:bottom w:w="70" w:type="dxa"/>
              <w:right w:w="75" w:type="dxa"/>
            </w:tcMar>
            <w:vAlign w:val="center"/>
          </w:tcPr>
          <w:p w14:paraId="2137293F" w14:textId="77777777" w:rsidR="003F459D" w:rsidRDefault="00000000">
            <w:pPr>
              <w:spacing w:after="0" w:line="252" w:lineRule="auto"/>
              <w:jc w:val="center"/>
            </w:pPr>
            <w:r>
              <w:rPr>
                <w:rFonts w:cs="Times New Roman"/>
                <w:b/>
                <w:sz w:val="18"/>
              </w:rPr>
              <w:t>Hạng mục</w:t>
            </w:r>
          </w:p>
        </w:tc>
        <w:tc>
          <w:tcPr>
            <w:tcW w:w="1110" w:type="dxa"/>
            <w:shd w:val="clear" w:color="auto" w:fill="D9EAF7"/>
            <w:tcMar>
              <w:top w:w="70" w:type="dxa"/>
              <w:left w:w="75" w:type="dxa"/>
              <w:bottom w:w="70" w:type="dxa"/>
              <w:right w:w="75" w:type="dxa"/>
            </w:tcMar>
            <w:vAlign w:val="center"/>
          </w:tcPr>
          <w:p w14:paraId="5C361D24" w14:textId="77777777" w:rsidR="003F459D" w:rsidRDefault="00000000">
            <w:pPr>
              <w:spacing w:after="0" w:line="252" w:lineRule="auto"/>
              <w:jc w:val="center"/>
            </w:pPr>
            <w:r>
              <w:rPr>
                <w:rFonts w:cs="Times New Roman"/>
                <w:b/>
                <w:sz w:val="18"/>
              </w:rPr>
              <w:t>Điều kiện</w:t>
            </w:r>
          </w:p>
        </w:tc>
        <w:tc>
          <w:tcPr>
            <w:tcW w:w="1845" w:type="dxa"/>
            <w:shd w:val="clear" w:color="auto" w:fill="D9EAF7"/>
            <w:tcMar>
              <w:top w:w="70" w:type="dxa"/>
              <w:left w:w="75" w:type="dxa"/>
              <w:bottom w:w="70" w:type="dxa"/>
              <w:right w:w="75" w:type="dxa"/>
            </w:tcMar>
            <w:vAlign w:val="center"/>
          </w:tcPr>
          <w:p w14:paraId="2308E451" w14:textId="77777777" w:rsidR="003F459D" w:rsidRDefault="00000000">
            <w:pPr>
              <w:spacing w:after="0" w:line="252" w:lineRule="auto"/>
              <w:jc w:val="center"/>
            </w:pPr>
            <w:r>
              <w:rPr>
                <w:rFonts w:cs="Times New Roman"/>
                <w:b/>
                <w:sz w:val="18"/>
              </w:rPr>
              <w:t>Dữ liệu</w:t>
            </w:r>
          </w:p>
        </w:tc>
        <w:tc>
          <w:tcPr>
            <w:tcW w:w="1624" w:type="dxa"/>
            <w:shd w:val="clear" w:color="auto" w:fill="D9EAF7"/>
            <w:tcMar>
              <w:top w:w="70" w:type="dxa"/>
              <w:left w:w="75" w:type="dxa"/>
              <w:bottom w:w="70" w:type="dxa"/>
              <w:right w:w="75" w:type="dxa"/>
            </w:tcMar>
            <w:vAlign w:val="center"/>
          </w:tcPr>
          <w:p w14:paraId="272BC308" w14:textId="77777777" w:rsidR="003F459D" w:rsidRDefault="00000000">
            <w:pPr>
              <w:spacing w:after="0" w:line="252" w:lineRule="auto"/>
              <w:jc w:val="center"/>
            </w:pPr>
            <w:r>
              <w:rPr>
                <w:rFonts w:cs="Times New Roman"/>
                <w:b/>
                <w:sz w:val="18"/>
              </w:rPr>
              <w:t>Các bước thực hiện</w:t>
            </w:r>
          </w:p>
        </w:tc>
        <w:tc>
          <w:tcPr>
            <w:tcW w:w="882" w:type="dxa"/>
            <w:shd w:val="clear" w:color="auto" w:fill="D9EAF7"/>
            <w:tcMar>
              <w:top w:w="70" w:type="dxa"/>
              <w:left w:w="75" w:type="dxa"/>
              <w:bottom w:w="70" w:type="dxa"/>
              <w:right w:w="75" w:type="dxa"/>
            </w:tcMar>
            <w:vAlign w:val="center"/>
          </w:tcPr>
          <w:p w14:paraId="54E5C7F2" w14:textId="77777777" w:rsidR="003F459D" w:rsidRDefault="00000000">
            <w:pPr>
              <w:spacing w:after="0" w:line="252" w:lineRule="auto"/>
              <w:jc w:val="center"/>
            </w:pPr>
            <w:r>
              <w:rPr>
                <w:rFonts w:cs="Times New Roman"/>
                <w:b/>
                <w:sz w:val="18"/>
              </w:rPr>
              <w:t>Kết quả mong đợi</w:t>
            </w:r>
          </w:p>
        </w:tc>
        <w:tc>
          <w:tcPr>
            <w:tcW w:w="705" w:type="dxa"/>
            <w:shd w:val="clear" w:color="auto" w:fill="D9EAF7"/>
            <w:tcMar>
              <w:top w:w="70" w:type="dxa"/>
              <w:left w:w="75" w:type="dxa"/>
              <w:bottom w:w="70" w:type="dxa"/>
              <w:right w:w="75" w:type="dxa"/>
            </w:tcMar>
            <w:vAlign w:val="center"/>
          </w:tcPr>
          <w:p w14:paraId="0E34780B" w14:textId="77777777" w:rsidR="003F459D" w:rsidRDefault="00000000">
            <w:pPr>
              <w:spacing w:after="0" w:line="252" w:lineRule="auto"/>
              <w:jc w:val="center"/>
            </w:pPr>
            <w:r>
              <w:rPr>
                <w:rFonts w:cs="Times New Roman"/>
                <w:b/>
                <w:sz w:val="18"/>
              </w:rPr>
              <w:t>Kết quả thực tế</w:t>
            </w:r>
          </w:p>
        </w:tc>
        <w:tc>
          <w:tcPr>
            <w:tcW w:w="661" w:type="dxa"/>
            <w:shd w:val="clear" w:color="auto" w:fill="D9EAF7"/>
            <w:tcMar>
              <w:top w:w="70" w:type="dxa"/>
              <w:left w:w="75" w:type="dxa"/>
              <w:bottom w:w="70" w:type="dxa"/>
              <w:right w:w="75" w:type="dxa"/>
            </w:tcMar>
            <w:vAlign w:val="center"/>
          </w:tcPr>
          <w:p w14:paraId="0DEDEB68" w14:textId="77777777" w:rsidR="003F459D" w:rsidRDefault="00000000">
            <w:pPr>
              <w:spacing w:after="0" w:line="252" w:lineRule="auto"/>
              <w:jc w:val="center"/>
            </w:pPr>
            <w:r>
              <w:rPr>
                <w:rFonts w:cs="Times New Roman"/>
                <w:b/>
                <w:sz w:val="18"/>
              </w:rPr>
              <w:t>Trạng thái</w:t>
            </w:r>
          </w:p>
        </w:tc>
      </w:tr>
      <w:tr w:rsidR="003F459D" w14:paraId="34992FE6" w14:textId="77777777">
        <w:trPr>
          <w:cantSplit/>
          <w:jc w:val="center"/>
        </w:trPr>
        <w:tc>
          <w:tcPr>
            <w:tcW w:w="864" w:type="dxa"/>
            <w:tcMar>
              <w:top w:w="70" w:type="dxa"/>
              <w:left w:w="75" w:type="dxa"/>
              <w:bottom w:w="70" w:type="dxa"/>
              <w:right w:w="75" w:type="dxa"/>
            </w:tcMar>
            <w:vAlign w:val="center"/>
          </w:tcPr>
          <w:p w14:paraId="12ECF8BD" w14:textId="77777777" w:rsidR="003F459D" w:rsidRDefault="00000000">
            <w:pPr>
              <w:spacing w:after="0" w:line="252" w:lineRule="auto"/>
              <w:jc w:val="left"/>
            </w:pPr>
            <w:r>
              <w:rPr>
                <w:rFonts w:cs="Times New Roman"/>
                <w:sz w:val="18"/>
              </w:rPr>
              <w:t>TC_CUS_01</w:t>
            </w:r>
          </w:p>
        </w:tc>
        <w:tc>
          <w:tcPr>
            <w:tcW w:w="765" w:type="dxa"/>
            <w:tcMar>
              <w:top w:w="70" w:type="dxa"/>
              <w:left w:w="75" w:type="dxa"/>
              <w:bottom w:w="70" w:type="dxa"/>
              <w:right w:w="75" w:type="dxa"/>
            </w:tcMar>
            <w:vAlign w:val="center"/>
          </w:tcPr>
          <w:p w14:paraId="280F1A8B" w14:textId="77777777" w:rsidR="003F459D" w:rsidRDefault="00000000">
            <w:pPr>
              <w:spacing w:after="0" w:line="252" w:lineRule="auto"/>
              <w:jc w:val="left"/>
            </w:pPr>
            <w:r>
              <w:rPr>
                <w:rFonts w:cs="Times New Roman"/>
                <w:sz w:val="18"/>
              </w:rPr>
              <w:t>Thêm khách hàng hợp lệ</w:t>
            </w:r>
          </w:p>
        </w:tc>
        <w:tc>
          <w:tcPr>
            <w:tcW w:w="1110" w:type="dxa"/>
            <w:tcMar>
              <w:top w:w="70" w:type="dxa"/>
              <w:left w:w="75" w:type="dxa"/>
              <w:bottom w:w="70" w:type="dxa"/>
              <w:right w:w="75" w:type="dxa"/>
            </w:tcMar>
            <w:vAlign w:val="center"/>
          </w:tcPr>
          <w:p w14:paraId="6679FC98" w14:textId="77777777" w:rsidR="003F459D" w:rsidRDefault="00000000">
            <w:pPr>
              <w:spacing w:after="0" w:line="252" w:lineRule="auto"/>
              <w:jc w:val="left"/>
            </w:pPr>
            <w:r>
              <w:rPr>
                <w:rFonts w:cs="Times New Roman"/>
                <w:sz w:val="18"/>
              </w:rPr>
              <w:t>Đăng nhập; mở Quản lý khách hàng.</w:t>
            </w:r>
          </w:p>
        </w:tc>
        <w:tc>
          <w:tcPr>
            <w:tcW w:w="1845" w:type="dxa"/>
            <w:tcMar>
              <w:top w:w="70" w:type="dxa"/>
              <w:left w:w="75" w:type="dxa"/>
              <w:bottom w:w="70" w:type="dxa"/>
              <w:right w:w="75" w:type="dxa"/>
            </w:tcMar>
            <w:vAlign w:val="center"/>
          </w:tcPr>
          <w:p w14:paraId="70DC329A" w14:textId="77777777" w:rsidR="003F459D" w:rsidRDefault="00000000">
            <w:pPr>
              <w:spacing w:after="0" w:line="252" w:lineRule="auto"/>
              <w:jc w:val="left"/>
            </w:pPr>
            <w:r>
              <w:rPr>
                <w:rFonts w:cs="Times New Roman"/>
                <w:sz w:val="18"/>
              </w:rPr>
              <w:t>Họ tên: Nguyễn Minh Anh; SĐT: 0912345678; Email: minhanh.test@gmail.com; Địa chỉ: 25 Xuân Thủy, Cầu Giấy, Hà Nội.</w:t>
            </w:r>
          </w:p>
        </w:tc>
        <w:tc>
          <w:tcPr>
            <w:tcW w:w="1624" w:type="dxa"/>
            <w:tcMar>
              <w:top w:w="70" w:type="dxa"/>
              <w:left w:w="75" w:type="dxa"/>
              <w:bottom w:w="70" w:type="dxa"/>
              <w:right w:w="75" w:type="dxa"/>
            </w:tcMar>
            <w:vAlign w:val="center"/>
          </w:tcPr>
          <w:p w14:paraId="4A8E208D" w14:textId="77777777" w:rsidR="003F459D" w:rsidRDefault="00000000">
            <w:pPr>
              <w:numPr>
                <w:ilvl w:val="0"/>
                <w:numId w:val="33"/>
              </w:numPr>
              <w:spacing w:after="0" w:line="252" w:lineRule="auto"/>
              <w:jc w:val="left"/>
              <w:rPr>
                <w:rFonts w:cs="Times New Roman"/>
                <w:sz w:val="18"/>
              </w:rPr>
            </w:pPr>
            <w:r>
              <w:rPr>
                <w:rFonts w:cs="Times New Roman"/>
                <w:sz w:val="18"/>
              </w:rPr>
              <w:t xml:space="preserve">Nhấn Thêm khách hàng. </w:t>
            </w:r>
          </w:p>
          <w:p w14:paraId="49839C8F" w14:textId="77777777" w:rsidR="003F459D" w:rsidRDefault="00000000">
            <w:pPr>
              <w:numPr>
                <w:ilvl w:val="0"/>
                <w:numId w:val="33"/>
              </w:numPr>
              <w:spacing w:after="0" w:line="252" w:lineRule="auto"/>
              <w:jc w:val="left"/>
              <w:rPr>
                <w:rFonts w:cs="Times New Roman"/>
                <w:sz w:val="18"/>
              </w:rPr>
            </w:pPr>
            <w:r>
              <w:rPr>
                <w:rFonts w:cs="Times New Roman"/>
                <w:sz w:val="18"/>
              </w:rPr>
              <w:t xml:space="preserve">Nhập lần lượt họ tên, SĐT, email, địa chỉ. </w:t>
            </w:r>
          </w:p>
          <w:p w14:paraId="591A03E6" w14:textId="77777777" w:rsidR="003F459D" w:rsidRDefault="00000000">
            <w:pPr>
              <w:numPr>
                <w:ilvl w:val="0"/>
                <w:numId w:val="33"/>
              </w:numPr>
              <w:spacing w:after="0" w:line="252" w:lineRule="auto"/>
              <w:jc w:val="left"/>
              <w:rPr>
                <w:rFonts w:cs="Times New Roman"/>
                <w:sz w:val="18"/>
              </w:rPr>
            </w:pPr>
            <w:r>
              <w:rPr>
                <w:rFonts w:cs="Times New Roman"/>
                <w:sz w:val="18"/>
              </w:rPr>
              <w:t>Nhấn Lưu.</w:t>
            </w:r>
          </w:p>
          <w:p w14:paraId="56146240" w14:textId="77777777" w:rsidR="003F459D" w:rsidRDefault="00000000">
            <w:pPr>
              <w:spacing w:after="0" w:line="252" w:lineRule="auto"/>
              <w:jc w:val="left"/>
            </w:pPr>
            <w:r>
              <w:rPr>
                <w:rFonts w:cs="Times New Roman"/>
                <w:sz w:val="18"/>
                <w:lang w:val="vi-VN"/>
              </w:rPr>
              <w:t>4</w:t>
            </w:r>
            <w:r>
              <w:rPr>
                <w:rFonts w:cs="Times New Roman"/>
                <w:sz w:val="18"/>
              </w:rPr>
              <w:t>) Tìm khách hàng vừa thêm.</w:t>
            </w:r>
          </w:p>
        </w:tc>
        <w:tc>
          <w:tcPr>
            <w:tcW w:w="882" w:type="dxa"/>
            <w:tcMar>
              <w:top w:w="70" w:type="dxa"/>
              <w:left w:w="75" w:type="dxa"/>
              <w:bottom w:w="70" w:type="dxa"/>
              <w:right w:w="75" w:type="dxa"/>
            </w:tcMar>
            <w:vAlign w:val="center"/>
          </w:tcPr>
          <w:p w14:paraId="670A06F7" w14:textId="77777777" w:rsidR="003F459D" w:rsidRDefault="00000000">
            <w:pPr>
              <w:spacing w:after="0" w:line="252" w:lineRule="auto"/>
              <w:jc w:val="left"/>
            </w:pPr>
            <w:r>
              <w:rPr>
                <w:rFonts w:cs="Times New Roman"/>
                <w:sz w:val="18"/>
              </w:rPr>
              <w:t>Khách hàng được lưu và hiển thị đúng thông tin.</w:t>
            </w:r>
          </w:p>
        </w:tc>
        <w:tc>
          <w:tcPr>
            <w:tcW w:w="705" w:type="dxa"/>
            <w:tcMar>
              <w:top w:w="70" w:type="dxa"/>
              <w:left w:w="75" w:type="dxa"/>
              <w:bottom w:w="70" w:type="dxa"/>
              <w:right w:w="75" w:type="dxa"/>
            </w:tcMar>
            <w:vAlign w:val="center"/>
          </w:tcPr>
          <w:p w14:paraId="06BA2A25" w14:textId="77777777" w:rsidR="003F459D" w:rsidRDefault="00000000">
            <w:r>
              <w:rPr>
                <w:sz w:val="20"/>
              </w:rPr>
              <w:t>Khách hàng được lưu thành công và hiển thị đúng thông tin trong danh sách.</w:t>
            </w:r>
          </w:p>
        </w:tc>
        <w:tc>
          <w:tcPr>
            <w:tcW w:w="661" w:type="dxa"/>
            <w:shd w:val="clear" w:color="auto" w:fill="E2F0D9"/>
            <w:tcMar>
              <w:top w:w="70" w:type="dxa"/>
              <w:left w:w="75" w:type="dxa"/>
              <w:bottom w:w="70" w:type="dxa"/>
              <w:right w:w="75" w:type="dxa"/>
            </w:tcMar>
            <w:vAlign w:val="center"/>
          </w:tcPr>
          <w:p w14:paraId="2EEF7CF3" w14:textId="77777777" w:rsidR="003F459D" w:rsidRDefault="00000000">
            <w:pPr>
              <w:jc w:val="center"/>
            </w:pPr>
            <w:r>
              <w:rPr>
                <w:b/>
                <w:sz w:val="20"/>
              </w:rPr>
              <w:t>Pass</w:t>
            </w:r>
          </w:p>
        </w:tc>
      </w:tr>
      <w:tr w:rsidR="003F459D" w14:paraId="26469612" w14:textId="77777777">
        <w:trPr>
          <w:cantSplit/>
          <w:jc w:val="center"/>
        </w:trPr>
        <w:tc>
          <w:tcPr>
            <w:tcW w:w="864" w:type="dxa"/>
            <w:tcMar>
              <w:top w:w="70" w:type="dxa"/>
              <w:left w:w="75" w:type="dxa"/>
              <w:bottom w:w="70" w:type="dxa"/>
              <w:right w:w="75" w:type="dxa"/>
            </w:tcMar>
            <w:vAlign w:val="center"/>
          </w:tcPr>
          <w:p w14:paraId="73CF582D" w14:textId="77777777" w:rsidR="003F459D" w:rsidRDefault="00000000">
            <w:pPr>
              <w:spacing w:after="0" w:line="252" w:lineRule="auto"/>
              <w:jc w:val="left"/>
            </w:pPr>
            <w:r>
              <w:rPr>
                <w:rFonts w:cs="Times New Roman"/>
                <w:sz w:val="18"/>
              </w:rPr>
              <w:lastRenderedPageBreak/>
              <w:t>TC_CUS_02</w:t>
            </w:r>
          </w:p>
        </w:tc>
        <w:tc>
          <w:tcPr>
            <w:tcW w:w="765" w:type="dxa"/>
            <w:tcMar>
              <w:top w:w="70" w:type="dxa"/>
              <w:left w:w="75" w:type="dxa"/>
              <w:bottom w:w="70" w:type="dxa"/>
              <w:right w:w="75" w:type="dxa"/>
            </w:tcMar>
            <w:vAlign w:val="center"/>
          </w:tcPr>
          <w:p w14:paraId="7476BD71" w14:textId="77777777" w:rsidR="003F459D" w:rsidRDefault="00000000">
            <w:pPr>
              <w:spacing w:after="0" w:line="252" w:lineRule="auto"/>
              <w:jc w:val="left"/>
            </w:pPr>
            <w:r>
              <w:rPr>
                <w:rFonts w:cs="Times New Roman"/>
                <w:sz w:val="18"/>
              </w:rPr>
              <w:t>Thiếu họ tên</w:t>
            </w:r>
          </w:p>
        </w:tc>
        <w:tc>
          <w:tcPr>
            <w:tcW w:w="1110" w:type="dxa"/>
            <w:tcMar>
              <w:top w:w="70" w:type="dxa"/>
              <w:left w:w="75" w:type="dxa"/>
              <w:bottom w:w="70" w:type="dxa"/>
              <w:right w:w="75" w:type="dxa"/>
            </w:tcMar>
            <w:vAlign w:val="center"/>
          </w:tcPr>
          <w:p w14:paraId="0A4E8513" w14:textId="77777777" w:rsidR="003F459D" w:rsidRDefault="00000000">
            <w:pPr>
              <w:spacing w:after="0" w:line="252" w:lineRule="auto"/>
              <w:jc w:val="left"/>
            </w:pPr>
            <w:r>
              <w:rPr>
                <w:rFonts w:cs="Times New Roman"/>
                <w:sz w:val="18"/>
              </w:rPr>
              <w:t>Mở form thêm khách hàng.</w:t>
            </w:r>
          </w:p>
        </w:tc>
        <w:tc>
          <w:tcPr>
            <w:tcW w:w="1845" w:type="dxa"/>
            <w:tcMar>
              <w:top w:w="70" w:type="dxa"/>
              <w:left w:w="75" w:type="dxa"/>
              <w:bottom w:w="70" w:type="dxa"/>
              <w:right w:w="75" w:type="dxa"/>
            </w:tcMar>
            <w:vAlign w:val="center"/>
          </w:tcPr>
          <w:p w14:paraId="0153E879" w14:textId="77777777" w:rsidR="003F459D" w:rsidRDefault="00000000">
            <w:pPr>
              <w:spacing w:after="0" w:line="252" w:lineRule="auto"/>
              <w:jc w:val="left"/>
            </w:pPr>
            <w:r>
              <w:rPr>
                <w:rFonts w:cs="Times New Roman"/>
                <w:sz w:val="18"/>
              </w:rPr>
              <w:t>Họ tên: để trống; SĐT: 0987654321; Email: khach.test@gmail.com; Địa chỉ: Hà Nội.</w:t>
            </w:r>
          </w:p>
        </w:tc>
        <w:tc>
          <w:tcPr>
            <w:tcW w:w="1624" w:type="dxa"/>
            <w:tcMar>
              <w:top w:w="70" w:type="dxa"/>
              <w:left w:w="75" w:type="dxa"/>
              <w:bottom w:w="70" w:type="dxa"/>
              <w:right w:w="75" w:type="dxa"/>
            </w:tcMar>
            <w:vAlign w:val="center"/>
          </w:tcPr>
          <w:p w14:paraId="0B0A10C6" w14:textId="77777777" w:rsidR="003F459D" w:rsidRDefault="00000000">
            <w:pPr>
              <w:numPr>
                <w:ilvl w:val="0"/>
                <w:numId w:val="34"/>
              </w:numPr>
              <w:spacing w:after="0" w:line="252" w:lineRule="auto"/>
              <w:jc w:val="left"/>
              <w:rPr>
                <w:rFonts w:cs="Times New Roman"/>
                <w:sz w:val="18"/>
              </w:rPr>
            </w:pPr>
            <w:r>
              <w:rPr>
                <w:rFonts w:cs="Times New Roman"/>
                <w:sz w:val="18"/>
              </w:rPr>
              <w:t>Để trống Họ tên.</w:t>
            </w:r>
          </w:p>
          <w:p w14:paraId="1C3232DB" w14:textId="77777777" w:rsidR="003F459D" w:rsidRDefault="00000000">
            <w:pPr>
              <w:numPr>
                <w:ilvl w:val="0"/>
                <w:numId w:val="34"/>
              </w:numPr>
              <w:spacing w:after="0" w:line="252" w:lineRule="auto"/>
              <w:jc w:val="left"/>
              <w:rPr>
                <w:rFonts w:cs="Times New Roman"/>
                <w:sz w:val="18"/>
              </w:rPr>
            </w:pPr>
            <w:r>
              <w:rPr>
                <w:rFonts w:cs="Times New Roman"/>
                <w:sz w:val="18"/>
              </w:rPr>
              <w:t xml:space="preserve">Nhập các trường còn lại. </w:t>
            </w:r>
          </w:p>
          <w:p w14:paraId="4CD5C001" w14:textId="77777777" w:rsidR="003F459D" w:rsidRDefault="00000000">
            <w:pPr>
              <w:spacing w:after="0" w:line="252" w:lineRule="auto"/>
              <w:jc w:val="left"/>
            </w:pPr>
            <w:r>
              <w:rPr>
                <w:rFonts w:cs="Times New Roman"/>
                <w:sz w:val="18"/>
                <w:lang w:val="vi-VN"/>
              </w:rPr>
              <w:t>3</w:t>
            </w:r>
            <w:r>
              <w:rPr>
                <w:rFonts w:cs="Times New Roman"/>
                <w:sz w:val="18"/>
              </w:rPr>
              <w:t>) Nhấn Lưu.</w:t>
            </w:r>
          </w:p>
        </w:tc>
        <w:tc>
          <w:tcPr>
            <w:tcW w:w="882" w:type="dxa"/>
            <w:tcMar>
              <w:top w:w="70" w:type="dxa"/>
              <w:left w:w="75" w:type="dxa"/>
              <w:bottom w:w="70" w:type="dxa"/>
              <w:right w:w="75" w:type="dxa"/>
            </w:tcMar>
            <w:vAlign w:val="center"/>
          </w:tcPr>
          <w:p w14:paraId="3F33D0A6" w14:textId="77777777" w:rsidR="003F459D" w:rsidRDefault="00000000">
            <w:pPr>
              <w:spacing w:after="0" w:line="252" w:lineRule="auto"/>
              <w:jc w:val="left"/>
            </w:pPr>
            <w:r>
              <w:rPr>
                <w:rFonts w:cs="Times New Roman"/>
                <w:sz w:val="18"/>
              </w:rPr>
              <w:t>Không lưu và hiển thị yêu cầu nhập họ tên.</w:t>
            </w:r>
          </w:p>
        </w:tc>
        <w:tc>
          <w:tcPr>
            <w:tcW w:w="705" w:type="dxa"/>
            <w:tcMar>
              <w:top w:w="70" w:type="dxa"/>
              <w:left w:w="75" w:type="dxa"/>
              <w:bottom w:w="70" w:type="dxa"/>
              <w:right w:w="75" w:type="dxa"/>
            </w:tcMar>
            <w:vAlign w:val="center"/>
          </w:tcPr>
          <w:p w14:paraId="41D85037" w14:textId="77777777" w:rsidR="003F459D" w:rsidRDefault="00000000">
            <w:r>
              <w:rPr>
                <w:sz w:val="20"/>
              </w:rPr>
              <w:t>Hệ thống không lưu và hiển thị cảnh báo bắt buộc nhập họ tên.</w:t>
            </w:r>
          </w:p>
        </w:tc>
        <w:tc>
          <w:tcPr>
            <w:tcW w:w="661" w:type="dxa"/>
            <w:shd w:val="clear" w:color="auto" w:fill="E2F0D9"/>
            <w:tcMar>
              <w:top w:w="70" w:type="dxa"/>
              <w:left w:w="75" w:type="dxa"/>
              <w:bottom w:w="70" w:type="dxa"/>
              <w:right w:w="75" w:type="dxa"/>
            </w:tcMar>
            <w:vAlign w:val="center"/>
          </w:tcPr>
          <w:p w14:paraId="228A14A4" w14:textId="77777777" w:rsidR="003F459D" w:rsidRDefault="00000000">
            <w:pPr>
              <w:jc w:val="center"/>
            </w:pPr>
            <w:r>
              <w:rPr>
                <w:b/>
                <w:sz w:val="20"/>
              </w:rPr>
              <w:t>Pass</w:t>
            </w:r>
          </w:p>
        </w:tc>
      </w:tr>
      <w:tr w:rsidR="003F459D" w14:paraId="31C2F1EE" w14:textId="77777777">
        <w:trPr>
          <w:cantSplit/>
          <w:jc w:val="center"/>
        </w:trPr>
        <w:tc>
          <w:tcPr>
            <w:tcW w:w="864" w:type="dxa"/>
            <w:tcMar>
              <w:top w:w="70" w:type="dxa"/>
              <w:left w:w="75" w:type="dxa"/>
              <w:bottom w:w="70" w:type="dxa"/>
              <w:right w:w="75" w:type="dxa"/>
            </w:tcMar>
            <w:vAlign w:val="center"/>
          </w:tcPr>
          <w:p w14:paraId="7CF7F6BE" w14:textId="77777777" w:rsidR="003F459D" w:rsidRDefault="00000000">
            <w:pPr>
              <w:spacing w:after="0" w:line="252" w:lineRule="auto"/>
              <w:jc w:val="left"/>
            </w:pPr>
            <w:r>
              <w:rPr>
                <w:rFonts w:cs="Times New Roman"/>
                <w:sz w:val="18"/>
              </w:rPr>
              <w:t>TC_CUS_03</w:t>
            </w:r>
          </w:p>
        </w:tc>
        <w:tc>
          <w:tcPr>
            <w:tcW w:w="765" w:type="dxa"/>
            <w:tcMar>
              <w:top w:w="70" w:type="dxa"/>
              <w:left w:w="75" w:type="dxa"/>
              <w:bottom w:w="70" w:type="dxa"/>
              <w:right w:w="75" w:type="dxa"/>
            </w:tcMar>
            <w:vAlign w:val="center"/>
          </w:tcPr>
          <w:p w14:paraId="4FC1DECB" w14:textId="77777777" w:rsidR="003F459D" w:rsidRDefault="00000000">
            <w:pPr>
              <w:spacing w:after="0" w:line="252" w:lineRule="auto"/>
              <w:jc w:val="left"/>
            </w:pPr>
            <w:r>
              <w:rPr>
                <w:rFonts w:cs="Times New Roman"/>
                <w:sz w:val="18"/>
              </w:rPr>
              <w:t>Sửa khách hàng</w:t>
            </w:r>
          </w:p>
        </w:tc>
        <w:tc>
          <w:tcPr>
            <w:tcW w:w="1110" w:type="dxa"/>
            <w:tcMar>
              <w:top w:w="70" w:type="dxa"/>
              <w:left w:w="75" w:type="dxa"/>
              <w:bottom w:w="70" w:type="dxa"/>
              <w:right w:w="75" w:type="dxa"/>
            </w:tcMar>
            <w:vAlign w:val="center"/>
          </w:tcPr>
          <w:p w14:paraId="5B8CF0AE" w14:textId="77777777" w:rsidR="003F459D" w:rsidRDefault="00000000">
            <w:pPr>
              <w:spacing w:after="0" w:line="252" w:lineRule="auto"/>
              <w:jc w:val="left"/>
            </w:pPr>
            <w:r>
              <w:rPr>
                <w:rFonts w:cs="Times New Roman"/>
                <w:sz w:val="18"/>
              </w:rPr>
              <w:t>Khách hàng Nguyễn Minh Anh đã tồn tại.</w:t>
            </w:r>
          </w:p>
        </w:tc>
        <w:tc>
          <w:tcPr>
            <w:tcW w:w="1845" w:type="dxa"/>
            <w:tcMar>
              <w:top w:w="70" w:type="dxa"/>
              <w:left w:w="75" w:type="dxa"/>
              <w:bottom w:w="70" w:type="dxa"/>
              <w:right w:w="75" w:type="dxa"/>
            </w:tcMar>
            <w:vAlign w:val="center"/>
          </w:tcPr>
          <w:p w14:paraId="48FA225F" w14:textId="77777777" w:rsidR="003F459D" w:rsidRDefault="00000000">
            <w:pPr>
              <w:spacing w:after="0" w:line="252" w:lineRule="auto"/>
              <w:jc w:val="left"/>
            </w:pPr>
            <w:r>
              <w:rPr>
                <w:rFonts w:cs="Times New Roman"/>
                <w:sz w:val="18"/>
              </w:rPr>
              <w:t>SĐT mới: 0909123456; Địa chỉ mới: 120 Cầu Giấy, Hà Nội.</w:t>
            </w:r>
          </w:p>
        </w:tc>
        <w:tc>
          <w:tcPr>
            <w:tcW w:w="1624" w:type="dxa"/>
            <w:tcMar>
              <w:top w:w="70" w:type="dxa"/>
              <w:left w:w="75" w:type="dxa"/>
              <w:bottom w:w="70" w:type="dxa"/>
              <w:right w:w="75" w:type="dxa"/>
            </w:tcMar>
            <w:vAlign w:val="center"/>
          </w:tcPr>
          <w:p w14:paraId="3F056436" w14:textId="77777777" w:rsidR="003F459D" w:rsidRDefault="00000000">
            <w:pPr>
              <w:numPr>
                <w:ilvl w:val="0"/>
                <w:numId w:val="35"/>
              </w:numPr>
              <w:spacing w:after="0" w:line="252" w:lineRule="auto"/>
              <w:jc w:val="left"/>
              <w:rPr>
                <w:rFonts w:cs="Times New Roman"/>
                <w:sz w:val="18"/>
              </w:rPr>
            </w:pPr>
            <w:r>
              <w:rPr>
                <w:rFonts w:cs="Times New Roman"/>
                <w:sz w:val="18"/>
              </w:rPr>
              <w:t xml:space="preserve">Tìm Nguyễn Minh Anh. </w:t>
            </w:r>
          </w:p>
          <w:p w14:paraId="4CE25351" w14:textId="77777777" w:rsidR="003F459D" w:rsidRDefault="00000000">
            <w:pPr>
              <w:numPr>
                <w:ilvl w:val="0"/>
                <w:numId w:val="35"/>
              </w:numPr>
              <w:spacing w:after="0" w:line="252" w:lineRule="auto"/>
              <w:jc w:val="left"/>
              <w:rPr>
                <w:rFonts w:cs="Times New Roman"/>
                <w:sz w:val="18"/>
              </w:rPr>
            </w:pPr>
            <w:r>
              <w:rPr>
                <w:rFonts w:cs="Times New Roman"/>
                <w:sz w:val="18"/>
              </w:rPr>
              <w:t xml:space="preserve">Chọn và nhấn Sửa. </w:t>
            </w:r>
          </w:p>
          <w:p w14:paraId="21A33341" w14:textId="77777777" w:rsidR="003F459D" w:rsidRDefault="00000000">
            <w:pPr>
              <w:numPr>
                <w:ilvl w:val="0"/>
                <w:numId w:val="35"/>
              </w:numPr>
              <w:spacing w:after="0" w:line="252" w:lineRule="auto"/>
              <w:jc w:val="left"/>
              <w:rPr>
                <w:rFonts w:cs="Times New Roman"/>
                <w:sz w:val="18"/>
              </w:rPr>
            </w:pPr>
            <w:r>
              <w:rPr>
                <w:rFonts w:cs="Times New Roman"/>
                <w:sz w:val="18"/>
              </w:rPr>
              <w:t>Thay SĐT và địa chỉ.</w:t>
            </w:r>
          </w:p>
          <w:p w14:paraId="0CF1FC83" w14:textId="77777777" w:rsidR="003F459D" w:rsidRDefault="00000000">
            <w:pPr>
              <w:numPr>
                <w:ilvl w:val="0"/>
                <w:numId w:val="35"/>
              </w:numPr>
              <w:spacing w:after="0" w:line="252" w:lineRule="auto"/>
              <w:jc w:val="left"/>
              <w:rPr>
                <w:rFonts w:cs="Times New Roman"/>
                <w:sz w:val="18"/>
              </w:rPr>
            </w:pPr>
            <w:r>
              <w:rPr>
                <w:rFonts w:cs="Times New Roman"/>
                <w:sz w:val="18"/>
              </w:rPr>
              <w:t xml:space="preserve">Nhấn Cập nhật. </w:t>
            </w:r>
          </w:p>
          <w:p w14:paraId="3A70F466" w14:textId="77777777" w:rsidR="003F459D" w:rsidRDefault="00000000">
            <w:pPr>
              <w:spacing w:after="0" w:line="252" w:lineRule="auto"/>
              <w:jc w:val="left"/>
            </w:pPr>
            <w:r>
              <w:rPr>
                <w:rFonts w:cs="Times New Roman"/>
                <w:sz w:val="18"/>
                <w:lang w:val="vi-VN"/>
              </w:rPr>
              <w:t>5</w:t>
            </w:r>
            <w:r>
              <w:rPr>
                <w:rFonts w:cs="Times New Roman"/>
                <w:sz w:val="18"/>
              </w:rPr>
              <w:t>) Quan sát danh sách.</w:t>
            </w:r>
          </w:p>
        </w:tc>
        <w:tc>
          <w:tcPr>
            <w:tcW w:w="882" w:type="dxa"/>
            <w:tcMar>
              <w:top w:w="70" w:type="dxa"/>
              <w:left w:w="75" w:type="dxa"/>
              <w:bottom w:w="70" w:type="dxa"/>
              <w:right w:w="75" w:type="dxa"/>
            </w:tcMar>
            <w:vAlign w:val="center"/>
          </w:tcPr>
          <w:p w14:paraId="1A5CB97C" w14:textId="77777777" w:rsidR="003F459D" w:rsidRDefault="00000000">
            <w:pPr>
              <w:spacing w:after="0" w:line="252" w:lineRule="auto"/>
              <w:jc w:val="left"/>
            </w:pPr>
            <w:r>
              <w:rPr>
                <w:rFonts w:cs="Times New Roman"/>
                <w:sz w:val="18"/>
              </w:rPr>
              <w:t>Thông tin khách hàng được cập nhật đúng, không tạo bản ghi mới.</w:t>
            </w:r>
          </w:p>
        </w:tc>
        <w:tc>
          <w:tcPr>
            <w:tcW w:w="705" w:type="dxa"/>
            <w:tcMar>
              <w:top w:w="70" w:type="dxa"/>
              <w:left w:w="75" w:type="dxa"/>
              <w:bottom w:w="70" w:type="dxa"/>
              <w:right w:w="75" w:type="dxa"/>
            </w:tcMar>
            <w:vAlign w:val="center"/>
          </w:tcPr>
          <w:p w14:paraId="72448803" w14:textId="77777777" w:rsidR="003F459D" w:rsidRDefault="00000000">
            <w:r>
              <w:rPr>
                <w:sz w:val="20"/>
              </w:rPr>
              <w:t>Số điện thoại và địa chỉ được cập nhật trên đúng khách hàng, không tạo bản ghi mới.</w:t>
            </w:r>
          </w:p>
        </w:tc>
        <w:tc>
          <w:tcPr>
            <w:tcW w:w="661" w:type="dxa"/>
            <w:shd w:val="clear" w:color="auto" w:fill="E2F0D9"/>
            <w:tcMar>
              <w:top w:w="70" w:type="dxa"/>
              <w:left w:w="75" w:type="dxa"/>
              <w:bottom w:w="70" w:type="dxa"/>
              <w:right w:w="75" w:type="dxa"/>
            </w:tcMar>
            <w:vAlign w:val="center"/>
          </w:tcPr>
          <w:p w14:paraId="4A22BD3F" w14:textId="77777777" w:rsidR="003F459D" w:rsidRDefault="00000000">
            <w:pPr>
              <w:jc w:val="center"/>
            </w:pPr>
            <w:r>
              <w:rPr>
                <w:b/>
                <w:sz w:val="20"/>
              </w:rPr>
              <w:t>Pass</w:t>
            </w:r>
          </w:p>
        </w:tc>
      </w:tr>
      <w:tr w:rsidR="003F459D" w14:paraId="58119B9E" w14:textId="77777777">
        <w:trPr>
          <w:cantSplit/>
          <w:jc w:val="center"/>
        </w:trPr>
        <w:tc>
          <w:tcPr>
            <w:tcW w:w="864" w:type="dxa"/>
            <w:tcMar>
              <w:top w:w="70" w:type="dxa"/>
              <w:left w:w="75" w:type="dxa"/>
              <w:bottom w:w="70" w:type="dxa"/>
              <w:right w:w="75" w:type="dxa"/>
            </w:tcMar>
            <w:vAlign w:val="center"/>
          </w:tcPr>
          <w:p w14:paraId="1EC7FB59" w14:textId="77777777" w:rsidR="003F459D" w:rsidRDefault="00000000">
            <w:pPr>
              <w:spacing w:after="0" w:line="252" w:lineRule="auto"/>
              <w:jc w:val="left"/>
            </w:pPr>
            <w:r>
              <w:rPr>
                <w:rFonts w:cs="Times New Roman"/>
                <w:sz w:val="18"/>
              </w:rPr>
              <w:lastRenderedPageBreak/>
              <w:t>TC_CUS_04</w:t>
            </w:r>
          </w:p>
        </w:tc>
        <w:tc>
          <w:tcPr>
            <w:tcW w:w="765" w:type="dxa"/>
            <w:tcMar>
              <w:top w:w="70" w:type="dxa"/>
              <w:left w:w="75" w:type="dxa"/>
              <w:bottom w:w="70" w:type="dxa"/>
              <w:right w:w="75" w:type="dxa"/>
            </w:tcMar>
            <w:vAlign w:val="center"/>
          </w:tcPr>
          <w:p w14:paraId="79024E89" w14:textId="77777777" w:rsidR="003F459D" w:rsidRDefault="00000000">
            <w:pPr>
              <w:spacing w:after="0" w:line="252" w:lineRule="auto"/>
              <w:jc w:val="left"/>
            </w:pPr>
            <w:r>
              <w:rPr>
                <w:rFonts w:cs="Times New Roman"/>
                <w:sz w:val="18"/>
              </w:rPr>
              <w:t>Tìm kiếm theo SĐT</w:t>
            </w:r>
          </w:p>
        </w:tc>
        <w:tc>
          <w:tcPr>
            <w:tcW w:w="1110" w:type="dxa"/>
            <w:tcMar>
              <w:top w:w="70" w:type="dxa"/>
              <w:left w:w="75" w:type="dxa"/>
              <w:bottom w:w="70" w:type="dxa"/>
              <w:right w:w="75" w:type="dxa"/>
            </w:tcMar>
            <w:vAlign w:val="center"/>
          </w:tcPr>
          <w:p w14:paraId="688BC95D" w14:textId="77777777" w:rsidR="003F459D" w:rsidRDefault="00000000">
            <w:pPr>
              <w:spacing w:after="0" w:line="252" w:lineRule="auto"/>
              <w:jc w:val="left"/>
            </w:pPr>
            <w:r>
              <w:rPr>
                <w:rFonts w:cs="Times New Roman"/>
                <w:sz w:val="18"/>
              </w:rPr>
              <w:t>Có khách hàng với SĐT 0909123456.</w:t>
            </w:r>
          </w:p>
        </w:tc>
        <w:tc>
          <w:tcPr>
            <w:tcW w:w="1845" w:type="dxa"/>
            <w:tcMar>
              <w:top w:w="70" w:type="dxa"/>
              <w:left w:w="75" w:type="dxa"/>
              <w:bottom w:w="70" w:type="dxa"/>
              <w:right w:w="75" w:type="dxa"/>
            </w:tcMar>
            <w:vAlign w:val="center"/>
          </w:tcPr>
          <w:p w14:paraId="55B8EEB1" w14:textId="77777777" w:rsidR="003F459D" w:rsidRDefault="00000000">
            <w:pPr>
              <w:spacing w:after="0" w:line="252" w:lineRule="auto"/>
              <w:jc w:val="left"/>
            </w:pPr>
            <w:r>
              <w:rPr>
                <w:rFonts w:cs="Times New Roman"/>
                <w:sz w:val="18"/>
              </w:rPr>
              <w:t>Từ khóa SĐT: 0909123456.</w:t>
            </w:r>
          </w:p>
        </w:tc>
        <w:tc>
          <w:tcPr>
            <w:tcW w:w="1624" w:type="dxa"/>
            <w:tcMar>
              <w:top w:w="70" w:type="dxa"/>
              <w:left w:w="75" w:type="dxa"/>
              <w:bottom w:w="70" w:type="dxa"/>
              <w:right w:w="75" w:type="dxa"/>
            </w:tcMar>
            <w:vAlign w:val="center"/>
          </w:tcPr>
          <w:p w14:paraId="32A9EA72" w14:textId="77777777" w:rsidR="003F459D" w:rsidRDefault="00000000">
            <w:pPr>
              <w:numPr>
                <w:ilvl w:val="0"/>
                <w:numId w:val="36"/>
              </w:numPr>
              <w:spacing w:after="0" w:line="252" w:lineRule="auto"/>
              <w:jc w:val="left"/>
              <w:rPr>
                <w:rFonts w:cs="Times New Roman"/>
                <w:sz w:val="18"/>
              </w:rPr>
            </w:pPr>
            <w:r>
              <w:rPr>
                <w:rFonts w:cs="Times New Roman"/>
                <w:sz w:val="18"/>
              </w:rPr>
              <w:t xml:space="preserve">Nhập 0909123456 vào ô tìm kiếm. </w:t>
            </w:r>
          </w:p>
          <w:p w14:paraId="3B93F1B4" w14:textId="77777777" w:rsidR="003F459D" w:rsidRDefault="00000000">
            <w:pPr>
              <w:numPr>
                <w:ilvl w:val="0"/>
                <w:numId w:val="36"/>
              </w:numPr>
              <w:spacing w:after="0" w:line="252" w:lineRule="auto"/>
              <w:jc w:val="left"/>
              <w:rPr>
                <w:rFonts w:cs="Times New Roman"/>
                <w:sz w:val="18"/>
              </w:rPr>
            </w:pPr>
            <w:r>
              <w:rPr>
                <w:rFonts w:cs="Times New Roman"/>
                <w:sz w:val="18"/>
              </w:rPr>
              <w:t xml:space="preserve">Nhấn Tìm/Enter. </w:t>
            </w:r>
          </w:p>
          <w:p w14:paraId="35AC5B83" w14:textId="77777777" w:rsidR="003F459D" w:rsidRDefault="00000000">
            <w:pPr>
              <w:spacing w:after="0" w:line="252" w:lineRule="auto"/>
              <w:jc w:val="left"/>
            </w:pPr>
            <w:r>
              <w:rPr>
                <w:rFonts w:cs="Times New Roman"/>
                <w:sz w:val="18"/>
              </w:rPr>
              <w:t>3) Quan sát kết quả.</w:t>
            </w:r>
          </w:p>
        </w:tc>
        <w:tc>
          <w:tcPr>
            <w:tcW w:w="882" w:type="dxa"/>
            <w:tcMar>
              <w:top w:w="70" w:type="dxa"/>
              <w:left w:w="75" w:type="dxa"/>
              <w:bottom w:w="70" w:type="dxa"/>
              <w:right w:w="75" w:type="dxa"/>
            </w:tcMar>
            <w:vAlign w:val="center"/>
          </w:tcPr>
          <w:p w14:paraId="303F7141" w14:textId="77777777" w:rsidR="003F459D" w:rsidRDefault="00000000">
            <w:pPr>
              <w:spacing w:after="0" w:line="252" w:lineRule="auto"/>
              <w:jc w:val="left"/>
            </w:pPr>
            <w:r>
              <w:rPr>
                <w:rFonts w:cs="Times New Roman"/>
                <w:sz w:val="18"/>
              </w:rPr>
              <w:t>Hiển thị đúng khách hàng Nguyễn Minh Anh.</w:t>
            </w:r>
          </w:p>
        </w:tc>
        <w:tc>
          <w:tcPr>
            <w:tcW w:w="705" w:type="dxa"/>
            <w:tcMar>
              <w:top w:w="70" w:type="dxa"/>
              <w:left w:w="75" w:type="dxa"/>
              <w:bottom w:w="70" w:type="dxa"/>
              <w:right w:w="75" w:type="dxa"/>
            </w:tcMar>
            <w:vAlign w:val="center"/>
          </w:tcPr>
          <w:p w14:paraId="0CE89B17" w14:textId="77777777" w:rsidR="003F459D" w:rsidRDefault="00000000">
            <w:r>
              <w:rPr>
                <w:sz w:val="20"/>
              </w:rPr>
              <w:t>Kết quả có khách hàng đúng số điện thoại nhưng đồng thời hiển thị thêm các khách hàng không liên quan.</w:t>
            </w:r>
          </w:p>
        </w:tc>
        <w:tc>
          <w:tcPr>
            <w:tcW w:w="661" w:type="dxa"/>
            <w:shd w:val="clear" w:color="auto" w:fill="FCE4D6"/>
            <w:tcMar>
              <w:top w:w="70" w:type="dxa"/>
              <w:left w:w="75" w:type="dxa"/>
              <w:bottom w:w="70" w:type="dxa"/>
              <w:right w:w="75" w:type="dxa"/>
            </w:tcMar>
            <w:vAlign w:val="center"/>
          </w:tcPr>
          <w:p w14:paraId="529277FA" w14:textId="77777777" w:rsidR="003F459D" w:rsidRDefault="00000000">
            <w:pPr>
              <w:jc w:val="center"/>
            </w:pPr>
            <w:r>
              <w:rPr>
                <w:b/>
                <w:sz w:val="20"/>
              </w:rPr>
              <w:t>Fail</w:t>
            </w:r>
          </w:p>
        </w:tc>
      </w:tr>
    </w:tbl>
    <w:p w14:paraId="368BE885"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0A6AB918"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0641447" w14:textId="77777777" w:rsidR="003F459D" w:rsidRDefault="00000000">
            <w:pPr>
              <w:spacing w:before="240" w:after="0" w:line="252" w:lineRule="auto"/>
              <w:jc w:val="center"/>
            </w:pPr>
            <w:r>
              <w:rPr>
                <w:noProof/>
              </w:rPr>
              <w:drawing>
                <wp:inline distT="0" distB="0" distL="114300" distR="114300" wp14:anchorId="7E3AD111" wp14:editId="317369B8">
                  <wp:extent cx="5271135" cy="3202940"/>
                  <wp:effectExtent l="0" t="0" r="5715" b="1651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4"/>
                          <a:stretch>
                            <a:fillRect/>
                          </a:stretch>
                        </pic:blipFill>
                        <pic:spPr>
                          <a:xfrm>
                            <a:off x="0" y="0"/>
                            <a:ext cx="5271135" cy="3202940"/>
                          </a:xfrm>
                          <a:prstGeom prst="rect">
                            <a:avLst/>
                          </a:prstGeom>
                          <a:noFill/>
                          <a:ln>
                            <a:noFill/>
                          </a:ln>
                        </pic:spPr>
                      </pic:pic>
                    </a:graphicData>
                  </a:graphic>
                </wp:inline>
              </w:drawing>
            </w:r>
            <w:r>
              <w:rPr>
                <w:rFonts w:cs="Times New Roman"/>
                <w:sz w:val="18"/>
              </w:rPr>
              <w:br/>
            </w:r>
          </w:p>
        </w:tc>
      </w:tr>
    </w:tbl>
    <w:p w14:paraId="3B4B8444" w14:textId="77777777" w:rsidR="003F459D" w:rsidRDefault="00000000">
      <w:pPr>
        <w:pStyle w:val="Caption"/>
        <w:spacing w:after="80" w:line="312" w:lineRule="auto"/>
      </w:pPr>
      <w:r>
        <w:rPr>
          <w:rFonts w:cs="Times New Roman"/>
        </w:rPr>
        <w:t>Hình 3.13. Form thêm khách hàng với dữ liệu hợp lệ</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2A13DCA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B1E0788" w14:textId="77777777" w:rsidR="003F459D" w:rsidRDefault="00000000">
            <w:pPr>
              <w:spacing w:before="240" w:after="0" w:line="252" w:lineRule="auto"/>
              <w:jc w:val="center"/>
            </w:pPr>
            <w:r>
              <w:rPr>
                <w:noProof/>
              </w:rPr>
              <w:lastRenderedPageBreak/>
              <w:drawing>
                <wp:inline distT="0" distB="0" distL="114300" distR="114300" wp14:anchorId="33AB8B17" wp14:editId="5703C3A0">
                  <wp:extent cx="5269865" cy="3439795"/>
                  <wp:effectExtent l="0" t="0" r="6985" b="8255"/>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25"/>
                          <a:stretch>
                            <a:fillRect/>
                          </a:stretch>
                        </pic:blipFill>
                        <pic:spPr>
                          <a:xfrm>
                            <a:off x="0" y="0"/>
                            <a:ext cx="5269865" cy="3439795"/>
                          </a:xfrm>
                          <a:prstGeom prst="rect">
                            <a:avLst/>
                          </a:prstGeom>
                          <a:noFill/>
                          <a:ln>
                            <a:noFill/>
                          </a:ln>
                        </pic:spPr>
                      </pic:pic>
                    </a:graphicData>
                  </a:graphic>
                </wp:inline>
              </w:drawing>
            </w:r>
            <w:r>
              <w:rPr>
                <w:rFonts w:cs="Times New Roman"/>
                <w:sz w:val="18"/>
              </w:rPr>
              <w:br/>
            </w:r>
          </w:p>
        </w:tc>
      </w:tr>
    </w:tbl>
    <w:p w14:paraId="5704A9E4" w14:textId="77777777" w:rsidR="003F459D" w:rsidRDefault="00000000">
      <w:pPr>
        <w:pStyle w:val="Caption"/>
        <w:spacing w:after="80" w:line="312" w:lineRule="auto"/>
      </w:pPr>
      <w:r>
        <w:rPr>
          <w:rFonts w:cs="Times New Roman"/>
        </w:rPr>
        <w:t>Hình 3.14. Khách hàng mới được lưu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20"/>
      </w:tblGrid>
      <w:tr w:rsidR="003F459D" w14:paraId="4F7FFF75"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8F664A5" w14:textId="55A4BDB0" w:rsidR="003F459D" w:rsidRDefault="00000000" w:rsidP="003F4907">
            <w:pPr>
              <w:spacing w:before="240" w:after="0" w:line="252" w:lineRule="auto"/>
            </w:pPr>
            <w:r>
              <w:rPr>
                <w:rFonts w:cs="Times New Roman"/>
                <w:sz w:val="18"/>
              </w:rPr>
              <w:br/>
            </w:r>
            <w:r w:rsidR="002E1114" w:rsidRPr="002E1114">
              <w:rPr>
                <w:rFonts w:cs="Times New Roman"/>
                <w:sz w:val="18"/>
              </w:rPr>
              <w:drawing>
                <wp:inline distT="0" distB="0" distL="0" distR="0" wp14:anchorId="39B714AD" wp14:editId="6C5A46EF">
                  <wp:extent cx="5312998" cy="2827820"/>
                  <wp:effectExtent l="0" t="0" r="2540" b="0"/>
                  <wp:docPr id="63521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18719" name=""/>
                          <pic:cNvPicPr/>
                        </pic:nvPicPr>
                        <pic:blipFill>
                          <a:blip r:embed="rId26"/>
                          <a:stretch>
                            <a:fillRect/>
                          </a:stretch>
                        </pic:blipFill>
                        <pic:spPr>
                          <a:xfrm>
                            <a:off x="0" y="0"/>
                            <a:ext cx="5315302" cy="2829046"/>
                          </a:xfrm>
                          <a:prstGeom prst="rect">
                            <a:avLst/>
                          </a:prstGeom>
                        </pic:spPr>
                      </pic:pic>
                    </a:graphicData>
                  </a:graphic>
                </wp:inline>
              </w:drawing>
            </w:r>
            <w:r>
              <w:rPr>
                <w:rFonts w:cs="Times New Roman"/>
                <w:sz w:val="18"/>
              </w:rPr>
              <w:br/>
            </w:r>
            <w:r>
              <w:rPr>
                <w:rFonts w:cs="Times New Roman"/>
                <w:sz w:val="18"/>
              </w:rPr>
              <w:br/>
            </w:r>
          </w:p>
        </w:tc>
      </w:tr>
    </w:tbl>
    <w:p w14:paraId="7C780C75" w14:textId="77777777" w:rsidR="003F459D" w:rsidRDefault="00000000">
      <w:pPr>
        <w:pStyle w:val="Caption"/>
        <w:spacing w:after="80" w:line="312" w:lineRule="auto"/>
      </w:pPr>
      <w:r>
        <w:rPr>
          <w:rFonts w:cs="Times New Roman"/>
        </w:rPr>
        <w:t>Hình 3.15. Validation số điện thoại khách hàng</w:t>
      </w:r>
    </w:p>
    <w:p w14:paraId="2482E65B" w14:textId="77777777" w:rsidR="003F459D" w:rsidRDefault="00000000">
      <w:pPr>
        <w:pStyle w:val="Heading2"/>
        <w:rPr>
          <w:rFonts w:ascii="Times New Roman" w:eastAsia="Times New Roman" w:hAnsi="Times New Roman" w:cs="Times New Roman"/>
        </w:rPr>
      </w:pPr>
      <w:r>
        <w:rPr>
          <w:rFonts w:ascii="Times New Roman" w:eastAsia="Times New Roman" w:hAnsi="Times New Roman" w:cs="Times New Roman"/>
        </w:rPr>
        <w:t>3.7. Kiểm thử nhập sách</w:t>
      </w:r>
    </w:p>
    <w:p w14:paraId="4CCC02A8" w14:textId="77777777" w:rsidR="003F459D" w:rsidRDefault="003F459D">
      <w:pPr>
        <w:rPr>
          <w:rFonts w:cs="Times New Roman"/>
        </w:rPr>
      </w:pPr>
    </w:p>
    <w:p w14:paraId="498EB974" w14:textId="77777777" w:rsidR="003F459D" w:rsidRDefault="003F459D">
      <w:pPr>
        <w:rPr>
          <w:rFonts w:cs="Times New Roman"/>
        </w:rPr>
      </w:pPr>
    </w:p>
    <w:p w14:paraId="036D697E" w14:textId="77777777" w:rsidR="003F459D" w:rsidRDefault="003F459D">
      <w:pPr>
        <w:rPr>
          <w:rFonts w:cs="Times New Roman"/>
        </w:rPr>
      </w:pPr>
    </w:p>
    <w:p w14:paraId="1774ABCA" w14:textId="77777777" w:rsidR="003F459D" w:rsidRDefault="003F459D">
      <w:pPr>
        <w:rPr>
          <w:rFonts w:cs="Times New Roman"/>
        </w:rPr>
      </w:pPr>
    </w:p>
    <w:p w14:paraId="71EF33E1" w14:textId="77777777" w:rsidR="003F459D" w:rsidRDefault="003F459D">
      <w:pPr>
        <w:rPr>
          <w:rFonts w:cs="Times New Roman"/>
        </w:rPr>
      </w:pPr>
    </w:p>
    <w:p w14:paraId="00A6343B" w14:textId="77777777" w:rsidR="003F459D" w:rsidRDefault="003F459D">
      <w:pPr>
        <w:rPr>
          <w:rFonts w:cs="Times New Roman"/>
        </w:rPr>
      </w:pPr>
    </w:p>
    <w:p w14:paraId="032E67B8" w14:textId="77777777" w:rsidR="003F459D" w:rsidRDefault="003F459D">
      <w:pPr>
        <w:rPr>
          <w:rFonts w:cs="Times New Roman"/>
        </w:rPr>
      </w:pPr>
    </w:p>
    <w:p w14:paraId="264DBEBC" w14:textId="77777777" w:rsidR="003F459D" w:rsidRDefault="003F459D">
      <w:pPr>
        <w:rPr>
          <w:rFonts w:cs="Times New Roman"/>
        </w:rPr>
      </w:pP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138"/>
        <w:gridCol w:w="1006"/>
        <w:gridCol w:w="1042"/>
        <w:gridCol w:w="1031"/>
        <w:gridCol w:w="1562"/>
        <w:gridCol w:w="1284"/>
        <w:gridCol w:w="1413"/>
        <w:gridCol w:w="745"/>
      </w:tblGrid>
      <w:tr w:rsidR="003F459D" w14:paraId="67C0DC15" w14:textId="77777777">
        <w:trPr>
          <w:cantSplit/>
          <w:tblHeader/>
          <w:jc w:val="center"/>
        </w:trPr>
        <w:tc>
          <w:tcPr>
            <w:tcW w:w="1247" w:type="dxa"/>
            <w:shd w:val="clear" w:color="auto" w:fill="D9EAF7"/>
            <w:tcMar>
              <w:top w:w="70" w:type="dxa"/>
              <w:left w:w="75" w:type="dxa"/>
              <w:bottom w:w="70" w:type="dxa"/>
              <w:right w:w="75" w:type="dxa"/>
            </w:tcMar>
            <w:vAlign w:val="center"/>
          </w:tcPr>
          <w:p w14:paraId="0F9AFCD0" w14:textId="77777777" w:rsidR="003F459D" w:rsidRDefault="00000000">
            <w:pPr>
              <w:spacing w:after="0" w:line="252" w:lineRule="auto"/>
              <w:jc w:val="center"/>
            </w:pPr>
            <w:r>
              <w:rPr>
                <w:rFonts w:cs="Times New Roman"/>
                <w:b/>
                <w:sz w:val="18"/>
              </w:rPr>
              <w:t>Mã TC</w:t>
            </w:r>
          </w:p>
        </w:tc>
        <w:tc>
          <w:tcPr>
            <w:tcW w:w="1984" w:type="dxa"/>
            <w:shd w:val="clear" w:color="auto" w:fill="D9EAF7"/>
            <w:tcMar>
              <w:top w:w="70" w:type="dxa"/>
              <w:left w:w="75" w:type="dxa"/>
              <w:bottom w:w="70" w:type="dxa"/>
              <w:right w:w="75" w:type="dxa"/>
            </w:tcMar>
            <w:vAlign w:val="center"/>
          </w:tcPr>
          <w:p w14:paraId="47E17FD5" w14:textId="77777777" w:rsidR="003F459D" w:rsidRDefault="00000000">
            <w:pPr>
              <w:spacing w:after="0" w:line="252" w:lineRule="auto"/>
              <w:jc w:val="center"/>
            </w:pPr>
            <w:r>
              <w:rPr>
                <w:rFonts w:cs="Times New Roman"/>
                <w:b/>
                <w:sz w:val="18"/>
              </w:rPr>
              <w:t>Hạng mục</w:t>
            </w:r>
          </w:p>
        </w:tc>
        <w:tc>
          <w:tcPr>
            <w:tcW w:w="1984" w:type="dxa"/>
            <w:shd w:val="clear" w:color="auto" w:fill="D9EAF7"/>
            <w:tcMar>
              <w:top w:w="70" w:type="dxa"/>
              <w:left w:w="75" w:type="dxa"/>
              <w:bottom w:w="70" w:type="dxa"/>
              <w:right w:w="75" w:type="dxa"/>
            </w:tcMar>
            <w:vAlign w:val="center"/>
          </w:tcPr>
          <w:p w14:paraId="30F1DC6B" w14:textId="77777777" w:rsidR="003F459D" w:rsidRDefault="00000000">
            <w:pPr>
              <w:spacing w:after="0" w:line="252" w:lineRule="auto"/>
              <w:jc w:val="center"/>
            </w:pPr>
            <w:r>
              <w:rPr>
                <w:rFonts w:cs="Times New Roman"/>
                <w:b/>
                <w:sz w:val="18"/>
              </w:rPr>
              <w:t>Điều kiện</w:t>
            </w:r>
          </w:p>
        </w:tc>
        <w:tc>
          <w:tcPr>
            <w:tcW w:w="1814" w:type="dxa"/>
            <w:shd w:val="clear" w:color="auto" w:fill="D9EAF7"/>
            <w:tcMar>
              <w:top w:w="70" w:type="dxa"/>
              <w:left w:w="75" w:type="dxa"/>
              <w:bottom w:w="70" w:type="dxa"/>
              <w:right w:w="75" w:type="dxa"/>
            </w:tcMar>
            <w:vAlign w:val="center"/>
          </w:tcPr>
          <w:p w14:paraId="49A1C259" w14:textId="77777777" w:rsidR="003F459D" w:rsidRDefault="00000000">
            <w:pPr>
              <w:spacing w:after="0" w:line="252" w:lineRule="auto"/>
              <w:jc w:val="center"/>
            </w:pPr>
            <w:r>
              <w:rPr>
                <w:rFonts w:cs="Times New Roman"/>
                <w:b/>
                <w:sz w:val="18"/>
              </w:rPr>
              <w:t>Dữ liệu</w:t>
            </w:r>
          </w:p>
        </w:tc>
        <w:tc>
          <w:tcPr>
            <w:tcW w:w="3005" w:type="dxa"/>
            <w:shd w:val="clear" w:color="auto" w:fill="D9EAF7"/>
            <w:tcMar>
              <w:top w:w="70" w:type="dxa"/>
              <w:left w:w="75" w:type="dxa"/>
              <w:bottom w:w="70" w:type="dxa"/>
              <w:right w:w="75" w:type="dxa"/>
            </w:tcMar>
            <w:vAlign w:val="center"/>
          </w:tcPr>
          <w:p w14:paraId="5DA9A320" w14:textId="77777777" w:rsidR="003F459D" w:rsidRDefault="00000000">
            <w:pPr>
              <w:spacing w:after="0" w:line="252" w:lineRule="auto"/>
              <w:jc w:val="center"/>
            </w:pPr>
            <w:r>
              <w:rPr>
                <w:rFonts w:cs="Times New Roman"/>
                <w:b/>
                <w:sz w:val="18"/>
              </w:rPr>
              <w:t>Các bước thực hiện</w:t>
            </w:r>
          </w:p>
        </w:tc>
        <w:tc>
          <w:tcPr>
            <w:tcW w:w="2835" w:type="dxa"/>
            <w:shd w:val="clear" w:color="auto" w:fill="D9EAF7"/>
            <w:tcMar>
              <w:top w:w="70" w:type="dxa"/>
              <w:left w:w="75" w:type="dxa"/>
              <w:bottom w:w="70" w:type="dxa"/>
              <w:right w:w="75" w:type="dxa"/>
            </w:tcMar>
            <w:vAlign w:val="center"/>
          </w:tcPr>
          <w:p w14:paraId="4FE3F7D0" w14:textId="77777777" w:rsidR="003F459D" w:rsidRDefault="00000000">
            <w:pPr>
              <w:spacing w:after="0" w:line="252" w:lineRule="auto"/>
              <w:jc w:val="center"/>
            </w:pPr>
            <w:r>
              <w:rPr>
                <w:rFonts w:cs="Times New Roman"/>
                <w:b/>
                <w:sz w:val="18"/>
              </w:rPr>
              <w:t>Kết quả mong đợi</w:t>
            </w:r>
          </w:p>
        </w:tc>
        <w:tc>
          <w:tcPr>
            <w:tcW w:w="2721" w:type="dxa"/>
            <w:shd w:val="clear" w:color="auto" w:fill="D9EAF7"/>
            <w:tcMar>
              <w:top w:w="70" w:type="dxa"/>
              <w:left w:w="75" w:type="dxa"/>
              <w:bottom w:w="70" w:type="dxa"/>
              <w:right w:w="75" w:type="dxa"/>
            </w:tcMar>
            <w:vAlign w:val="center"/>
          </w:tcPr>
          <w:p w14:paraId="77A6C3B2" w14:textId="77777777" w:rsidR="003F459D" w:rsidRDefault="00000000">
            <w:pPr>
              <w:spacing w:after="0" w:line="252" w:lineRule="auto"/>
              <w:jc w:val="center"/>
            </w:pPr>
            <w:r>
              <w:rPr>
                <w:rFonts w:cs="Times New Roman"/>
                <w:b/>
                <w:sz w:val="18"/>
              </w:rPr>
              <w:t>Kết quả thực tế</w:t>
            </w:r>
          </w:p>
        </w:tc>
        <w:tc>
          <w:tcPr>
            <w:tcW w:w="1020" w:type="dxa"/>
            <w:shd w:val="clear" w:color="auto" w:fill="D9EAF7"/>
            <w:tcMar>
              <w:top w:w="70" w:type="dxa"/>
              <w:left w:w="75" w:type="dxa"/>
              <w:bottom w:w="70" w:type="dxa"/>
              <w:right w:w="75" w:type="dxa"/>
            </w:tcMar>
            <w:vAlign w:val="center"/>
          </w:tcPr>
          <w:p w14:paraId="53AE7B66" w14:textId="77777777" w:rsidR="003F459D" w:rsidRDefault="00000000">
            <w:pPr>
              <w:spacing w:after="0" w:line="252" w:lineRule="auto"/>
              <w:jc w:val="center"/>
            </w:pPr>
            <w:r>
              <w:rPr>
                <w:rFonts w:cs="Times New Roman"/>
                <w:b/>
                <w:sz w:val="18"/>
              </w:rPr>
              <w:t>Trạng thái</w:t>
            </w:r>
          </w:p>
        </w:tc>
      </w:tr>
      <w:tr w:rsidR="003F459D" w14:paraId="42227EB4" w14:textId="77777777">
        <w:trPr>
          <w:cantSplit/>
          <w:jc w:val="center"/>
        </w:trPr>
        <w:tc>
          <w:tcPr>
            <w:tcW w:w="1247" w:type="dxa"/>
            <w:tcMar>
              <w:top w:w="70" w:type="dxa"/>
              <w:left w:w="75" w:type="dxa"/>
              <w:bottom w:w="70" w:type="dxa"/>
              <w:right w:w="75" w:type="dxa"/>
            </w:tcMar>
            <w:vAlign w:val="center"/>
          </w:tcPr>
          <w:p w14:paraId="6CC7FE46" w14:textId="77777777" w:rsidR="003F459D" w:rsidRDefault="00000000">
            <w:pPr>
              <w:spacing w:after="0" w:line="252" w:lineRule="auto"/>
              <w:jc w:val="center"/>
            </w:pPr>
            <w:r>
              <w:rPr>
                <w:rFonts w:cs="Times New Roman"/>
                <w:sz w:val="18"/>
              </w:rPr>
              <w:t>TC_PUR_01</w:t>
            </w:r>
          </w:p>
        </w:tc>
        <w:tc>
          <w:tcPr>
            <w:tcW w:w="1984" w:type="dxa"/>
            <w:tcMar>
              <w:top w:w="70" w:type="dxa"/>
              <w:left w:w="75" w:type="dxa"/>
              <w:bottom w:w="70" w:type="dxa"/>
              <w:right w:w="75" w:type="dxa"/>
            </w:tcMar>
            <w:vAlign w:val="center"/>
          </w:tcPr>
          <w:p w14:paraId="4F72ABCE" w14:textId="77777777" w:rsidR="003F459D" w:rsidRDefault="00000000">
            <w:pPr>
              <w:spacing w:after="0" w:line="252" w:lineRule="auto"/>
              <w:jc w:val="left"/>
            </w:pPr>
            <w:r>
              <w:rPr>
                <w:rFonts w:cs="Times New Roman"/>
                <w:sz w:val="18"/>
              </w:rPr>
              <w:t>Tạo phiếu nhập hợp lệ</w:t>
            </w:r>
          </w:p>
        </w:tc>
        <w:tc>
          <w:tcPr>
            <w:tcW w:w="1984" w:type="dxa"/>
            <w:tcMar>
              <w:top w:w="70" w:type="dxa"/>
              <w:left w:w="75" w:type="dxa"/>
              <w:bottom w:w="70" w:type="dxa"/>
              <w:right w:w="75" w:type="dxa"/>
            </w:tcMar>
            <w:vAlign w:val="center"/>
          </w:tcPr>
          <w:p w14:paraId="7D35D8B8" w14:textId="77777777" w:rsidR="003F459D" w:rsidRDefault="00000000">
            <w:pPr>
              <w:spacing w:after="0" w:line="252" w:lineRule="auto"/>
            </w:pPr>
            <w:r>
              <w:rPr>
                <w:rFonts w:cs="Times New Roman"/>
                <w:sz w:val="18"/>
              </w:rPr>
              <w:t>Admin đăng nhập; có nhà cung cấp và sách đang hoạt động.</w:t>
            </w:r>
          </w:p>
        </w:tc>
        <w:tc>
          <w:tcPr>
            <w:tcW w:w="1814" w:type="dxa"/>
            <w:tcMar>
              <w:top w:w="70" w:type="dxa"/>
              <w:left w:w="75" w:type="dxa"/>
              <w:bottom w:w="70" w:type="dxa"/>
              <w:right w:w="75" w:type="dxa"/>
            </w:tcMar>
            <w:vAlign w:val="center"/>
          </w:tcPr>
          <w:p w14:paraId="15C817B6" w14:textId="77777777" w:rsidR="003F459D" w:rsidRDefault="00000000">
            <w:r>
              <w:rPr>
                <w:sz w:val="20"/>
              </w:rPr>
              <w:t>Nhà cung cấp: chọn một nhà cung cấp đang hoạt động (ưu tiên Công ty CP Phát hành sách Kim Đồng nếu có); Sách: Dế Mèn Phiêu Lưu Ký - Bản cập nhật; Số lượng nhập: 10; Giá nhập: 60000; Ghi chú: Nhập bổ sung phục vụ kiểm thử.</w:t>
            </w:r>
          </w:p>
        </w:tc>
        <w:tc>
          <w:tcPr>
            <w:tcW w:w="3005" w:type="dxa"/>
            <w:tcMar>
              <w:top w:w="70" w:type="dxa"/>
              <w:left w:w="75" w:type="dxa"/>
              <w:bottom w:w="70" w:type="dxa"/>
              <w:right w:w="75" w:type="dxa"/>
            </w:tcMar>
            <w:vAlign w:val="center"/>
          </w:tcPr>
          <w:p w14:paraId="3842672D" w14:textId="77777777" w:rsidR="003F459D" w:rsidRDefault="00000000">
            <w:pPr>
              <w:numPr>
                <w:ilvl w:val="0"/>
                <w:numId w:val="37"/>
              </w:numPr>
              <w:spacing w:after="0" w:line="252" w:lineRule="auto"/>
              <w:rPr>
                <w:rFonts w:cs="Times New Roman"/>
                <w:sz w:val="18"/>
              </w:rPr>
            </w:pPr>
            <w:r>
              <w:rPr>
                <w:rFonts w:cs="Times New Roman"/>
                <w:sz w:val="18"/>
              </w:rPr>
              <w:t xml:space="preserve">Mở Nhập sách/Phiếu nhập. </w:t>
            </w:r>
          </w:p>
          <w:p w14:paraId="667CFCD1" w14:textId="77777777" w:rsidR="003F459D" w:rsidRDefault="00000000">
            <w:pPr>
              <w:numPr>
                <w:ilvl w:val="0"/>
                <w:numId w:val="37"/>
              </w:numPr>
              <w:spacing w:after="0" w:line="252" w:lineRule="auto"/>
              <w:rPr>
                <w:rFonts w:cs="Times New Roman"/>
                <w:sz w:val="18"/>
              </w:rPr>
            </w:pPr>
            <w:r>
              <w:rPr>
                <w:rFonts w:cs="Times New Roman"/>
                <w:sz w:val="18"/>
              </w:rPr>
              <w:t>Chọn nhà cung cấp.</w:t>
            </w:r>
          </w:p>
          <w:p w14:paraId="63FBC51A" w14:textId="77777777" w:rsidR="003F459D" w:rsidRDefault="00000000">
            <w:pPr>
              <w:numPr>
                <w:ilvl w:val="0"/>
                <w:numId w:val="37"/>
              </w:numPr>
              <w:spacing w:after="0" w:line="252" w:lineRule="auto"/>
              <w:rPr>
                <w:rFonts w:cs="Times New Roman"/>
                <w:sz w:val="18"/>
              </w:rPr>
            </w:pPr>
            <w:r>
              <w:rPr>
                <w:rFonts w:cs="Times New Roman"/>
                <w:sz w:val="18"/>
              </w:rPr>
              <w:t xml:space="preserve">Tìm và chọn sách. </w:t>
            </w:r>
          </w:p>
          <w:p w14:paraId="4CC554DB" w14:textId="77777777" w:rsidR="003F459D" w:rsidRDefault="00000000">
            <w:pPr>
              <w:numPr>
                <w:ilvl w:val="0"/>
                <w:numId w:val="37"/>
              </w:numPr>
              <w:spacing w:after="0" w:line="252" w:lineRule="auto"/>
              <w:rPr>
                <w:rFonts w:cs="Times New Roman"/>
                <w:sz w:val="18"/>
              </w:rPr>
            </w:pPr>
            <w:r>
              <w:rPr>
                <w:rFonts w:cs="Times New Roman"/>
                <w:sz w:val="18"/>
              </w:rPr>
              <w:t xml:space="preserve">Nhập số lượng 10. </w:t>
            </w:r>
          </w:p>
          <w:p w14:paraId="49552A4D" w14:textId="77777777" w:rsidR="003F459D" w:rsidRDefault="00000000">
            <w:pPr>
              <w:numPr>
                <w:ilvl w:val="0"/>
                <w:numId w:val="37"/>
              </w:numPr>
              <w:spacing w:after="0" w:line="252" w:lineRule="auto"/>
              <w:rPr>
                <w:rFonts w:cs="Times New Roman"/>
                <w:sz w:val="18"/>
              </w:rPr>
            </w:pPr>
            <w:r>
              <w:rPr>
                <w:rFonts w:cs="Times New Roman"/>
                <w:sz w:val="18"/>
              </w:rPr>
              <w:t xml:space="preserve">Nhập giá 60000. </w:t>
            </w:r>
          </w:p>
          <w:p w14:paraId="6344B685" w14:textId="77777777" w:rsidR="003F459D" w:rsidRDefault="00000000">
            <w:pPr>
              <w:numPr>
                <w:ilvl w:val="0"/>
                <w:numId w:val="37"/>
              </w:numPr>
              <w:spacing w:after="0" w:line="252" w:lineRule="auto"/>
              <w:rPr>
                <w:rFonts w:cs="Times New Roman"/>
                <w:sz w:val="18"/>
              </w:rPr>
            </w:pPr>
            <w:r>
              <w:rPr>
                <w:rFonts w:cs="Times New Roman"/>
                <w:sz w:val="18"/>
              </w:rPr>
              <w:t xml:space="preserve">Thêm vào danh sách chi tiết. </w:t>
            </w:r>
          </w:p>
          <w:p w14:paraId="5E1AF165" w14:textId="77777777" w:rsidR="003F459D" w:rsidRDefault="00000000">
            <w:pPr>
              <w:spacing w:after="0" w:line="252" w:lineRule="auto"/>
            </w:pPr>
            <w:r>
              <w:rPr>
                <w:rFonts w:cs="Times New Roman"/>
                <w:sz w:val="18"/>
                <w:lang w:val="vi-VN"/>
              </w:rPr>
              <w:t>7</w:t>
            </w:r>
            <w:r>
              <w:rPr>
                <w:rFonts w:cs="Times New Roman"/>
                <w:sz w:val="18"/>
              </w:rPr>
              <w:t>) Nhấn Lưu/Xác nhận.</w:t>
            </w:r>
          </w:p>
        </w:tc>
        <w:tc>
          <w:tcPr>
            <w:tcW w:w="2835" w:type="dxa"/>
            <w:tcMar>
              <w:top w:w="70" w:type="dxa"/>
              <w:left w:w="75" w:type="dxa"/>
              <w:bottom w:w="70" w:type="dxa"/>
              <w:right w:w="75" w:type="dxa"/>
            </w:tcMar>
            <w:vAlign w:val="center"/>
          </w:tcPr>
          <w:p w14:paraId="4AAB8ACE" w14:textId="77777777" w:rsidR="003F459D" w:rsidRDefault="00000000">
            <w:pPr>
              <w:spacing w:after="0" w:line="252" w:lineRule="auto"/>
            </w:pPr>
            <w:r>
              <w:rPr>
                <w:rFonts w:cs="Times New Roman"/>
                <w:sz w:val="18"/>
              </w:rPr>
              <w:t>Phiếu nhập được tạo và hiển thị thông báo thành công; chi tiết gồm đúng sách, số lượng và giá.</w:t>
            </w:r>
          </w:p>
        </w:tc>
        <w:tc>
          <w:tcPr>
            <w:tcW w:w="2721" w:type="dxa"/>
            <w:tcMar>
              <w:top w:w="70" w:type="dxa"/>
              <w:left w:w="75" w:type="dxa"/>
              <w:bottom w:w="70" w:type="dxa"/>
              <w:right w:w="75" w:type="dxa"/>
            </w:tcMar>
            <w:vAlign w:val="center"/>
          </w:tcPr>
          <w:p w14:paraId="31F8D5E1" w14:textId="77777777" w:rsidR="003F459D" w:rsidRDefault="00000000">
            <w:r>
              <w:rPr>
                <w:sz w:val="20"/>
              </w:rPr>
              <w:t>Phiếu nhập được tạo thành công và hiển thị đúng sách, số lượng và giá nhập.</w:t>
            </w:r>
          </w:p>
        </w:tc>
        <w:tc>
          <w:tcPr>
            <w:tcW w:w="1020" w:type="dxa"/>
            <w:shd w:val="clear" w:color="auto" w:fill="E2F0D9"/>
            <w:tcMar>
              <w:top w:w="70" w:type="dxa"/>
              <w:left w:w="75" w:type="dxa"/>
              <w:bottom w:w="70" w:type="dxa"/>
              <w:right w:w="75" w:type="dxa"/>
            </w:tcMar>
            <w:vAlign w:val="center"/>
          </w:tcPr>
          <w:p w14:paraId="3231F8CC" w14:textId="77777777" w:rsidR="003F459D" w:rsidRDefault="00000000">
            <w:pPr>
              <w:jc w:val="center"/>
            </w:pPr>
            <w:r>
              <w:rPr>
                <w:b/>
                <w:sz w:val="20"/>
              </w:rPr>
              <w:t>Pass</w:t>
            </w:r>
          </w:p>
        </w:tc>
      </w:tr>
      <w:tr w:rsidR="003F459D" w14:paraId="22640244" w14:textId="77777777">
        <w:trPr>
          <w:cantSplit/>
          <w:jc w:val="center"/>
        </w:trPr>
        <w:tc>
          <w:tcPr>
            <w:tcW w:w="1247" w:type="dxa"/>
            <w:tcMar>
              <w:top w:w="70" w:type="dxa"/>
              <w:left w:w="75" w:type="dxa"/>
              <w:bottom w:w="70" w:type="dxa"/>
              <w:right w:w="75" w:type="dxa"/>
            </w:tcMar>
            <w:vAlign w:val="center"/>
          </w:tcPr>
          <w:p w14:paraId="40639C01" w14:textId="77777777" w:rsidR="003F459D" w:rsidRDefault="00000000">
            <w:pPr>
              <w:spacing w:after="0" w:line="252" w:lineRule="auto"/>
              <w:jc w:val="center"/>
            </w:pPr>
            <w:r>
              <w:rPr>
                <w:rFonts w:cs="Times New Roman"/>
                <w:sz w:val="18"/>
              </w:rPr>
              <w:t>TC_PUR_02</w:t>
            </w:r>
          </w:p>
        </w:tc>
        <w:tc>
          <w:tcPr>
            <w:tcW w:w="1984" w:type="dxa"/>
            <w:tcMar>
              <w:top w:w="70" w:type="dxa"/>
              <w:left w:w="75" w:type="dxa"/>
              <w:bottom w:w="70" w:type="dxa"/>
              <w:right w:w="75" w:type="dxa"/>
            </w:tcMar>
            <w:vAlign w:val="center"/>
          </w:tcPr>
          <w:p w14:paraId="48649952" w14:textId="77777777" w:rsidR="003F459D" w:rsidRDefault="00000000">
            <w:pPr>
              <w:spacing w:after="0" w:line="252" w:lineRule="auto"/>
              <w:jc w:val="left"/>
            </w:pPr>
            <w:r>
              <w:rPr>
                <w:rFonts w:cs="Times New Roman"/>
                <w:sz w:val="18"/>
              </w:rPr>
              <w:t>Phiếu nhập không có sách</w:t>
            </w:r>
          </w:p>
        </w:tc>
        <w:tc>
          <w:tcPr>
            <w:tcW w:w="1984" w:type="dxa"/>
            <w:tcMar>
              <w:top w:w="70" w:type="dxa"/>
              <w:left w:w="75" w:type="dxa"/>
              <w:bottom w:w="70" w:type="dxa"/>
              <w:right w:w="75" w:type="dxa"/>
            </w:tcMar>
            <w:vAlign w:val="center"/>
          </w:tcPr>
          <w:p w14:paraId="565AB927" w14:textId="77777777" w:rsidR="003F459D" w:rsidRDefault="00000000">
            <w:pPr>
              <w:spacing w:after="0" w:line="252" w:lineRule="auto"/>
            </w:pPr>
            <w:r>
              <w:rPr>
                <w:rFonts w:cs="Times New Roman"/>
                <w:sz w:val="18"/>
              </w:rPr>
              <w:t>Admin đăng nhập; mở form phiếu nhập.</w:t>
            </w:r>
          </w:p>
        </w:tc>
        <w:tc>
          <w:tcPr>
            <w:tcW w:w="1814" w:type="dxa"/>
            <w:tcMar>
              <w:top w:w="70" w:type="dxa"/>
              <w:left w:w="75" w:type="dxa"/>
              <w:bottom w:w="70" w:type="dxa"/>
              <w:right w:w="75" w:type="dxa"/>
            </w:tcMar>
            <w:vAlign w:val="center"/>
          </w:tcPr>
          <w:p w14:paraId="717DE941" w14:textId="77777777" w:rsidR="003F459D" w:rsidRDefault="00000000">
            <w:pPr>
              <w:spacing w:after="0" w:line="252" w:lineRule="auto"/>
            </w:pPr>
            <w:r>
              <w:rPr>
                <w:rFonts w:cs="Times New Roman"/>
                <w:sz w:val="18"/>
              </w:rPr>
              <w:t>Chọn nhà cung cấp nhưng không thêm dòng sách nào.</w:t>
            </w:r>
          </w:p>
        </w:tc>
        <w:tc>
          <w:tcPr>
            <w:tcW w:w="3005" w:type="dxa"/>
            <w:tcMar>
              <w:top w:w="70" w:type="dxa"/>
              <w:left w:w="75" w:type="dxa"/>
              <w:bottom w:w="70" w:type="dxa"/>
              <w:right w:w="75" w:type="dxa"/>
            </w:tcMar>
            <w:vAlign w:val="center"/>
          </w:tcPr>
          <w:p w14:paraId="066A4586" w14:textId="77777777" w:rsidR="003F459D" w:rsidRDefault="00000000">
            <w:pPr>
              <w:numPr>
                <w:ilvl w:val="0"/>
                <w:numId w:val="38"/>
              </w:numPr>
              <w:spacing w:after="0" w:line="252" w:lineRule="auto"/>
              <w:rPr>
                <w:rFonts w:cs="Times New Roman"/>
                <w:sz w:val="18"/>
              </w:rPr>
            </w:pPr>
            <w:r>
              <w:rPr>
                <w:rFonts w:cs="Times New Roman"/>
                <w:sz w:val="18"/>
              </w:rPr>
              <w:t xml:space="preserve">Chọn nhà cung cấp. </w:t>
            </w:r>
          </w:p>
          <w:p w14:paraId="35F9D02A" w14:textId="77777777" w:rsidR="003F459D" w:rsidRDefault="00000000">
            <w:pPr>
              <w:numPr>
                <w:ilvl w:val="0"/>
                <w:numId w:val="38"/>
              </w:numPr>
              <w:spacing w:after="0" w:line="252" w:lineRule="auto"/>
              <w:rPr>
                <w:rFonts w:cs="Times New Roman"/>
                <w:sz w:val="18"/>
              </w:rPr>
            </w:pPr>
            <w:r>
              <w:rPr>
                <w:rFonts w:cs="Times New Roman"/>
                <w:sz w:val="18"/>
              </w:rPr>
              <w:t xml:space="preserve">Giữ danh sách chi tiết trống.  </w:t>
            </w:r>
          </w:p>
          <w:p w14:paraId="4BB3B4B9" w14:textId="77777777" w:rsidR="003F459D" w:rsidRDefault="00000000">
            <w:pPr>
              <w:spacing w:after="0" w:line="252" w:lineRule="auto"/>
            </w:pPr>
            <w:r>
              <w:rPr>
                <w:rFonts w:cs="Times New Roman"/>
                <w:sz w:val="18"/>
                <w:lang w:val="vi-VN"/>
              </w:rPr>
              <w:t>3</w:t>
            </w:r>
            <w:r>
              <w:rPr>
                <w:rFonts w:cs="Times New Roman"/>
                <w:sz w:val="18"/>
              </w:rPr>
              <w:t>) Nhấn Lưu/Xác nhận.</w:t>
            </w:r>
          </w:p>
        </w:tc>
        <w:tc>
          <w:tcPr>
            <w:tcW w:w="2835" w:type="dxa"/>
            <w:tcMar>
              <w:top w:w="70" w:type="dxa"/>
              <w:left w:w="75" w:type="dxa"/>
              <w:bottom w:w="70" w:type="dxa"/>
              <w:right w:w="75" w:type="dxa"/>
            </w:tcMar>
            <w:vAlign w:val="center"/>
          </w:tcPr>
          <w:p w14:paraId="4828F266" w14:textId="77777777" w:rsidR="003F459D" w:rsidRDefault="00000000">
            <w:pPr>
              <w:spacing w:after="0" w:line="252" w:lineRule="auto"/>
            </w:pPr>
            <w:r>
              <w:rPr>
                <w:rFonts w:cs="Times New Roman"/>
                <w:sz w:val="18"/>
              </w:rPr>
              <w:t>Không lưu và thông báo phiếu nhập phải có ít nhất một sách.</w:t>
            </w:r>
          </w:p>
        </w:tc>
        <w:tc>
          <w:tcPr>
            <w:tcW w:w="2721" w:type="dxa"/>
            <w:tcMar>
              <w:top w:w="70" w:type="dxa"/>
              <w:left w:w="75" w:type="dxa"/>
              <w:bottom w:w="70" w:type="dxa"/>
              <w:right w:w="75" w:type="dxa"/>
            </w:tcMar>
            <w:vAlign w:val="center"/>
          </w:tcPr>
          <w:p w14:paraId="65E8210C" w14:textId="77777777" w:rsidR="003F459D" w:rsidRDefault="00000000">
            <w:r>
              <w:rPr>
                <w:sz w:val="20"/>
              </w:rPr>
              <w:t>Hệ thống không lưu phiếu nhập khi danh sách chi tiết không có sách.</w:t>
            </w:r>
          </w:p>
        </w:tc>
        <w:tc>
          <w:tcPr>
            <w:tcW w:w="1020" w:type="dxa"/>
            <w:shd w:val="clear" w:color="auto" w:fill="E2F0D9"/>
            <w:tcMar>
              <w:top w:w="70" w:type="dxa"/>
              <w:left w:w="75" w:type="dxa"/>
              <w:bottom w:w="70" w:type="dxa"/>
              <w:right w:w="75" w:type="dxa"/>
            </w:tcMar>
            <w:vAlign w:val="center"/>
          </w:tcPr>
          <w:p w14:paraId="1548BC14" w14:textId="77777777" w:rsidR="003F459D" w:rsidRDefault="00000000">
            <w:pPr>
              <w:jc w:val="center"/>
            </w:pPr>
            <w:r>
              <w:rPr>
                <w:b/>
                <w:sz w:val="20"/>
              </w:rPr>
              <w:t>Pass</w:t>
            </w:r>
          </w:p>
        </w:tc>
      </w:tr>
      <w:tr w:rsidR="003F459D" w14:paraId="0BCDDE8F" w14:textId="77777777">
        <w:trPr>
          <w:cantSplit/>
          <w:jc w:val="center"/>
        </w:trPr>
        <w:tc>
          <w:tcPr>
            <w:tcW w:w="1247" w:type="dxa"/>
            <w:tcMar>
              <w:top w:w="70" w:type="dxa"/>
              <w:left w:w="75" w:type="dxa"/>
              <w:bottom w:w="70" w:type="dxa"/>
              <w:right w:w="75" w:type="dxa"/>
            </w:tcMar>
            <w:vAlign w:val="center"/>
          </w:tcPr>
          <w:p w14:paraId="71B7AA9D" w14:textId="77777777" w:rsidR="003F459D" w:rsidRDefault="00000000">
            <w:pPr>
              <w:spacing w:after="0" w:line="252" w:lineRule="auto"/>
              <w:jc w:val="center"/>
            </w:pPr>
            <w:r>
              <w:rPr>
                <w:rFonts w:cs="Times New Roman"/>
                <w:sz w:val="18"/>
              </w:rPr>
              <w:t>TC_PUR_03</w:t>
            </w:r>
          </w:p>
        </w:tc>
        <w:tc>
          <w:tcPr>
            <w:tcW w:w="1984" w:type="dxa"/>
            <w:tcMar>
              <w:top w:w="70" w:type="dxa"/>
              <w:left w:w="75" w:type="dxa"/>
              <w:bottom w:w="70" w:type="dxa"/>
              <w:right w:w="75" w:type="dxa"/>
            </w:tcMar>
            <w:vAlign w:val="center"/>
          </w:tcPr>
          <w:p w14:paraId="2E1946EB" w14:textId="77777777" w:rsidR="003F459D" w:rsidRDefault="00000000">
            <w:pPr>
              <w:spacing w:after="0" w:line="252" w:lineRule="auto"/>
              <w:jc w:val="left"/>
            </w:pPr>
            <w:r>
              <w:rPr>
                <w:rFonts w:cs="Times New Roman"/>
                <w:sz w:val="18"/>
              </w:rPr>
              <w:t>Số lượng bằng 0</w:t>
            </w:r>
          </w:p>
        </w:tc>
        <w:tc>
          <w:tcPr>
            <w:tcW w:w="1984" w:type="dxa"/>
            <w:tcMar>
              <w:top w:w="70" w:type="dxa"/>
              <w:left w:w="75" w:type="dxa"/>
              <w:bottom w:w="70" w:type="dxa"/>
              <w:right w:w="75" w:type="dxa"/>
            </w:tcMar>
            <w:vAlign w:val="center"/>
          </w:tcPr>
          <w:p w14:paraId="1AC25ED8"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2DBD4429" w14:textId="77777777" w:rsidR="003F459D" w:rsidRDefault="00000000">
            <w:pPr>
              <w:spacing w:after="0" w:line="252" w:lineRule="auto"/>
            </w:pPr>
            <w:r>
              <w:rPr>
                <w:rFonts w:cs="Times New Roman"/>
                <w:sz w:val="18"/>
              </w:rPr>
              <w:t>Số lượng: 0; Giá nhập: 60000.</w:t>
            </w:r>
          </w:p>
        </w:tc>
        <w:tc>
          <w:tcPr>
            <w:tcW w:w="3005" w:type="dxa"/>
            <w:tcMar>
              <w:top w:w="70" w:type="dxa"/>
              <w:left w:w="75" w:type="dxa"/>
              <w:bottom w:w="70" w:type="dxa"/>
              <w:right w:w="75" w:type="dxa"/>
            </w:tcMar>
            <w:vAlign w:val="center"/>
          </w:tcPr>
          <w:p w14:paraId="50EC9B81" w14:textId="77777777" w:rsidR="003F459D" w:rsidRDefault="00000000">
            <w:pPr>
              <w:numPr>
                <w:ilvl w:val="0"/>
                <w:numId w:val="39"/>
              </w:numPr>
              <w:spacing w:after="0" w:line="252" w:lineRule="auto"/>
              <w:rPr>
                <w:rFonts w:cs="Times New Roman"/>
                <w:sz w:val="18"/>
              </w:rPr>
            </w:pPr>
            <w:r>
              <w:rPr>
                <w:rFonts w:cs="Times New Roman"/>
                <w:sz w:val="18"/>
              </w:rPr>
              <w:t xml:space="preserve">Chọn nhà cung cấp và sách. </w:t>
            </w:r>
          </w:p>
          <w:p w14:paraId="20169010" w14:textId="77777777" w:rsidR="003F459D" w:rsidRDefault="00000000">
            <w:pPr>
              <w:numPr>
                <w:ilvl w:val="0"/>
                <w:numId w:val="39"/>
              </w:numPr>
              <w:spacing w:after="0" w:line="252" w:lineRule="auto"/>
              <w:rPr>
                <w:rFonts w:cs="Times New Roman"/>
                <w:sz w:val="18"/>
              </w:rPr>
            </w:pPr>
            <w:r>
              <w:rPr>
                <w:rFonts w:cs="Times New Roman"/>
                <w:sz w:val="18"/>
              </w:rPr>
              <w:t>Nhập 0 vào ô Số lượng.</w:t>
            </w:r>
          </w:p>
          <w:p w14:paraId="1CA17461" w14:textId="77777777" w:rsidR="003F459D" w:rsidRDefault="00000000">
            <w:pPr>
              <w:numPr>
                <w:ilvl w:val="0"/>
                <w:numId w:val="39"/>
              </w:numPr>
              <w:spacing w:after="0" w:line="252" w:lineRule="auto"/>
              <w:rPr>
                <w:rFonts w:cs="Times New Roman"/>
                <w:sz w:val="18"/>
              </w:rPr>
            </w:pPr>
            <w:r>
              <w:rPr>
                <w:rFonts w:cs="Times New Roman"/>
                <w:sz w:val="18"/>
              </w:rPr>
              <w:t xml:space="preserve">Nhập 60000 vào Giá nhập. </w:t>
            </w:r>
          </w:p>
          <w:p w14:paraId="78FA7A69" w14:textId="77777777" w:rsidR="003F459D" w:rsidRDefault="00000000">
            <w:pPr>
              <w:spacing w:after="0" w:line="252" w:lineRule="auto"/>
            </w:pPr>
            <w:r>
              <w:rPr>
                <w:rFonts w:cs="Times New Roman"/>
                <w:sz w:val="18"/>
                <w:lang w:val="vi-VN"/>
              </w:rPr>
              <w:t>4</w:t>
            </w:r>
            <w:r>
              <w:rPr>
                <w:rFonts w:cs="Times New Roman"/>
                <w:sz w:val="18"/>
              </w:rPr>
              <w:t>)Nhấn Thêm/Lưu.</w:t>
            </w:r>
          </w:p>
        </w:tc>
        <w:tc>
          <w:tcPr>
            <w:tcW w:w="2835" w:type="dxa"/>
            <w:tcMar>
              <w:top w:w="70" w:type="dxa"/>
              <w:left w:w="75" w:type="dxa"/>
              <w:bottom w:w="70" w:type="dxa"/>
              <w:right w:w="75" w:type="dxa"/>
            </w:tcMar>
            <w:vAlign w:val="center"/>
          </w:tcPr>
          <w:p w14:paraId="3C3711CB" w14:textId="77777777" w:rsidR="003F459D" w:rsidRDefault="00000000">
            <w:pPr>
              <w:spacing w:after="0" w:line="252" w:lineRule="auto"/>
            </w:pPr>
            <w:r>
              <w:rPr>
                <w:rFonts w:cs="Times New Roman"/>
                <w:sz w:val="18"/>
              </w:rPr>
              <w:t>Không cho thêm dòng hoặc không cho lưu; thông báo số lượng phải lớn hơn 0.</w:t>
            </w:r>
          </w:p>
        </w:tc>
        <w:tc>
          <w:tcPr>
            <w:tcW w:w="2721" w:type="dxa"/>
            <w:tcMar>
              <w:top w:w="70" w:type="dxa"/>
              <w:left w:w="75" w:type="dxa"/>
              <w:bottom w:w="70" w:type="dxa"/>
              <w:right w:w="75" w:type="dxa"/>
            </w:tcMar>
            <w:vAlign w:val="center"/>
          </w:tcPr>
          <w:p w14:paraId="27B27822" w14:textId="77777777" w:rsidR="003F459D" w:rsidRDefault="00000000">
            <w:r>
              <w:rPr>
                <w:sz w:val="20"/>
              </w:rPr>
              <w:t>Hệ thống vẫn cho thêm/lưu dòng nhập có số lượng bằng 0.</w:t>
            </w:r>
          </w:p>
        </w:tc>
        <w:tc>
          <w:tcPr>
            <w:tcW w:w="1020" w:type="dxa"/>
            <w:shd w:val="clear" w:color="auto" w:fill="FCE4D6"/>
            <w:tcMar>
              <w:top w:w="70" w:type="dxa"/>
              <w:left w:w="75" w:type="dxa"/>
              <w:bottom w:w="70" w:type="dxa"/>
              <w:right w:w="75" w:type="dxa"/>
            </w:tcMar>
            <w:vAlign w:val="center"/>
          </w:tcPr>
          <w:p w14:paraId="04B76C99" w14:textId="77777777" w:rsidR="003F459D" w:rsidRDefault="00000000">
            <w:pPr>
              <w:jc w:val="center"/>
            </w:pPr>
            <w:r>
              <w:rPr>
                <w:b/>
                <w:sz w:val="20"/>
              </w:rPr>
              <w:t>Fail</w:t>
            </w:r>
          </w:p>
        </w:tc>
      </w:tr>
      <w:tr w:rsidR="003F459D" w14:paraId="779B40BB" w14:textId="77777777">
        <w:trPr>
          <w:cantSplit/>
          <w:jc w:val="center"/>
        </w:trPr>
        <w:tc>
          <w:tcPr>
            <w:tcW w:w="1247" w:type="dxa"/>
            <w:tcMar>
              <w:top w:w="70" w:type="dxa"/>
              <w:left w:w="75" w:type="dxa"/>
              <w:bottom w:w="70" w:type="dxa"/>
              <w:right w:w="75" w:type="dxa"/>
            </w:tcMar>
            <w:vAlign w:val="center"/>
          </w:tcPr>
          <w:p w14:paraId="73DFD788" w14:textId="77777777" w:rsidR="003F459D" w:rsidRDefault="00000000">
            <w:pPr>
              <w:spacing w:after="0" w:line="252" w:lineRule="auto"/>
              <w:jc w:val="center"/>
            </w:pPr>
            <w:r>
              <w:rPr>
                <w:rFonts w:cs="Times New Roman"/>
                <w:sz w:val="18"/>
              </w:rPr>
              <w:lastRenderedPageBreak/>
              <w:t>TC_PUR_04</w:t>
            </w:r>
          </w:p>
        </w:tc>
        <w:tc>
          <w:tcPr>
            <w:tcW w:w="1984" w:type="dxa"/>
            <w:tcMar>
              <w:top w:w="70" w:type="dxa"/>
              <w:left w:w="75" w:type="dxa"/>
              <w:bottom w:w="70" w:type="dxa"/>
              <w:right w:w="75" w:type="dxa"/>
            </w:tcMar>
            <w:vAlign w:val="center"/>
          </w:tcPr>
          <w:p w14:paraId="6D5C7676" w14:textId="77777777" w:rsidR="003F459D" w:rsidRDefault="00000000">
            <w:pPr>
              <w:spacing w:after="0" w:line="252" w:lineRule="auto"/>
              <w:jc w:val="left"/>
            </w:pPr>
            <w:r>
              <w:rPr>
                <w:rFonts w:cs="Times New Roman"/>
                <w:sz w:val="18"/>
              </w:rPr>
              <w:t>Số lượng âm</w:t>
            </w:r>
          </w:p>
        </w:tc>
        <w:tc>
          <w:tcPr>
            <w:tcW w:w="1984" w:type="dxa"/>
            <w:tcMar>
              <w:top w:w="70" w:type="dxa"/>
              <w:left w:w="75" w:type="dxa"/>
              <w:bottom w:w="70" w:type="dxa"/>
              <w:right w:w="75" w:type="dxa"/>
            </w:tcMar>
            <w:vAlign w:val="center"/>
          </w:tcPr>
          <w:p w14:paraId="0F398907"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2D4A8445" w14:textId="77777777" w:rsidR="003F459D" w:rsidRDefault="00000000">
            <w:pPr>
              <w:spacing w:after="0" w:line="252" w:lineRule="auto"/>
            </w:pPr>
            <w:r>
              <w:rPr>
                <w:rFonts w:cs="Times New Roman"/>
                <w:sz w:val="18"/>
              </w:rPr>
              <w:t>Số lượng: -5; Giá nhập: 60000.</w:t>
            </w:r>
          </w:p>
        </w:tc>
        <w:tc>
          <w:tcPr>
            <w:tcW w:w="3005" w:type="dxa"/>
            <w:tcMar>
              <w:top w:w="70" w:type="dxa"/>
              <w:left w:w="75" w:type="dxa"/>
              <w:bottom w:w="70" w:type="dxa"/>
              <w:right w:w="75" w:type="dxa"/>
            </w:tcMar>
            <w:vAlign w:val="center"/>
          </w:tcPr>
          <w:p w14:paraId="1EC123C9" w14:textId="77777777" w:rsidR="003F459D" w:rsidRDefault="00000000">
            <w:pPr>
              <w:numPr>
                <w:ilvl w:val="0"/>
                <w:numId w:val="40"/>
              </w:numPr>
              <w:spacing w:after="0" w:line="252" w:lineRule="auto"/>
              <w:rPr>
                <w:rFonts w:cs="Times New Roman"/>
                <w:sz w:val="18"/>
              </w:rPr>
            </w:pPr>
            <w:r>
              <w:rPr>
                <w:rFonts w:cs="Times New Roman"/>
                <w:sz w:val="18"/>
              </w:rPr>
              <w:t xml:space="preserve">Chọn sách. </w:t>
            </w:r>
          </w:p>
          <w:p w14:paraId="72868BE4" w14:textId="77777777" w:rsidR="003F459D" w:rsidRDefault="00000000">
            <w:pPr>
              <w:numPr>
                <w:ilvl w:val="0"/>
                <w:numId w:val="40"/>
              </w:numPr>
              <w:spacing w:after="0" w:line="252" w:lineRule="auto"/>
              <w:rPr>
                <w:rFonts w:cs="Times New Roman"/>
                <w:sz w:val="18"/>
              </w:rPr>
            </w:pPr>
            <w:r>
              <w:rPr>
                <w:rFonts w:cs="Times New Roman"/>
                <w:sz w:val="18"/>
              </w:rPr>
              <w:t xml:space="preserve">Nhập -5. </w:t>
            </w:r>
          </w:p>
          <w:p w14:paraId="2EB19AAC" w14:textId="77777777" w:rsidR="003F459D" w:rsidRDefault="00000000">
            <w:pPr>
              <w:spacing w:after="0" w:line="252" w:lineRule="auto"/>
            </w:pPr>
            <w:r>
              <w:rPr>
                <w:rFonts w:cs="Times New Roman"/>
                <w:sz w:val="18"/>
                <w:lang w:val="vi-VN"/>
              </w:rPr>
              <w:t>3</w:t>
            </w:r>
            <w:r>
              <w:rPr>
                <w:rFonts w:cs="Times New Roman"/>
                <w:sz w:val="18"/>
              </w:rPr>
              <w:t>)Nhấn Thêm/Lưu.</w:t>
            </w:r>
          </w:p>
        </w:tc>
        <w:tc>
          <w:tcPr>
            <w:tcW w:w="2835" w:type="dxa"/>
            <w:tcMar>
              <w:top w:w="70" w:type="dxa"/>
              <w:left w:w="75" w:type="dxa"/>
              <w:bottom w:w="70" w:type="dxa"/>
              <w:right w:w="75" w:type="dxa"/>
            </w:tcMar>
            <w:vAlign w:val="center"/>
          </w:tcPr>
          <w:p w14:paraId="6E87813D" w14:textId="77777777" w:rsidR="003F459D" w:rsidRDefault="00000000">
            <w:pPr>
              <w:spacing w:after="0" w:line="252" w:lineRule="auto"/>
            </w:pPr>
            <w:r>
              <w:rPr>
                <w:rFonts w:cs="Times New Roman"/>
                <w:sz w:val="18"/>
              </w:rPr>
              <w:t>Không chấp nhận số lượng âm.</w:t>
            </w:r>
          </w:p>
        </w:tc>
        <w:tc>
          <w:tcPr>
            <w:tcW w:w="2721" w:type="dxa"/>
            <w:tcMar>
              <w:top w:w="70" w:type="dxa"/>
              <w:left w:w="75" w:type="dxa"/>
              <w:bottom w:w="70" w:type="dxa"/>
              <w:right w:w="75" w:type="dxa"/>
            </w:tcMar>
            <w:vAlign w:val="center"/>
          </w:tcPr>
          <w:p w14:paraId="5F75E94F" w14:textId="77777777" w:rsidR="003F459D" w:rsidRDefault="00000000">
            <w:r>
              <w:rPr>
                <w:sz w:val="20"/>
              </w:rPr>
              <w:t>Hệ thống từ chối số lượng âm và hiển thị cảnh báo.</w:t>
            </w:r>
          </w:p>
        </w:tc>
        <w:tc>
          <w:tcPr>
            <w:tcW w:w="1020" w:type="dxa"/>
            <w:shd w:val="clear" w:color="auto" w:fill="E2F0D9"/>
            <w:tcMar>
              <w:top w:w="70" w:type="dxa"/>
              <w:left w:w="75" w:type="dxa"/>
              <w:bottom w:w="70" w:type="dxa"/>
              <w:right w:w="75" w:type="dxa"/>
            </w:tcMar>
            <w:vAlign w:val="center"/>
          </w:tcPr>
          <w:p w14:paraId="4984681F" w14:textId="77777777" w:rsidR="003F459D" w:rsidRDefault="00000000">
            <w:pPr>
              <w:jc w:val="center"/>
            </w:pPr>
            <w:r>
              <w:rPr>
                <w:b/>
                <w:sz w:val="20"/>
              </w:rPr>
              <w:t>Pass</w:t>
            </w:r>
          </w:p>
        </w:tc>
      </w:tr>
      <w:tr w:rsidR="003F459D" w14:paraId="0284F43C" w14:textId="77777777">
        <w:trPr>
          <w:cantSplit/>
          <w:jc w:val="center"/>
        </w:trPr>
        <w:tc>
          <w:tcPr>
            <w:tcW w:w="1247" w:type="dxa"/>
            <w:tcMar>
              <w:top w:w="70" w:type="dxa"/>
              <w:left w:w="75" w:type="dxa"/>
              <w:bottom w:w="70" w:type="dxa"/>
              <w:right w:w="75" w:type="dxa"/>
            </w:tcMar>
            <w:vAlign w:val="center"/>
          </w:tcPr>
          <w:p w14:paraId="1A0F2D1D" w14:textId="77777777" w:rsidR="003F459D" w:rsidRDefault="00000000">
            <w:pPr>
              <w:spacing w:after="0" w:line="252" w:lineRule="auto"/>
              <w:jc w:val="center"/>
            </w:pPr>
            <w:r>
              <w:rPr>
                <w:rFonts w:cs="Times New Roman"/>
                <w:sz w:val="18"/>
              </w:rPr>
              <w:t>TC_PUR_05</w:t>
            </w:r>
          </w:p>
        </w:tc>
        <w:tc>
          <w:tcPr>
            <w:tcW w:w="1984" w:type="dxa"/>
            <w:tcMar>
              <w:top w:w="70" w:type="dxa"/>
              <w:left w:w="75" w:type="dxa"/>
              <w:bottom w:w="70" w:type="dxa"/>
              <w:right w:w="75" w:type="dxa"/>
            </w:tcMar>
            <w:vAlign w:val="center"/>
          </w:tcPr>
          <w:p w14:paraId="534269A8" w14:textId="77777777" w:rsidR="003F459D" w:rsidRDefault="00000000">
            <w:pPr>
              <w:spacing w:after="0" w:line="252" w:lineRule="auto"/>
              <w:jc w:val="left"/>
            </w:pPr>
            <w:r>
              <w:rPr>
                <w:rFonts w:cs="Times New Roman"/>
                <w:sz w:val="18"/>
              </w:rPr>
              <w:t>Giá nhập âm</w:t>
            </w:r>
          </w:p>
        </w:tc>
        <w:tc>
          <w:tcPr>
            <w:tcW w:w="1984" w:type="dxa"/>
            <w:tcMar>
              <w:top w:w="70" w:type="dxa"/>
              <w:left w:w="75" w:type="dxa"/>
              <w:bottom w:w="70" w:type="dxa"/>
              <w:right w:w="75" w:type="dxa"/>
            </w:tcMar>
            <w:vAlign w:val="center"/>
          </w:tcPr>
          <w:p w14:paraId="35DC2DBF"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5AD3B873" w14:textId="77777777" w:rsidR="003F459D" w:rsidRDefault="00000000">
            <w:pPr>
              <w:spacing w:after="0" w:line="252" w:lineRule="auto"/>
            </w:pPr>
            <w:r>
              <w:rPr>
                <w:rFonts w:cs="Times New Roman"/>
                <w:sz w:val="18"/>
              </w:rPr>
              <w:t>Số lượng: 10; Giá nhập: -10000.</w:t>
            </w:r>
          </w:p>
        </w:tc>
        <w:tc>
          <w:tcPr>
            <w:tcW w:w="3005" w:type="dxa"/>
            <w:tcMar>
              <w:top w:w="70" w:type="dxa"/>
              <w:left w:w="75" w:type="dxa"/>
              <w:bottom w:w="70" w:type="dxa"/>
              <w:right w:w="75" w:type="dxa"/>
            </w:tcMar>
            <w:vAlign w:val="center"/>
          </w:tcPr>
          <w:p w14:paraId="0757F93C" w14:textId="77777777" w:rsidR="003F459D" w:rsidRDefault="00000000">
            <w:pPr>
              <w:numPr>
                <w:ilvl w:val="0"/>
                <w:numId w:val="41"/>
              </w:numPr>
              <w:spacing w:after="0" w:line="252" w:lineRule="auto"/>
              <w:rPr>
                <w:rFonts w:cs="Times New Roman"/>
                <w:sz w:val="18"/>
              </w:rPr>
            </w:pPr>
            <w:r>
              <w:rPr>
                <w:rFonts w:cs="Times New Roman"/>
                <w:sz w:val="18"/>
              </w:rPr>
              <w:t xml:space="preserve">Chọn sách. </w:t>
            </w:r>
          </w:p>
          <w:p w14:paraId="55012406" w14:textId="77777777" w:rsidR="003F459D" w:rsidRDefault="00000000">
            <w:pPr>
              <w:numPr>
                <w:ilvl w:val="0"/>
                <w:numId w:val="41"/>
              </w:numPr>
              <w:spacing w:after="0" w:line="252" w:lineRule="auto"/>
              <w:rPr>
                <w:rFonts w:cs="Times New Roman"/>
                <w:sz w:val="18"/>
              </w:rPr>
            </w:pPr>
            <w:r>
              <w:rPr>
                <w:rFonts w:cs="Times New Roman"/>
                <w:sz w:val="18"/>
              </w:rPr>
              <w:t xml:space="preserve">Nhập số lượng 10. </w:t>
            </w:r>
          </w:p>
          <w:p w14:paraId="27CFE0FC" w14:textId="77777777" w:rsidR="003F459D" w:rsidRDefault="00000000">
            <w:pPr>
              <w:numPr>
                <w:ilvl w:val="0"/>
                <w:numId w:val="41"/>
              </w:numPr>
              <w:spacing w:after="0" w:line="252" w:lineRule="auto"/>
              <w:rPr>
                <w:rFonts w:cs="Times New Roman"/>
                <w:sz w:val="18"/>
              </w:rPr>
            </w:pPr>
            <w:r>
              <w:rPr>
                <w:rFonts w:cs="Times New Roman"/>
                <w:sz w:val="18"/>
              </w:rPr>
              <w:t xml:space="preserve">Nhập giá -10000. </w:t>
            </w:r>
          </w:p>
          <w:p w14:paraId="6CF6DF1D" w14:textId="77777777" w:rsidR="003F459D" w:rsidRDefault="00000000">
            <w:pPr>
              <w:spacing w:after="0" w:line="252" w:lineRule="auto"/>
            </w:pPr>
            <w:r>
              <w:rPr>
                <w:rFonts w:cs="Times New Roman"/>
                <w:sz w:val="18"/>
                <w:lang w:val="vi-VN"/>
              </w:rPr>
              <w:t>4</w:t>
            </w:r>
            <w:r>
              <w:rPr>
                <w:rFonts w:cs="Times New Roman"/>
                <w:sz w:val="18"/>
              </w:rPr>
              <w:t>)Nhấn Thêm/Lưu.</w:t>
            </w:r>
          </w:p>
        </w:tc>
        <w:tc>
          <w:tcPr>
            <w:tcW w:w="2835" w:type="dxa"/>
            <w:tcMar>
              <w:top w:w="70" w:type="dxa"/>
              <w:left w:w="75" w:type="dxa"/>
              <w:bottom w:w="70" w:type="dxa"/>
              <w:right w:w="75" w:type="dxa"/>
            </w:tcMar>
            <w:vAlign w:val="center"/>
          </w:tcPr>
          <w:p w14:paraId="55DA44E2" w14:textId="77777777" w:rsidR="003F459D" w:rsidRDefault="00000000">
            <w:pPr>
              <w:spacing w:after="0" w:line="252" w:lineRule="auto"/>
            </w:pPr>
            <w:r>
              <w:rPr>
                <w:rFonts w:cs="Times New Roman"/>
                <w:sz w:val="18"/>
              </w:rPr>
              <w:t>Không lưu và thông báo giá nhập phải lớn hơn 0.</w:t>
            </w:r>
          </w:p>
        </w:tc>
        <w:tc>
          <w:tcPr>
            <w:tcW w:w="2721" w:type="dxa"/>
            <w:tcMar>
              <w:top w:w="70" w:type="dxa"/>
              <w:left w:w="75" w:type="dxa"/>
              <w:bottom w:w="70" w:type="dxa"/>
              <w:right w:w="75" w:type="dxa"/>
            </w:tcMar>
            <w:vAlign w:val="center"/>
          </w:tcPr>
          <w:p w14:paraId="31917AED" w14:textId="77777777" w:rsidR="003F459D" w:rsidRDefault="00000000">
            <w:r>
              <w:rPr>
                <w:sz w:val="20"/>
              </w:rPr>
              <w:t>Hệ thống từ chối giá nhập âm và hiển thị cảnh báo.</w:t>
            </w:r>
          </w:p>
        </w:tc>
        <w:tc>
          <w:tcPr>
            <w:tcW w:w="1020" w:type="dxa"/>
            <w:shd w:val="clear" w:color="auto" w:fill="E2F0D9"/>
            <w:tcMar>
              <w:top w:w="70" w:type="dxa"/>
              <w:left w:w="75" w:type="dxa"/>
              <w:bottom w:w="70" w:type="dxa"/>
              <w:right w:w="75" w:type="dxa"/>
            </w:tcMar>
            <w:vAlign w:val="center"/>
          </w:tcPr>
          <w:p w14:paraId="3525B45C" w14:textId="77777777" w:rsidR="003F459D" w:rsidRDefault="00000000">
            <w:pPr>
              <w:jc w:val="center"/>
            </w:pPr>
            <w:r>
              <w:rPr>
                <w:b/>
                <w:sz w:val="20"/>
              </w:rPr>
              <w:t>Pass</w:t>
            </w:r>
          </w:p>
        </w:tc>
      </w:tr>
      <w:tr w:rsidR="003F459D" w14:paraId="4AFD4E36" w14:textId="77777777">
        <w:trPr>
          <w:cantSplit/>
          <w:jc w:val="center"/>
        </w:trPr>
        <w:tc>
          <w:tcPr>
            <w:tcW w:w="1247" w:type="dxa"/>
            <w:tcMar>
              <w:top w:w="70" w:type="dxa"/>
              <w:left w:w="75" w:type="dxa"/>
              <w:bottom w:w="70" w:type="dxa"/>
              <w:right w:w="75" w:type="dxa"/>
            </w:tcMar>
            <w:vAlign w:val="center"/>
          </w:tcPr>
          <w:p w14:paraId="419A47DC" w14:textId="77777777" w:rsidR="003F459D" w:rsidRDefault="00000000">
            <w:pPr>
              <w:spacing w:after="0" w:line="252" w:lineRule="auto"/>
              <w:jc w:val="center"/>
            </w:pPr>
            <w:r>
              <w:rPr>
                <w:rFonts w:cs="Times New Roman"/>
                <w:sz w:val="18"/>
              </w:rPr>
              <w:t>TC_PUR_06</w:t>
            </w:r>
          </w:p>
        </w:tc>
        <w:tc>
          <w:tcPr>
            <w:tcW w:w="1984" w:type="dxa"/>
            <w:tcMar>
              <w:top w:w="70" w:type="dxa"/>
              <w:left w:w="75" w:type="dxa"/>
              <w:bottom w:w="70" w:type="dxa"/>
              <w:right w:w="75" w:type="dxa"/>
            </w:tcMar>
            <w:vAlign w:val="center"/>
          </w:tcPr>
          <w:p w14:paraId="56C3A741" w14:textId="77777777" w:rsidR="003F459D" w:rsidRDefault="00000000">
            <w:pPr>
              <w:spacing w:after="0" w:line="252" w:lineRule="auto"/>
              <w:jc w:val="left"/>
            </w:pPr>
            <w:r>
              <w:rPr>
                <w:rFonts w:cs="Times New Roman"/>
                <w:sz w:val="18"/>
              </w:rPr>
              <w:t>Cập nhật tồn sau nhập</w:t>
            </w:r>
          </w:p>
        </w:tc>
        <w:tc>
          <w:tcPr>
            <w:tcW w:w="1984" w:type="dxa"/>
            <w:tcMar>
              <w:top w:w="70" w:type="dxa"/>
              <w:left w:w="75" w:type="dxa"/>
              <w:bottom w:w="70" w:type="dxa"/>
              <w:right w:w="75" w:type="dxa"/>
            </w:tcMar>
            <w:vAlign w:val="center"/>
          </w:tcPr>
          <w:p w14:paraId="2AF43B69" w14:textId="77777777" w:rsidR="003F459D" w:rsidRDefault="00000000">
            <w:pPr>
              <w:spacing w:after="0" w:line="252" w:lineRule="auto"/>
            </w:pPr>
            <w:r>
              <w:rPr>
                <w:rFonts w:cs="Times New Roman"/>
                <w:sz w:val="18"/>
              </w:rPr>
              <w:t>Biết số lượng tồn hiển thị của sách trước khi nhập.</w:t>
            </w:r>
          </w:p>
        </w:tc>
        <w:tc>
          <w:tcPr>
            <w:tcW w:w="1814" w:type="dxa"/>
            <w:tcMar>
              <w:top w:w="70" w:type="dxa"/>
              <w:left w:w="75" w:type="dxa"/>
              <w:bottom w:w="70" w:type="dxa"/>
              <w:right w:w="75" w:type="dxa"/>
            </w:tcMar>
            <w:vAlign w:val="center"/>
          </w:tcPr>
          <w:p w14:paraId="7697F9F7" w14:textId="77777777" w:rsidR="003F459D" w:rsidRDefault="00000000">
            <w:pPr>
              <w:spacing w:after="0" w:line="252" w:lineRule="auto"/>
            </w:pPr>
            <w:r>
              <w:rPr>
                <w:rFonts w:cs="Times New Roman"/>
                <w:sz w:val="18"/>
              </w:rPr>
              <w:t>Sách: Dế Mèn Phiêu Lưu Ký - Bản cập nhật; Số lượng nhập thêm: 10.</w:t>
            </w:r>
          </w:p>
        </w:tc>
        <w:tc>
          <w:tcPr>
            <w:tcW w:w="3005" w:type="dxa"/>
            <w:tcMar>
              <w:top w:w="70" w:type="dxa"/>
              <w:left w:w="75" w:type="dxa"/>
              <w:bottom w:w="70" w:type="dxa"/>
              <w:right w:w="75" w:type="dxa"/>
            </w:tcMar>
            <w:vAlign w:val="center"/>
          </w:tcPr>
          <w:p w14:paraId="3F5D7C3B" w14:textId="77777777" w:rsidR="003F459D" w:rsidRDefault="00000000">
            <w:pPr>
              <w:numPr>
                <w:ilvl w:val="0"/>
                <w:numId w:val="42"/>
              </w:numPr>
              <w:spacing w:after="0" w:line="252" w:lineRule="auto"/>
              <w:rPr>
                <w:rFonts w:cs="Times New Roman"/>
                <w:sz w:val="18"/>
              </w:rPr>
            </w:pPr>
            <w:r>
              <w:rPr>
                <w:rFonts w:cs="Times New Roman"/>
                <w:sz w:val="18"/>
              </w:rPr>
              <w:t xml:space="preserve">Mở Tồn kho, tìm sách và ghi số tồn trước, chụp ảnh. </w:t>
            </w:r>
          </w:p>
          <w:p w14:paraId="0073B4E3" w14:textId="77777777" w:rsidR="003F459D" w:rsidRDefault="00000000">
            <w:pPr>
              <w:numPr>
                <w:ilvl w:val="0"/>
                <w:numId w:val="42"/>
              </w:numPr>
              <w:spacing w:after="0" w:line="252" w:lineRule="auto"/>
              <w:rPr>
                <w:rFonts w:cs="Times New Roman"/>
                <w:sz w:val="18"/>
              </w:rPr>
            </w:pPr>
            <w:r>
              <w:rPr>
                <w:rFonts w:cs="Times New Roman"/>
                <w:sz w:val="18"/>
              </w:rPr>
              <w:t xml:space="preserve">Thực hiện phiếu nhập hợp lệ số lượng 10. </w:t>
            </w:r>
          </w:p>
          <w:p w14:paraId="71EF0695" w14:textId="77777777" w:rsidR="003F459D" w:rsidRDefault="00000000">
            <w:pPr>
              <w:spacing w:after="0" w:line="252" w:lineRule="auto"/>
            </w:pPr>
            <w:r>
              <w:rPr>
                <w:rFonts w:cs="Times New Roman"/>
                <w:sz w:val="18"/>
              </w:rPr>
              <w:t>3) Mở lại Tồn kho, làm mới danh sách và chụp số tồn sau. 4) Tự tính: Tồn sau phải bằng Tồn trước + 10.</w:t>
            </w:r>
          </w:p>
        </w:tc>
        <w:tc>
          <w:tcPr>
            <w:tcW w:w="2835" w:type="dxa"/>
            <w:tcMar>
              <w:top w:w="70" w:type="dxa"/>
              <w:left w:w="75" w:type="dxa"/>
              <w:bottom w:w="70" w:type="dxa"/>
              <w:right w:w="75" w:type="dxa"/>
            </w:tcMar>
            <w:vAlign w:val="center"/>
          </w:tcPr>
          <w:p w14:paraId="79DC8314" w14:textId="77777777" w:rsidR="003F459D" w:rsidRDefault="00000000">
            <w:pPr>
              <w:spacing w:after="0" w:line="252" w:lineRule="auto"/>
            </w:pPr>
            <w:r>
              <w:rPr>
                <w:rFonts w:cs="Times New Roman"/>
                <w:sz w:val="18"/>
              </w:rPr>
              <w:t>Số lượng tồn hiển thị tăng đúng 10.</w:t>
            </w:r>
          </w:p>
        </w:tc>
        <w:tc>
          <w:tcPr>
            <w:tcW w:w="2721" w:type="dxa"/>
            <w:tcMar>
              <w:top w:w="70" w:type="dxa"/>
              <w:left w:w="75" w:type="dxa"/>
              <w:bottom w:w="70" w:type="dxa"/>
              <w:right w:w="75" w:type="dxa"/>
            </w:tcMar>
            <w:vAlign w:val="center"/>
          </w:tcPr>
          <w:p w14:paraId="1B9D92E0" w14:textId="77777777" w:rsidR="003F459D" w:rsidRDefault="00000000">
            <w:r>
              <w:rPr>
                <w:sz w:val="20"/>
              </w:rPr>
              <w:t>Sau khi làm mới, tồn kho của sách hiển thị tăng đúng 10 đơn vị.</w:t>
            </w:r>
          </w:p>
        </w:tc>
        <w:tc>
          <w:tcPr>
            <w:tcW w:w="1020" w:type="dxa"/>
            <w:shd w:val="clear" w:color="auto" w:fill="E2F0D9"/>
            <w:tcMar>
              <w:top w:w="70" w:type="dxa"/>
              <w:left w:w="75" w:type="dxa"/>
              <w:bottom w:w="70" w:type="dxa"/>
              <w:right w:w="75" w:type="dxa"/>
            </w:tcMar>
            <w:vAlign w:val="center"/>
          </w:tcPr>
          <w:p w14:paraId="0718518D" w14:textId="77777777" w:rsidR="003F459D" w:rsidRDefault="00000000">
            <w:pPr>
              <w:jc w:val="center"/>
            </w:pPr>
            <w:r>
              <w:rPr>
                <w:b/>
                <w:sz w:val="20"/>
              </w:rPr>
              <w:t>Pass</w:t>
            </w:r>
          </w:p>
        </w:tc>
      </w:tr>
    </w:tbl>
    <w:p w14:paraId="72AE4C19" w14:textId="77777777" w:rsidR="003F459D" w:rsidRDefault="003F459D"/>
    <w:p w14:paraId="23AA5D29" w14:textId="77777777" w:rsidR="003F459D" w:rsidRDefault="00000000">
      <w:pPr>
        <w:ind w:firstLine="720"/>
      </w:pPr>
      <w:r>
        <w:rPr>
          <w:rFonts w:cs="Times New Roman"/>
          <w:i/>
          <w:color w:val="505050"/>
          <w:sz w:val="24"/>
        </w:rPr>
        <w:t>Các hình minh chứng được bố trí ngay sau bảng test case và được đánh số thống nhất để phục vụ đối chiếu kết quả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69527574"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9C4ADF5" w14:textId="334E15BD" w:rsidR="003F459D" w:rsidRDefault="00000000" w:rsidP="003F4907">
            <w:pPr>
              <w:spacing w:before="240" w:after="0" w:line="252" w:lineRule="auto"/>
            </w:pPr>
            <w:r>
              <w:rPr>
                <w:rFonts w:cs="Times New Roman"/>
                <w:sz w:val="18"/>
              </w:rPr>
              <w:br/>
            </w:r>
            <w:r w:rsidR="003F4907" w:rsidRPr="003F4907">
              <w:rPr>
                <w:rFonts w:cs="Times New Roman"/>
                <w:sz w:val="18"/>
              </w:rPr>
              <w:drawing>
                <wp:inline distT="0" distB="0" distL="0" distR="0" wp14:anchorId="3EC065D5" wp14:editId="760F6F8C">
                  <wp:extent cx="5760085" cy="3056890"/>
                  <wp:effectExtent l="0" t="0" r="0" b="0"/>
                  <wp:docPr id="3048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20716" name=""/>
                          <pic:cNvPicPr/>
                        </pic:nvPicPr>
                        <pic:blipFill>
                          <a:blip r:embed="rId27"/>
                          <a:stretch>
                            <a:fillRect/>
                          </a:stretch>
                        </pic:blipFill>
                        <pic:spPr>
                          <a:xfrm>
                            <a:off x="0" y="0"/>
                            <a:ext cx="5760085" cy="3056890"/>
                          </a:xfrm>
                          <a:prstGeom prst="rect">
                            <a:avLst/>
                          </a:prstGeom>
                        </pic:spPr>
                      </pic:pic>
                    </a:graphicData>
                  </a:graphic>
                </wp:inline>
              </w:drawing>
            </w:r>
            <w:r>
              <w:rPr>
                <w:rFonts w:cs="Times New Roman"/>
                <w:sz w:val="18"/>
              </w:rPr>
              <w:br/>
            </w:r>
            <w:r>
              <w:rPr>
                <w:rFonts w:cs="Times New Roman"/>
                <w:sz w:val="18"/>
              </w:rPr>
              <w:br/>
            </w:r>
          </w:p>
        </w:tc>
      </w:tr>
    </w:tbl>
    <w:p w14:paraId="1B70E119" w14:textId="77777777" w:rsidR="003F459D" w:rsidRDefault="00000000">
      <w:pPr>
        <w:pStyle w:val="Caption"/>
        <w:spacing w:after="80" w:line="312" w:lineRule="auto"/>
      </w:pPr>
      <w:r>
        <w:rPr>
          <w:rFonts w:cs="Times New Roman"/>
        </w:rPr>
        <w:t>Hình 3.16. Phiếu nhập trước khi xác nhận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23B69C40"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4783C85" w14:textId="6BB7EF5A" w:rsidR="003F459D" w:rsidRDefault="00000000" w:rsidP="003F4907">
            <w:pPr>
              <w:spacing w:before="240" w:after="0" w:line="252" w:lineRule="auto"/>
            </w:pPr>
            <w:r>
              <w:rPr>
                <w:rFonts w:cs="Times New Roman"/>
                <w:sz w:val="18"/>
              </w:rPr>
              <w:lastRenderedPageBreak/>
              <w:br/>
            </w:r>
            <w:r w:rsidR="003F4907" w:rsidRPr="003F4907">
              <w:rPr>
                <w:rFonts w:cs="Times New Roman"/>
                <w:sz w:val="18"/>
              </w:rPr>
              <w:drawing>
                <wp:inline distT="0" distB="0" distL="0" distR="0" wp14:anchorId="3FF123DD" wp14:editId="20F9B80B">
                  <wp:extent cx="5760085" cy="3056890"/>
                  <wp:effectExtent l="0" t="0" r="0" b="0"/>
                  <wp:docPr id="17118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21574" name=""/>
                          <pic:cNvPicPr/>
                        </pic:nvPicPr>
                        <pic:blipFill>
                          <a:blip r:embed="rId28"/>
                          <a:stretch>
                            <a:fillRect/>
                          </a:stretch>
                        </pic:blipFill>
                        <pic:spPr>
                          <a:xfrm>
                            <a:off x="0" y="0"/>
                            <a:ext cx="5760085" cy="3056890"/>
                          </a:xfrm>
                          <a:prstGeom prst="rect">
                            <a:avLst/>
                          </a:prstGeom>
                        </pic:spPr>
                      </pic:pic>
                    </a:graphicData>
                  </a:graphic>
                </wp:inline>
              </w:drawing>
            </w:r>
            <w:r>
              <w:rPr>
                <w:rFonts w:cs="Times New Roman"/>
                <w:sz w:val="18"/>
              </w:rPr>
              <w:br/>
            </w:r>
            <w:r>
              <w:rPr>
                <w:rFonts w:cs="Times New Roman"/>
                <w:sz w:val="18"/>
              </w:rPr>
              <w:br/>
            </w:r>
          </w:p>
        </w:tc>
      </w:tr>
    </w:tbl>
    <w:p w14:paraId="2F95063D" w14:textId="77777777" w:rsidR="003F459D" w:rsidRDefault="00000000">
      <w:pPr>
        <w:pStyle w:val="Caption"/>
        <w:spacing w:after="80" w:line="312" w:lineRule="auto"/>
      </w:pPr>
      <w:r>
        <w:rPr>
          <w:rFonts w:cs="Times New Roman"/>
        </w:rPr>
        <w:t>Hình 3.17. Phiếu nhập được tạo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DA7364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031D147A" w14:textId="50703F87" w:rsidR="003F459D" w:rsidRDefault="00000000" w:rsidP="003F4907">
            <w:pPr>
              <w:spacing w:before="240" w:after="0" w:line="252" w:lineRule="auto"/>
            </w:pPr>
            <w:r>
              <w:rPr>
                <w:rFonts w:cs="Times New Roman"/>
                <w:sz w:val="18"/>
              </w:rPr>
              <w:br/>
            </w:r>
            <w:r w:rsidR="003F4907" w:rsidRPr="003F4907">
              <w:rPr>
                <w:rFonts w:cs="Times New Roman"/>
                <w:sz w:val="18"/>
              </w:rPr>
              <w:drawing>
                <wp:inline distT="0" distB="0" distL="0" distR="0" wp14:anchorId="5B71858F" wp14:editId="2D1DB364">
                  <wp:extent cx="5760085" cy="3074035"/>
                  <wp:effectExtent l="0" t="0" r="0" b="0"/>
                  <wp:docPr id="163705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1406" name=""/>
                          <pic:cNvPicPr/>
                        </pic:nvPicPr>
                        <pic:blipFill>
                          <a:blip r:embed="rId29"/>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62DA3735" w14:textId="77777777" w:rsidR="003F459D" w:rsidRDefault="00000000">
      <w:pPr>
        <w:pStyle w:val="Caption"/>
        <w:spacing w:after="80" w:line="312" w:lineRule="auto"/>
      </w:pPr>
      <w:r>
        <w:rPr>
          <w:rFonts w:cs="Times New Roman"/>
        </w:rPr>
        <w:t>Hình 3.18. Hệ thống từ chối số lượng nhập không hợp lệ</w:t>
      </w:r>
    </w:p>
    <w:p w14:paraId="6884CEEF" w14:textId="77777777" w:rsidR="003F459D" w:rsidRDefault="00000000">
      <w:pPr>
        <w:pStyle w:val="Heading2"/>
      </w:pPr>
      <w:r>
        <w:rPr>
          <w:rFonts w:ascii="Times New Roman" w:eastAsia="Times New Roman" w:hAnsi="Times New Roman" w:cs="Times New Roman"/>
        </w:rPr>
        <w:t>3.8. Kiểm thử bán sách và hóa đơn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203"/>
        <w:gridCol w:w="901"/>
        <w:gridCol w:w="995"/>
        <w:gridCol w:w="1326"/>
        <w:gridCol w:w="1498"/>
        <w:gridCol w:w="1239"/>
        <w:gridCol w:w="1181"/>
        <w:gridCol w:w="878"/>
      </w:tblGrid>
      <w:tr w:rsidR="003F459D" w14:paraId="00E98E7F" w14:textId="77777777">
        <w:trPr>
          <w:cantSplit/>
          <w:tblHeader/>
          <w:jc w:val="center"/>
        </w:trPr>
        <w:tc>
          <w:tcPr>
            <w:tcW w:w="1247" w:type="dxa"/>
            <w:shd w:val="clear" w:color="auto" w:fill="D9EAF7"/>
            <w:tcMar>
              <w:top w:w="70" w:type="dxa"/>
              <w:left w:w="75" w:type="dxa"/>
              <w:bottom w:w="70" w:type="dxa"/>
              <w:right w:w="75" w:type="dxa"/>
            </w:tcMar>
            <w:vAlign w:val="center"/>
          </w:tcPr>
          <w:p w14:paraId="4A038921" w14:textId="77777777" w:rsidR="003F459D" w:rsidRDefault="00000000">
            <w:pPr>
              <w:spacing w:after="0" w:line="252" w:lineRule="auto"/>
              <w:jc w:val="center"/>
            </w:pPr>
            <w:r>
              <w:rPr>
                <w:rFonts w:cs="Times New Roman"/>
                <w:b/>
                <w:sz w:val="18"/>
              </w:rPr>
              <w:t>Mã TC</w:t>
            </w:r>
          </w:p>
        </w:tc>
        <w:tc>
          <w:tcPr>
            <w:tcW w:w="1984" w:type="dxa"/>
            <w:shd w:val="clear" w:color="auto" w:fill="D9EAF7"/>
            <w:tcMar>
              <w:top w:w="70" w:type="dxa"/>
              <w:left w:w="75" w:type="dxa"/>
              <w:bottom w:w="70" w:type="dxa"/>
              <w:right w:w="75" w:type="dxa"/>
            </w:tcMar>
            <w:vAlign w:val="center"/>
          </w:tcPr>
          <w:p w14:paraId="04B09CD2" w14:textId="77777777" w:rsidR="003F459D" w:rsidRDefault="00000000">
            <w:pPr>
              <w:spacing w:after="0" w:line="252" w:lineRule="auto"/>
              <w:jc w:val="center"/>
            </w:pPr>
            <w:r>
              <w:rPr>
                <w:rFonts w:cs="Times New Roman"/>
                <w:b/>
                <w:sz w:val="18"/>
              </w:rPr>
              <w:t>Hạng mục</w:t>
            </w:r>
          </w:p>
        </w:tc>
        <w:tc>
          <w:tcPr>
            <w:tcW w:w="1984" w:type="dxa"/>
            <w:shd w:val="clear" w:color="auto" w:fill="D9EAF7"/>
            <w:tcMar>
              <w:top w:w="70" w:type="dxa"/>
              <w:left w:w="75" w:type="dxa"/>
              <w:bottom w:w="70" w:type="dxa"/>
              <w:right w:w="75" w:type="dxa"/>
            </w:tcMar>
            <w:vAlign w:val="center"/>
          </w:tcPr>
          <w:p w14:paraId="067CD200" w14:textId="77777777" w:rsidR="003F459D" w:rsidRDefault="00000000">
            <w:pPr>
              <w:spacing w:after="0" w:line="252" w:lineRule="auto"/>
              <w:jc w:val="center"/>
            </w:pPr>
            <w:r>
              <w:rPr>
                <w:rFonts w:cs="Times New Roman"/>
                <w:b/>
                <w:sz w:val="18"/>
              </w:rPr>
              <w:t>Điều kiện</w:t>
            </w:r>
          </w:p>
        </w:tc>
        <w:tc>
          <w:tcPr>
            <w:tcW w:w="1814" w:type="dxa"/>
            <w:shd w:val="clear" w:color="auto" w:fill="D9EAF7"/>
            <w:tcMar>
              <w:top w:w="70" w:type="dxa"/>
              <w:left w:w="75" w:type="dxa"/>
              <w:bottom w:w="70" w:type="dxa"/>
              <w:right w:w="75" w:type="dxa"/>
            </w:tcMar>
            <w:vAlign w:val="center"/>
          </w:tcPr>
          <w:p w14:paraId="7D90F5D4" w14:textId="77777777" w:rsidR="003F459D" w:rsidRDefault="00000000">
            <w:pPr>
              <w:spacing w:after="0" w:line="252" w:lineRule="auto"/>
              <w:jc w:val="center"/>
            </w:pPr>
            <w:r>
              <w:rPr>
                <w:rFonts w:cs="Times New Roman"/>
                <w:b/>
                <w:sz w:val="18"/>
              </w:rPr>
              <w:t>Dữ liệu</w:t>
            </w:r>
          </w:p>
        </w:tc>
        <w:tc>
          <w:tcPr>
            <w:tcW w:w="3005" w:type="dxa"/>
            <w:shd w:val="clear" w:color="auto" w:fill="D9EAF7"/>
            <w:tcMar>
              <w:top w:w="70" w:type="dxa"/>
              <w:left w:w="75" w:type="dxa"/>
              <w:bottom w:w="70" w:type="dxa"/>
              <w:right w:w="75" w:type="dxa"/>
            </w:tcMar>
            <w:vAlign w:val="center"/>
          </w:tcPr>
          <w:p w14:paraId="3D33D02F" w14:textId="77777777" w:rsidR="003F459D" w:rsidRDefault="00000000">
            <w:pPr>
              <w:spacing w:after="0" w:line="252" w:lineRule="auto"/>
              <w:jc w:val="center"/>
            </w:pPr>
            <w:r>
              <w:rPr>
                <w:rFonts w:cs="Times New Roman"/>
                <w:b/>
                <w:sz w:val="18"/>
              </w:rPr>
              <w:t>Các bước thực hiện</w:t>
            </w:r>
          </w:p>
        </w:tc>
        <w:tc>
          <w:tcPr>
            <w:tcW w:w="2835" w:type="dxa"/>
            <w:shd w:val="clear" w:color="auto" w:fill="D9EAF7"/>
            <w:tcMar>
              <w:top w:w="70" w:type="dxa"/>
              <w:left w:w="75" w:type="dxa"/>
              <w:bottom w:w="70" w:type="dxa"/>
              <w:right w:w="75" w:type="dxa"/>
            </w:tcMar>
            <w:vAlign w:val="center"/>
          </w:tcPr>
          <w:p w14:paraId="07C672D2" w14:textId="77777777" w:rsidR="003F459D" w:rsidRDefault="00000000">
            <w:pPr>
              <w:spacing w:after="0" w:line="252" w:lineRule="auto"/>
              <w:jc w:val="center"/>
            </w:pPr>
            <w:r>
              <w:rPr>
                <w:rFonts w:cs="Times New Roman"/>
                <w:b/>
                <w:sz w:val="18"/>
              </w:rPr>
              <w:t>Kết quả mong đợi</w:t>
            </w:r>
          </w:p>
        </w:tc>
        <w:tc>
          <w:tcPr>
            <w:tcW w:w="2721" w:type="dxa"/>
            <w:shd w:val="clear" w:color="auto" w:fill="D9EAF7"/>
            <w:tcMar>
              <w:top w:w="70" w:type="dxa"/>
              <w:left w:w="75" w:type="dxa"/>
              <w:bottom w:w="70" w:type="dxa"/>
              <w:right w:w="75" w:type="dxa"/>
            </w:tcMar>
            <w:vAlign w:val="center"/>
          </w:tcPr>
          <w:p w14:paraId="632F8A4D" w14:textId="77777777" w:rsidR="003F459D" w:rsidRDefault="00000000">
            <w:pPr>
              <w:spacing w:after="0" w:line="252" w:lineRule="auto"/>
              <w:jc w:val="center"/>
            </w:pPr>
            <w:r>
              <w:rPr>
                <w:rFonts w:cs="Times New Roman"/>
                <w:b/>
                <w:sz w:val="18"/>
              </w:rPr>
              <w:t>Kết quả thực tế</w:t>
            </w:r>
          </w:p>
        </w:tc>
        <w:tc>
          <w:tcPr>
            <w:tcW w:w="1020" w:type="dxa"/>
            <w:shd w:val="clear" w:color="auto" w:fill="D9EAF7"/>
            <w:tcMar>
              <w:top w:w="70" w:type="dxa"/>
              <w:left w:w="75" w:type="dxa"/>
              <w:bottom w:w="70" w:type="dxa"/>
              <w:right w:w="75" w:type="dxa"/>
            </w:tcMar>
            <w:vAlign w:val="center"/>
          </w:tcPr>
          <w:p w14:paraId="31D985AA" w14:textId="77777777" w:rsidR="003F459D" w:rsidRDefault="00000000">
            <w:pPr>
              <w:spacing w:after="0" w:line="252" w:lineRule="auto"/>
              <w:jc w:val="center"/>
            </w:pPr>
            <w:r>
              <w:rPr>
                <w:rFonts w:cs="Times New Roman"/>
                <w:b/>
                <w:sz w:val="18"/>
              </w:rPr>
              <w:t>Trạng thái</w:t>
            </w:r>
          </w:p>
        </w:tc>
      </w:tr>
      <w:tr w:rsidR="003F459D" w14:paraId="629E81C9" w14:textId="77777777">
        <w:trPr>
          <w:cantSplit/>
          <w:jc w:val="center"/>
        </w:trPr>
        <w:tc>
          <w:tcPr>
            <w:tcW w:w="1247" w:type="dxa"/>
            <w:tcMar>
              <w:top w:w="70" w:type="dxa"/>
              <w:left w:w="75" w:type="dxa"/>
              <w:bottom w:w="70" w:type="dxa"/>
              <w:right w:w="75" w:type="dxa"/>
            </w:tcMar>
            <w:vAlign w:val="center"/>
          </w:tcPr>
          <w:p w14:paraId="1B0C5968" w14:textId="77777777" w:rsidR="003F459D" w:rsidRDefault="00000000">
            <w:pPr>
              <w:spacing w:after="0" w:line="252" w:lineRule="auto"/>
              <w:jc w:val="center"/>
            </w:pPr>
            <w:r>
              <w:rPr>
                <w:rFonts w:cs="Times New Roman"/>
                <w:sz w:val="18"/>
              </w:rPr>
              <w:lastRenderedPageBreak/>
              <w:t>TC_SALE_01</w:t>
            </w:r>
          </w:p>
        </w:tc>
        <w:tc>
          <w:tcPr>
            <w:tcW w:w="1984" w:type="dxa"/>
            <w:tcMar>
              <w:top w:w="70" w:type="dxa"/>
              <w:left w:w="75" w:type="dxa"/>
              <w:bottom w:w="70" w:type="dxa"/>
              <w:right w:w="75" w:type="dxa"/>
            </w:tcMar>
            <w:vAlign w:val="center"/>
          </w:tcPr>
          <w:p w14:paraId="43CEB842" w14:textId="77777777" w:rsidR="003F459D" w:rsidRDefault="00000000">
            <w:pPr>
              <w:spacing w:after="0" w:line="252" w:lineRule="auto"/>
              <w:jc w:val="left"/>
            </w:pPr>
            <w:r>
              <w:rPr>
                <w:rFonts w:cs="Times New Roman"/>
                <w:sz w:val="18"/>
              </w:rPr>
              <w:t>Tạo hóa đơn hợp lệ</w:t>
            </w:r>
          </w:p>
        </w:tc>
        <w:tc>
          <w:tcPr>
            <w:tcW w:w="1984" w:type="dxa"/>
            <w:tcMar>
              <w:top w:w="70" w:type="dxa"/>
              <w:left w:w="75" w:type="dxa"/>
              <w:bottom w:w="70" w:type="dxa"/>
              <w:right w:w="75" w:type="dxa"/>
            </w:tcMar>
            <w:vAlign w:val="center"/>
          </w:tcPr>
          <w:p w14:paraId="6C7F9A45" w14:textId="77777777" w:rsidR="003F459D" w:rsidRDefault="00000000">
            <w:pPr>
              <w:spacing w:after="0" w:line="252" w:lineRule="auto"/>
            </w:pPr>
            <w:r>
              <w:rPr>
                <w:rFonts w:cs="Times New Roman"/>
                <w:sz w:val="18"/>
              </w:rPr>
              <w:t>Staff hoặc Admin đăng nhập; có sách còn tồn; có khách hàng Nguyễn Minh Anh.</w:t>
            </w:r>
          </w:p>
        </w:tc>
        <w:tc>
          <w:tcPr>
            <w:tcW w:w="1814" w:type="dxa"/>
            <w:tcMar>
              <w:top w:w="70" w:type="dxa"/>
              <w:left w:w="75" w:type="dxa"/>
              <w:bottom w:w="70" w:type="dxa"/>
              <w:right w:w="75" w:type="dxa"/>
            </w:tcMar>
            <w:vAlign w:val="center"/>
          </w:tcPr>
          <w:p w14:paraId="764E4CF0" w14:textId="77777777" w:rsidR="003F459D" w:rsidRDefault="00000000">
            <w:pPr>
              <w:spacing w:after="0" w:line="252" w:lineRule="auto"/>
            </w:pPr>
            <w:r>
              <w:rPr>
                <w:rFonts w:cs="Times New Roman"/>
                <w:sz w:val="18"/>
              </w:rPr>
              <w:t>Khách hàng: Nguyễn Minh Anh; Sách: Dế Mèn Phiêu Lưu Ký - Bản cập nhật; Số lượng: 2; Đơn giá dự kiến: 89000; Phương thức: chọn Tiền mặt hoặc tùy chọn hợp lệ đang có trên giao diện.</w:t>
            </w:r>
          </w:p>
        </w:tc>
        <w:tc>
          <w:tcPr>
            <w:tcW w:w="3005" w:type="dxa"/>
            <w:tcMar>
              <w:top w:w="70" w:type="dxa"/>
              <w:left w:w="75" w:type="dxa"/>
              <w:bottom w:w="70" w:type="dxa"/>
              <w:right w:w="75" w:type="dxa"/>
            </w:tcMar>
            <w:vAlign w:val="center"/>
          </w:tcPr>
          <w:p w14:paraId="34EA8767" w14:textId="77777777" w:rsidR="003F459D" w:rsidRDefault="00000000">
            <w:pPr>
              <w:numPr>
                <w:ilvl w:val="0"/>
                <w:numId w:val="43"/>
              </w:numPr>
              <w:spacing w:after="0" w:line="252" w:lineRule="auto"/>
              <w:rPr>
                <w:rFonts w:cs="Times New Roman"/>
                <w:sz w:val="18"/>
              </w:rPr>
            </w:pPr>
            <w:r>
              <w:rPr>
                <w:rFonts w:cs="Times New Roman"/>
                <w:sz w:val="18"/>
              </w:rPr>
              <w:t xml:space="preserve">Mở Bán hàng/POS. </w:t>
            </w:r>
          </w:p>
          <w:p w14:paraId="245949C5" w14:textId="77777777" w:rsidR="003F459D" w:rsidRDefault="00000000">
            <w:pPr>
              <w:numPr>
                <w:ilvl w:val="0"/>
                <w:numId w:val="43"/>
              </w:numPr>
              <w:spacing w:after="0" w:line="252" w:lineRule="auto"/>
              <w:rPr>
                <w:rFonts w:cs="Times New Roman"/>
                <w:sz w:val="18"/>
              </w:rPr>
            </w:pPr>
            <w:r>
              <w:rPr>
                <w:rFonts w:cs="Times New Roman"/>
                <w:sz w:val="18"/>
              </w:rPr>
              <w:t xml:space="preserve">Chọn khách hàng. </w:t>
            </w:r>
          </w:p>
          <w:p w14:paraId="106FCBC2" w14:textId="77777777" w:rsidR="003F459D" w:rsidRDefault="00000000">
            <w:pPr>
              <w:numPr>
                <w:ilvl w:val="0"/>
                <w:numId w:val="43"/>
              </w:numPr>
              <w:spacing w:after="0" w:line="252" w:lineRule="auto"/>
              <w:rPr>
                <w:rFonts w:cs="Times New Roman"/>
                <w:sz w:val="18"/>
              </w:rPr>
            </w:pPr>
            <w:r>
              <w:rPr>
                <w:rFonts w:cs="Times New Roman"/>
                <w:sz w:val="18"/>
              </w:rPr>
              <w:t xml:space="preserve">Tìm sách. </w:t>
            </w:r>
          </w:p>
          <w:p w14:paraId="2BE88601" w14:textId="77777777" w:rsidR="003F459D" w:rsidRDefault="00000000">
            <w:pPr>
              <w:numPr>
                <w:ilvl w:val="0"/>
                <w:numId w:val="43"/>
              </w:numPr>
              <w:spacing w:after="0" w:line="252" w:lineRule="auto"/>
              <w:rPr>
                <w:rFonts w:cs="Times New Roman"/>
                <w:sz w:val="18"/>
              </w:rPr>
            </w:pPr>
            <w:r>
              <w:rPr>
                <w:rFonts w:cs="Times New Roman"/>
                <w:sz w:val="18"/>
              </w:rPr>
              <w:t xml:space="preserve">Nhập số lượng 2. </w:t>
            </w:r>
          </w:p>
          <w:p w14:paraId="12699481" w14:textId="77777777" w:rsidR="003F459D" w:rsidRDefault="00000000">
            <w:pPr>
              <w:numPr>
                <w:ilvl w:val="0"/>
                <w:numId w:val="43"/>
              </w:numPr>
              <w:spacing w:after="0" w:line="252" w:lineRule="auto"/>
              <w:rPr>
                <w:rFonts w:cs="Times New Roman"/>
                <w:sz w:val="18"/>
              </w:rPr>
            </w:pPr>
            <w:r>
              <w:rPr>
                <w:rFonts w:cs="Times New Roman"/>
                <w:sz w:val="18"/>
              </w:rPr>
              <w:t xml:space="preserve">Thêm vào giỏ. </w:t>
            </w:r>
          </w:p>
          <w:p w14:paraId="7772DEEB" w14:textId="77777777" w:rsidR="003F459D" w:rsidRDefault="00000000">
            <w:pPr>
              <w:numPr>
                <w:ilvl w:val="0"/>
                <w:numId w:val="43"/>
              </w:numPr>
              <w:spacing w:after="0" w:line="252" w:lineRule="auto"/>
              <w:rPr>
                <w:rFonts w:cs="Times New Roman"/>
                <w:sz w:val="18"/>
              </w:rPr>
            </w:pPr>
            <w:r>
              <w:rPr>
                <w:rFonts w:cs="Times New Roman"/>
                <w:sz w:val="18"/>
              </w:rPr>
              <w:t xml:space="preserve">Kiểm tra đơn giá và thành tiền. </w:t>
            </w:r>
          </w:p>
          <w:p w14:paraId="0CDED735" w14:textId="77777777" w:rsidR="003F459D" w:rsidRDefault="00000000">
            <w:pPr>
              <w:numPr>
                <w:ilvl w:val="0"/>
                <w:numId w:val="43"/>
              </w:numPr>
              <w:spacing w:after="0" w:line="252" w:lineRule="auto"/>
              <w:rPr>
                <w:rFonts w:cs="Times New Roman"/>
                <w:sz w:val="18"/>
              </w:rPr>
            </w:pPr>
            <w:r>
              <w:rPr>
                <w:rFonts w:cs="Times New Roman"/>
                <w:sz w:val="18"/>
              </w:rPr>
              <w:t xml:space="preserve">Chọn phương thức thanh toán. </w:t>
            </w:r>
          </w:p>
          <w:p w14:paraId="5BF2CD37" w14:textId="77777777" w:rsidR="003F459D" w:rsidRDefault="00000000">
            <w:pPr>
              <w:spacing w:after="0" w:line="252" w:lineRule="auto"/>
            </w:pPr>
            <w:r>
              <w:rPr>
                <w:rFonts w:cs="Times New Roman"/>
                <w:sz w:val="18"/>
                <w:lang w:val="vi-VN"/>
              </w:rPr>
              <w:t>8</w:t>
            </w:r>
            <w:r>
              <w:rPr>
                <w:rFonts w:cs="Times New Roman"/>
                <w:sz w:val="18"/>
              </w:rPr>
              <w:t>) Nhấn Thanh toán/Lưu.</w:t>
            </w:r>
          </w:p>
        </w:tc>
        <w:tc>
          <w:tcPr>
            <w:tcW w:w="2835" w:type="dxa"/>
            <w:tcMar>
              <w:top w:w="70" w:type="dxa"/>
              <w:left w:w="75" w:type="dxa"/>
              <w:bottom w:w="70" w:type="dxa"/>
              <w:right w:w="75" w:type="dxa"/>
            </w:tcMar>
            <w:vAlign w:val="center"/>
          </w:tcPr>
          <w:p w14:paraId="0CB7A355" w14:textId="77777777" w:rsidR="003F459D" w:rsidRDefault="00000000">
            <w:pPr>
              <w:spacing w:after="0" w:line="252" w:lineRule="auto"/>
            </w:pPr>
            <w:r>
              <w:rPr>
                <w:rFonts w:cs="Times New Roman"/>
                <w:sz w:val="18"/>
              </w:rPr>
              <w:t>Hóa đơn được tạo thành công và hiển thị mã hóa đơn/tổng tiền.</w:t>
            </w:r>
          </w:p>
        </w:tc>
        <w:tc>
          <w:tcPr>
            <w:tcW w:w="2721" w:type="dxa"/>
            <w:tcMar>
              <w:top w:w="70" w:type="dxa"/>
              <w:left w:w="75" w:type="dxa"/>
              <w:bottom w:w="70" w:type="dxa"/>
              <w:right w:w="75" w:type="dxa"/>
            </w:tcMar>
            <w:vAlign w:val="center"/>
          </w:tcPr>
          <w:p w14:paraId="7C019A04" w14:textId="77777777" w:rsidR="003F459D" w:rsidRDefault="00000000">
            <w:r>
              <w:rPr>
                <w:sz w:val="20"/>
              </w:rPr>
              <w:t>Hóa đơn được tạo thành công và giao diện hiển thị mã hóa đơn cùng tổng tiền.</w:t>
            </w:r>
          </w:p>
        </w:tc>
        <w:tc>
          <w:tcPr>
            <w:tcW w:w="1020" w:type="dxa"/>
            <w:shd w:val="clear" w:color="auto" w:fill="E2F0D9"/>
            <w:tcMar>
              <w:top w:w="70" w:type="dxa"/>
              <w:left w:w="75" w:type="dxa"/>
              <w:bottom w:w="70" w:type="dxa"/>
              <w:right w:w="75" w:type="dxa"/>
            </w:tcMar>
            <w:vAlign w:val="center"/>
          </w:tcPr>
          <w:p w14:paraId="647E76C0" w14:textId="77777777" w:rsidR="003F459D" w:rsidRDefault="00000000">
            <w:pPr>
              <w:jc w:val="center"/>
            </w:pPr>
            <w:r>
              <w:rPr>
                <w:b/>
                <w:sz w:val="20"/>
              </w:rPr>
              <w:t>Pass</w:t>
            </w:r>
          </w:p>
        </w:tc>
      </w:tr>
      <w:tr w:rsidR="003F459D" w14:paraId="2D02EF2F" w14:textId="77777777">
        <w:trPr>
          <w:cantSplit/>
          <w:jc w:val="center"/>
        </w:trPr>
        <w:tc>
          <w:tcPr>
            <w:tcW w:w="1247" w:type="dxa"/>
            <w:tcMar>
              <w:top w:w="70" w:type="dxa"/>
              <w:left w:w="75" w:type="dxa"/>
              <w:bottom w:w="70" w:type="dxa"/>
              <w:right w:w="75" w:type="dxa"/>
            </w:tcMar>
            <w:vAlign w:val="center"/>
          </w:tcPr>
          <w:p w14:paraId="75E5D448" w14:textId="77777777" w:rsidR="003F459D" w:rsidRDefault="00000000">
            <w:pPr>
              <w:spacing w:after="0" w:line="252" w:lineRule="auto"/>
              <w:jc w:val="center"/>
            </w:pPr>
            <w:r>
              <w:rPr>
                <w:rFonts w:cs="Times New Roman"/>
                <w:sz w:val="18"/>
              </w:rPr>
              <w:t>TC_SALE_02</w:t>
            </w:r>
          </w:p>
        </w:tc>
        <w:tc>
          <w:tcPr>
            <w:tcW w:w="1984" w:type="dxa"/>
            <w:tcMar>
              <w:top w:w="70" w:type="dxa"/>
              <w:left w:w="75" w:type="dxa"/>
              <w:bottom w:w="70" w:type="dxa"/>
              <w:right w:w="75" w:type="dxa"/>
            </w:tcMar>
            <w:vAlign w:val="center"/>
          </w:tcPr>
          <w:p w14:paraId="0D0DCD50" w14:textId="77777777" w:rsidR="003F459D" w:rsidRDefault="00000000">
            <w:pPr>
              <w:spacing w:after="0" w:line="252" w:lineRule="auto"/>
              <w:jc w:val="left"/>
            </w:pPr>
            <w:r>
              <w:rPr>
                <w:rFonts w:cs="Times New Roman"/>
                <w:sz w:val="18"/>
              </w:rPr>
              <w:t>Hóa đơn không có sách</w:t>
            </w:r>
          </w:p>
        </w:tc>
        <w:tc>
          <w:tcPr>
            <w:tcW w:w="1984" w:type="dxa"/>
            <w:tcMar>
              <w:top w:w="70" w:type="dxa"/>
              <w:left w:w="75" w:type="dxa"/>
              <w:bottom w:w="70" w:type="dxa"/>
              <w:right w:w="75" w:type="dxa"/>
            </w:tcMar>
            <w:vAlign w:val="center"/>
          </w:tcPr>
          <w:p w14:paraId="658A32FA" w14:textId="77777777" w:rsidR="003F459D" w:rsidRDefault="00000000">
            <w:pPr>
              <w:spacing w:after="0" w:line="252" w:lineRule="auto"/>
            </w:pPr>
            <w:r>
              <w:rPr>
                <w:rFonts w:cs="Times New Roman"/>
                <w:sz w:val="18"/>
              </w:rPr>
              <w:t>Mở form bán hàng.</w:t>
            </w:r>
          </w:p>
        </w:tc>
        <w:tc>
          <w:tcPr>
            <w:tcW w:w="1814" w:type="dxa"/>
            <w:tcMar>
              <w:top w:w="70" w:type="dxa"/>
              <w:left w:w="75" w:type="dxa"/>
              <w:bottom w:w="70" w:type="dxa"/>
              <w:right w:w="75" w:type="dxa"/>
            </w:tcMar>
            <w:vAlign w:val="center"/>
          </w:tcPr>
          <w:p w14:paraId="01D29484" w14:textId="77777777" w:rsidR="003F459D" w:rsidRDefault="00000000">
            <w:pPr>
              <w:spacing w:after="0" w:line="252" w:lineRule="auto"/>
            </w:pPr>
            <w:r>
              <w:rPr>
                <w:rFonts w:cs="Times New Roman"/>
                <w:sz w:val="18"/>
              </w:rPr>
              <w:t>Không thêm sản phẩm vào giỏ.</w:t>
            </w:r>
          </w:p>
        </w:tc>
        <w:tc>
          <w:tcPr>
            <w:tcW w:w="3005" w:type="dxa"/>
            <w:tcMar>
              <w:top w:w="70" w:type="dxa"/>
              <w:left w:w="75" w:type="dxa"/>
              <w:bottom w:w="70" w:type="dxa"/>
              <w:right w:w="75" w:type="dxa"/>
            </w:tcMar>
            <w:vAlign w:val="center"/>
          </w:tcPr>
          <w:p w14:paraId="06982A74" w14:textId="77777777" w:rsidR="003F459D" w:rsidRDefault="00000000">
            <w:pPr>
              <w:numPr>
                <w:ilvl w:val="0"/>
                <w:numId w:val="44"/>
              </w:numPr>
              <w:spacing w:after="0" w:line="252" w:lineRule="auto"/>
              <w:rPr>
                <w:rFonts w:cs="Times New Roman"/>
                <w:sz w:val="18"/>
              </w:rPr>
            </w:pPr>
            <w:r>
              <w:rPr>
                <w:rFonts w:cs="Times New Roman"/>
                <w:sz w:val="18"/>
              </w:rPr>
              <w:t xml:space="preserve">Có thể chọn khách hàng. </w:t>
            </w:r>
          </w:p>
          <w:p w14:paraId="16A154D9" w14:textId="77777777" w:rsidR="003F459D" w:rsidRDefault="00000000">
            <w:pPr>
              <w:numPr>
                <w:ilvl w:val="0"/>
                <w:numId w:val="44"/>
              </w:numPr>
              <w:spacing w:after="0" w:line="252" w:lineRule="auto"/>
              <w:rPr>
                <w:rFonts w:cs="Times New Roman"/>
                <w:sz w:val="18"/>
              </w:rPr>
            </w:pPr>
            <w:r>
              <w:rPr>
                <w:rFonts w:cs="Times New Roman"/>
                <w:sz w:val="18"/>
              </w:rPr>
              <w:t xml:space="preserve">Giữ giỏ hàng trống. </w:t>
            </w:r>
          </w:p>
          <w:p w14:paraId="4640D5D9" w14:textId="77777777" w:rsidR="003F459D" w:rsidRDefault="00000000">
            <w:pPr>
              <w:spacing w:after="0" w:line="252" w:lineRule="auto"/>
            </w:pPr>
            <w:r>
              <w:rPr>
                <w:rFonts w:cs="Times New Roman"/>
                <w:sz w:val="18"/>
                <w:lang w:val="vi-VN"/>
              </w:rPr>
              <w:t>3</w:t>
            </w:r>
            <w:r>
              <w:rPr>
                <w:rFonts w:cs="Times New Roman"/>
                <w:sz w:val="18"/>
              </w:rPr>
              <w:t>) Nhấn Thanh toán/Lưu.</w:t>
            </w:r>
          </w:p>
        </w:tc>
        <w:tc>
          <w:tcPr>
            <w:tcW w:w="2835" w:type="dxa"/>
            <w:tcMar>
              <w:top w:w="70" w:type="dxa"/>
              <w:left w:w="75" w:type="dxa"/>
              <w:bottom w:w="70" w:type="dxa"/>
              <w:right w:w="75" w:type="dxa"/>
            </w:tcMar>
            <w:vAlign w:val="center"/>
          </w:tcPr>
          <w:p w14:paraId="4058CC4C" w14:textId="77777777" w:rsidR="003F459D" w:rsidRDefault="00000000">
            <w:pPr>
              <w:spacing w:after="0" w:line="252" w:lineRule="auto"/>
            </w:pPr>
            <w:r>
              <w:rPr>
                <w:rFonts w:cs="Times New Roman"/>
                <w:sz w:val="18"/>
              </w:rPr>
              <w:t>Không tạo hóa đơn và thông báo phải có ít nhất một sản phẩm.</w:t>
            </w:r>
          </w:p>
        </w:tc>
        <w:tc>
          <w:tcPr>
            <w:tcW w:w="2721" w:type="dxa"/>
            <w:tcMar>
              <w:top w:w="70" w:type="dxa"/>
              <w:left w:w="75" w:type="dxa"/>
              <w:bottom w:w="70" w:type="dxa"/>
              <w:right w:w="75" w:type="dxa"/>
            </w:tcMar>
            <w:vAlign w:val="center"/>
          </w:tcPr>
          <w:p w14:paraId="29A25554" w14:textId="77777777" w:rsidR="003F459D" w:rsidRDefault="00000000">
            <w:r>
              <w:rPr>
                <w:sz w:val="20"/>
              </w:rPr>
              <w:t>Hệ thống hiển thị cảnh báo khi giỏ hàng trống và không tiếp tục thanh toán.</w:t>
            </w:r>
          </w:p>
        </w:tc>
        <w:tc>
          <w:tcPr>
            <w:tcW w:w="1020" w:type="dxa"/>
            <w:shd w:val="clear" w:color="auto" w:fill="E2F0D9"/>
            <w:tcMar>
              <w:top w:w="70" w:type="dxa"/>
              <w:left w:w="75" w:type="dxa"/>
              <w:bottom w:w="70" w:type="dxa"/>
              <w:right w:w="75" w:type="dxa"/>
            </w:tcMar>
            <w:vAlign w:val="center"/>
          </w:tcPr>
          <w:p w14:paraId="53B04990" w14:textId="77777777" w:rsidR="003F459D" w:rsidRDefault="00000000">
            <w:pPr>
              <w:jc w:val="center"/>
            </w:pPr>
            <w:r>
              <w:rPr>
                <w:b/>
                <w:sz w:val="20"/>
              </w:rPr>
              <w:t>Pass</w:t>
            </w:r>
          </w:p>
        </w:tc>
      </w:tr>
      <w:tr w:rsidR="003F459D" w14:paraId="6B03371E" w14:textId="77777777">
        <w:trPr>
          <w:cantSplit/>
          <w:jc w:val="center"/>
        </w:trPr>
        <w:tc>
          <w:tcPr>
            <w:tcW w:w="1247" w:type="dxa"/>
            <w:tcMar>
              <w:top w:w="70" w:type="dxa"/>
              <w:left w:w="75" w:type="dxa"/>
              <w:bottom w:w="70" w:type="dxa"/>
              <w:right w:w="75" w:type="dxa"/>
            </w:tcMar>
            <w:vAlign w:val="center"/>
          </w:tcPr>
          <w:p w14:paraId="649E97B1" w14:textId="77777777" w:rsidR="003F459D" w:rsidRDefault="00000000">
            <w:pPr>
              <w:spacing w:after="0" w:line="252" w:lineRule="auto"/>
              <w:jc w:val="center"/>
            </w:pPr>
            <w:r>
              <w:rPr>
                <w:rFonts w:cs="Times New Roman"/>
                <w:sz w:val="18"/>
              </w:rPr>
              <w:t>TC_SALE_03</w:t>
            </w:r>
          </w:p>
        </w:tc>
        <w:tc>
          <w:tcPr>
            <w:tcW w:w="1984" w:type="dxa"/>
            <w:tcMar>
              <w:top w:w="70" w:type="dxa"/>
              <w:left w:w="75" w:type="dxa"/>
              <w:bottom w:w="70" w:type="dxa"/>
              <w:right w:w="75" w:type="dxa"/>
            </w:tcMar>
            <w:vAlign w:val="center"/>
          </w:tcPr>
          <w:p w14:paraId="332E554A" w14:textId="77777777" w:rsidR="003F459D" w:rsidRDefault="00000000">
            <w:pPr>
              <w:spacing w:after="0" w:line="252" w:lineRule="auto"/>
              <w:jc w:val="left"/>
            </w:pPr>
            <w:r>
              <w:rPr>
                <w:rFonts w:cs="Times New Roman"/>
                <w:sz w:val="18"/>
              </w:rPr>
              <w:t>Số lượng bán bằng 0</w:t>
            </w:r>
          </w:p>
        </w:tc>
        <w:tc>
          <w:tcPr>
            <w:tcW w:w="1984" w:type="dxa"/>
            <w:tcMar>
              <w:top w:w="70" w:type="dxa"/>
              <w:left w:w="75" w:type="dxa"/>
              <w:bottom w:w="70" w:type="dxa"/>
              <w:right w:w="75" w:type="dxa"/>
            </w:tcMar>
            <w:vAlign w:val="center"/>
          </w:tcPr>
          <w:p w14:paraId="138AD89E" w14:textId="77777777" w:rsidR="003F459D" w:rsidRDefault="00000000">
            <w:pPr>
              <w:spacing w:after="0" w:line="252" w:lineRule="auto"/>
            </w:pPr>
            <w:r>
              <w:rPr>
                <w:rFonts w:cs="Times New Roman"/>
                <w:sz w:val="18"/>
              </w:rPr>
              <w:t>Có sách đang hoạt động và còn tồn.</w:t>
            </w:r>
          </w:p>
        </w:tc>
        <w:tc>
          <w:tcPr>
            <w:tcW w:w="1814" w:type="dxa"/>
            <w:tcMar>
              <w:top w:w="70" w:type="dxa"/>
              <w:left w:w="75" w:type="dxa"/>
              <w:bottom w:w="70" w:type="dxa"/>
              <w:right w:w="75" w:type="dxa"/>
            </w:tcMar>
            <w:vAlign w:val="center"/>
          </w:tcPr>
          <w:p w14:paraId="50A4EBFB" w14:textId="77777777" w:rsidR="003F459D" w:rsidRDefault="00000000">
            <w:pPr>
              <w:spacing w:after="0" w:line="252" w:lineRule="auto"/>
            </w:pPr>
            <w:r>
              <w:rPr>
                <w:rFonts w:cs="Times New Roman"/>
                <w:sz w:val="18"/>
              </w:rPr>
              <w:t>Số lượng: 0.</w:t>
            </w:r>
          </w:p>
        </w:tc>
        <w:tc>
          <w:tcPr>
            <w:tcW w:w="3005" w:type="dxa"/>
            <w:tcMar>
              <w:top w:w="70" w:type="dxa"/>
              <w:left w:w="75" w:type="dxa"/>
              <w:bottom w:w="70" w:type="dxa"/>
              <w:right w:w="75" w:type="dxa"/>
            </w:tcMar>
            <w:vAlign w:val="center"/>
          </w:tcPr>
          <w:p w14:paraId="61FDDA11" w14:textId="77777777" w:rsidR="003F459D" w:rsidRDefault="00000000">
            <w:pPr>
              <w:numPr>
                <w:ilvl w:val="0"/>
                <w:numId w:val="45"/>
              </w:numPr>
              <w:spacing w:after="0" w:line="252" w:lineRule="auto"/>
              <w:rPr>
                <w:rFonts w:cs="Times New Roman"/>
                <w:sz w:val="18"/>
              </w:rPr>
            </w:pPr>
            <w:r>
              <w:rPr>
                <w:rFonts w:cs="Times New Roman"/>
                <w:sz w:val="18"/>
              </w:rPr>
              <w:t xml:space="preserve">Chọn sách. </w:t>
            </w:r>
          </w:p>
          <w:p w14:paraId="62A3AEDE" w14:textId="77777777" w:rsidR="003F459D" w:rsidRDefault="00000000">
            <w:pPr>
              <w:numPr>
                <w:ilvl w:val="0"/>
                <w:numId w:val="45"/>
              </w:numPr>
              <w:spacing w:after="0" w:line="252" w:lineRule="auto"/>
              <w:rPr>
                <w:rFonts w:cs="Times New Roman"/>
                <w:sz w:val="18"/>
              </w:rPr>
            </w:pPr>
            <w:r>
              <w:rPr>
                <w:rFonts w:cs="Times New Roman"/>
                <w:sz w:val="18"/>
              </w:rPr>
              <w:t xml:space="preserve">Nhập 0 vào ô Số lượng. </w:t>
            </w:r>
          </w:p>
          <w:p w14:paraId="3C785BAE" w14:textId="77777777" w:rsidR="003F459D" w:rsidRDefault="00000000">
            <w:pPr>
              <w:spacing w:after="0" w:line="252" w:lineRule="auto"/>
            </w:pPr>
            <w:r>
              <w:rPr>
                <w:rFonts w:cs="Times New Roman"/>
                <w:sz w:val="18"/>
                <w:lang w:val="vi-VN"/>
              </w:rPr>
              <w:t>3</w:t>
            </w:r>
            <w:r>
              <w:rPr>
                <w:rFonts w:cs="Times New Roman"/>
                <w:sz w:val="18"/>
              </w:rPr>
              <w:t>) Nhấn Thêm vào giỏ.</w:t>
            </w:r>
          </w:p>
        </w:tc>
        <w:tc>
          <w:tcPr>
            <w:tcW w:w="2835" w:type="dxa"/>
            <w:tcMar>
              <w:top w:w="70" w:type="dxa"/>
              <w:left w:w="75" w:type="dxa"/>
              <w:bottom w:w="70" w:type="dxa"/>
              <w:right w:w="75" w:type="dxa"/>
            </w:tcMar>
            <w:vAlign w:val="center"/>
          </w:tcPr>
          <w:p w14:paraId="706204AA" w14:textId="77777777" w:rsidR="003F459D" w:rsidRDefault="00000000">
            <w:pPr>
              <w:spacing w:after="0" w:line="252" w:lineRule="auto"/>
            </w:pPr>
            <w:r>
              <w:rPr>
                <w:rFonts w:cs="Times New Roman"/>
                <w:sz w:val="18"/>
              </w:rPr>
              <w:t>Không thêm sản phẩm và thông báo số lượng phải lớn hơn 0.</w:t>
            </w:r>
          </w:p>
        </w:tc>
        <w:tc>
          <w:tcPr>
            <w:tcW w:w="2721" w:type="dxa"/>
            <w:tcMar>
              <w:top w:w="70" w:type="dxa"/>
              <w:left w:w="75" w:type="dxa"/>
              <w:bottom w:w="70" w:type="dxa"/>
              <w:right w:w="75" w:type="dxa"/>
            </w:tcMar>
            <w:vAlign w:val="center"/>
          </w:tcPr>
          <w:p w14:paraId="7B59E185" w14:textId="77777777" w:rsidR="003F459D" w:rsidRDefault="00000000">
            <w:r>
              <w:rPr>
                <w:sz w:val="20"/>
              </w:rPr>
              <w:t>Không thể thực hiện theo dữ liệu đã thiết kế vì giao diện POS không có ô nhập trực tiếp số lượng.</w:t>
            </w:r>
          </w:p>
        </w:tc>
        <w:tc>
          <w:tcPr>
            <w:tcW w:w="1020" w:type="dxa"/>
            <w:shd w:val="clear" w:color="auto" w:fill="FFF2CC"/>
            <w:tcMar>
              <w:top w:w="70" w:type="dxa"/>
              <w:left w:w="75" w:type="dxa"/>
              <w:bottom w:w="70" w:type="dxa"/>
              <w:right w:w="75" w:type="dxa"/>
            </w:tcMar>
            <w:vAlign w:val="center"/>
          </w:tcPr>
          <w:p w14:paraId="422D9D95" w14:textId="77777777" w:rsidR="003F459D" w:rsidRDefault="00000000">
            <w:pPr>
              <w:jc w:val="center"/>
            </w:pPr>
            <w:r>
              <w:rPr>
                <w:b/>
                <w:sz w:val="20"/>
              </w:rPr>
              <w:t>Blocked</w:t>
            </w:r>
          </w:p>
        </w:tc>
      </w:tr>
      <w:tr w:rsidR="003F459D" w14:paraId="25443220" w14:textId="77777777">
        <w:trPr>
          <w:cantSplit/>
          <w:jc w:val="center"/>
        </w:trPr>
        <w:tc>
          <w:tcPr>
            <w:tcW w:w="1247" w:type="dxa"/>
            <w:tcMar>
              <w:top w:w="70" w:type="dxa"/>
              <w:left w:w="75" w:type="dxa"/>
              <w:bottom w:w="70" w:type="dxa"/>
              <w:right w:w="75" w:type="dxa"/>
            </w:tcMar>
            <w:vAlign w:val="center"/>
          </w:tcPr>
          <w:p w14:paraId="75665981" w14:textId="77777777" w:rsidR="003F459D" w:rsidRDefault="00000000">
            <w:pPr>
              <w:spacing w:after="0" w:line="252" w:lineRule="auto"/>
              <w:jc w:val="center"/>
            </w:pPr>
            <w:r>
              <w:rPr>
                <w:rFonts w:cs="Times New Roman"/>
                <w:sz w:val="18"/>
              </w:rPr>
              <w:t>TC_SALE_04</w:t>
            </w:r>
          </w:p>
        </w:tc>
        <w:tc>
          <w:tcPr>
            <w:tcW w:w="1984" w:type="dxa"/>
            <w:tcMar>
              <w:top w:w="70" w:type="dxa"/>
              <w:left w:w="75" w:type="dxa"/>
              <w:bottom w:w="70" w:type="dxa"/>
              <w:right w:w="75" w:type="dxa"/>
            </w:tcMar>
            <w:vAlign w:val="center"/>
          </w:tcPr>
          <w:p w14:paraId="7284A15F" w14:textId="77777777" w:rsidR="003F459D" w:rsidRDefault="00000000">
            <w:pPr>
              <w:spacing w:after="0" w:line="252" w:lineRule="auto"/>
              <w:jc w:val="left"/>
            </w:pPr>
            <w:r>
              <w:rPr>
                <w:rFonts w:cs="Times New Roman"/>
                <w:sz w:val="18"/>
              </w:rPr>
              <w:t>Số lượng bán âm</w:t>
            </w:r>
          </w:p>
        </w:tc>
        <w:tc>
          <w:tcPr>
            <w:tcW w:w="1984" w:type="dxa"/>
            <w:tcMar>
              <w:top w:w="70" w:type="dxa"/>
              <w:left w:w="75" w:type="dxa"/>
              <w:bottom w:w="70" w:type="dxa"/>
              <w:right w:w="75" w:type="dxa"/>
            </w:tcMar>
            <w:vAlign w:val="center"/>
          </w:tcPr>
          <w:p w14:paraId="652FAEEC" w14:textId="77777777" w:rsidR="003F459D" w:rsidRDefault="00000000">
            <w:pPr>
              <w:spacing w:after="0" w:line="252" w:lineRule="auto"/>
            </w:pPr>
            <w:r>
              <w:rPr>
                <w:rFonts w:cs="Times New Roman"/>
                <w:sz w:val="18"/>
              </w:rPr>
              <w:t>Có sách đang hoạt động.</w:t>
            </w:r>
          </w:p>
        </w:tc>
        <w:tc>
          <w:tcPr>
            <w:tcW w:w="1814" w:type="dxa"/>
            <w:tcMar>
              <w:top w:w="70" w:type="dxa"/>
              <w:left w:w="75" w:type="dxa"/>
              <w:bottom w:w="70" w:type="dxa"/>
              <w:right w:w="75" w:type="dxa"/>
            </w:tcMar>
            <w:vAlign w:val="center"/>
          </w:tcPr>
          <w:p w14:paraId="715685D9" w14:textId="77777777" w:rsidR="003F459D" w:rsidRDefault="00000000">
            <w:pPr>
              <w:spacing w:after="0" w:line="252" w:lineRule="auto"/>
            </w:pPr>
            <w:r>
              <w:rPr>
                <w:rFonts w:cs="Times New Roman"/>
                <w:sz w:val="18"/>
              </w:rPr>
              <w:t>Số lượng: -2.</w:t>
            </w:r>
          </w:p>
        </w:tc>
        <w:tc>
          <w:tcPr>
            <w:tcW w:w="3005" w:type="dxa"/>
            <w:tcMar>
              <w:top w:w="70" w:type="dxa"/>
              <w:left w:w="75" w:type="dxa"/>
              <w:bottom w:w="70" w:type="dxa"/>
              <w:right w:w="75" w:type="dxa"/>
            </w:tcMar>
            <w:vAlign w:val="center"/>
          </w:tcPr>
          <w:p w14:paraId="1F59C82D" w14:textId="77777777" w:rsidR="003F459D" w:rsidRDefault="00000000">
            <w:pPr>
              <w:numPr>
                <w:ilvl w:val="0"/>
                <w:numId w:val="46"/>
              </w:numPr>
              <w:spacing w:after="0" w:line="252" w:lineRule="auto"/>
              <w:rPr>
                <w:rFonts w:cs="Times New Roman"/>
                <w:sz w:val="18"/>
              </w:rPr>
            </w:pPr>
            <w:r>
              <w:rPr>
                <w:rFonts w:cs="Times New Roman"/>
                <w:sz w:val="18"/>
              </w:rPr>
              <w:t xml:space="preserve">Chọn sách. </w:t>
            </w:r>
          </w:p>
          <w:p w14:paraId="52612104" w14:textId="77777777" w:rsidR="003F459D" w:rsidRDefault="00000000">
            <w:pPr>
              <w:numPr>
                <w:ilvl w:val="0"/>
                <w:numId w:val="46"/>
              </w:numPr>
              <w:spacing w:after="0" w:line="252" w:lineRule="auto"/>
              <w:rPr>
                <w:rFonts w:cs="Times New Roman"/>
                <w:sz w:val="18"/>
              </w:rPr>
            </w:pPr>
            <w:r>
              <w:rPr>
                <w:rFonts w:cs="Times New Roman"/>
                <w:sz w:val="18"/>
              </w:rPr>
              <w:t xml:space="preserve">Nhập -2. </w:t>
            </w:r>
          </w:p>
          <w:p w14:paraId="733C78E8" w14:textId="77777777" w:rsidR="003F459D" w:rsidRDefault="00000000">
            <w:pPr>
              <w:spacing w:after="0" w:line="252" w:lineRule="auto"/>
            </w:pPr>
            <w:r>
              <w:rPr>
                <w:rFonts w:cs="Times New Roman"/>
                <w:sz w:val="18"/>
                <w:lang w:val="vi-VN"/>
              </w:rPr>
              <w:t>3</w:t>
            </w:r>
            <w:r>
              <w:rPr>
                <w:rFonts w:cs="Times New Roman"/>
                <w:sz w:val="18"/>
              </w:rPr>
              <w:t>) Nhấn Thêm.</w:t>
            </w:r>
          </w:p>
        </w:tc>
        <w:tc>
          <w:tcPr>
            <w:tcW w:w="2835" w:type="dxa"/>
            <w:tcMar>
              <w:top w:w="70" w:type="dxa"/>
              <w:left w:w="75" w:type="dxa"/>
              <w:bottom w:w="70" w:type="dxa"/>
              <w:right w:w="75" w:type="dxa"/>
            </w:tcMar>
            <w:vAlign w:val="center"/>
          </w:tcPr>
          <w:p w14:paraId="71F7500B" w14:textId="77777777" w:rsidR="003F459D" w:rsidRDefault="00000000">
            <w:pPr>
              <w:spacing w:after="0" w:line="252" w:lineRule="auto"/>
            </w:pPr>
            <w:r>
              <w:rPr>
                <w:rFonts w:cs="Times New Roman"/>
                <w:sz w:val="18"/>
              </w:rPr>
              <w:t>Không chấp nhận số lượng âm.</w:t>
            </w:r>
          </w:p>
        </w:tc>
        <w:tc>
          <w:tcPr>
            <w:tcW w:w="2721" w:type="dxa"/>
            <w:tcMar>
              <w:top w:w="70" w:type="dxa"/>
              <w:left w:w="75" w:type="dxa"/>
              <w:bottom w:w="70" w:type="dxa"/>
              <w:right w:w="75" w:type="dxa"/>
            </w:tcMar>
            <w:vAlign w:val="center"/>
          </w:tcPr>
          <w:p w14:paraId="37C6A843" w14:textId="77777777" w:rsidR="003F459D" w:rsidRDefault="00000000">
            <w:r>
              <w:rPr>
                <w:sz w:val="20"/>
              </w:rPr>
              <w:t>Không thể thực hiện theo dữ liệu đã thiết kế vì giao diện POS không cho nhập trực tiếp số lượng âm.</w:t>
            </w:r>
          </w:p>
        </w:tc>
        <w:tc>
          <w:tcPr>
            <w:tcW w:w="1020" w:type="dxa"/>
            <w:shd w:val="clear" w:color="auto" w:fill="FFF2CC"/>
            <w:tcMar>
              <w:top w:w="70" w:type="dxa"/>
              <w:left w:w="75" w:type="dxa"/>
              <w:bottom w:w="70" w:type="dxa"/>
              <w:right w:w="75" w:type="dxa"/>
            </w:tcMar>
            <w:vAlign w:val="center"/>
          </w:tcPr>
          <w:p w14:paraId="5B31EC54" w14:textId="77777777" w:rsidR="003F459D" w:rsidRDefault="00000000">
            <w:pPr>
              <w:jc w:val="center"/>
            </w:pPr>
            <w:r>
              <w:rPr>
                <w:b/>
                <w:sz w:val="20"/>
              </w:rPr>
              <w:t>Blocked</w:t>
            </w:r>
          </w:p>
        </w:tc>
      </w:tr>
      <w:tr w:rsidR="003F459D" w14:paraId="43D31B73" w14:textId="77777777">
        <w:trPr>
          <w:cantSplit/>
          <w:jc w:val="center"/>
        </w:trPr>
        <w:tc>
          <w:tcPr>
            <w:tcW w:w="1247" w:type="dxa"/>
            <w:tcMar>
              <w:top w:w="70" w:type="dxa"/>
              <w:left w:w="75" w:type="dxa"/>
              <w:bottom w:w="70" w:type="dxa"/>
              <w:right w:w="75" w:type="dxa"/>
            </w:tcMar>
            <w:vAlign w:val="center"/>
          </w:tcPr>
          <w:p w14:paraId="4443C6C6" w14:textId="77777777" w:rsidR="003F459D" w:rsidRDefault="00000000">
            <w:pPr>
              <w:spacing w:after="0" w:line="252" w:lineRule="auto"/>
              <w:jc w:val="center"/>
            </w:pPr>
            <w:r>
              <w:rPr>
                <w:rFonts w:cs="Times New Roman"/>
                <w:sz w:val="18"/>
              </w:rPr>
              <w:lastRenderedPageBreak/>
              <w:t>TC_SALE_05</w:t>
            </w:r>
          </w:p>
        </w:tc>
        <w:tc>
          <w:tcPr>
            <w:tcW w:w="1984" w:type="dxa"/>
            <w:tcMar>
              <w:top w:w="70" w:type="dxa"/>
              <w:left w:w="75" w:type="dxa"/>
              <w:bottom w:w="70" w:type="dxa"/>
              <w:right w:w="75" w:type="dxa"/>
            </w:tcMar>
            <w:vAlign w:val="center"/>
          </w:tcPr>
          <w:p w14:paraId="772D68E7" w14:textId="77777777" w:rsidR="003F459D" w:rsidRDefault="00000000">
            <w:pPr>
              <w:spacing w:after="0" w:line="252" w:lineRule="auto"/>
              <w:jc w:val="left"/>
            </w:pPr>
            <w:r>
              <w:rPr>
                <w:rFonts w:cs="Times New Roman"/>
                <w:sz w:val="18"/>
              </w:rPr>
              <w:t>Bán vượt tồn kho</w:t>
            </w:r>
          </w:p>
        </w:tc>
        <w:tc>
          <w:tcPr>
            <w:tcW w:w="1984" w:type="dxa"/>
            <w:tcMar>
              <w:top w:w="70" w:type="dxa"/>
              <w:left w:w="75" w:type="dxa"/>
              <w:bottom w:w="70" w:type="dxa"/>
              <w:right w:w="75" w:type="dxa"/>
            </w:tcMar>
            <w:vAlign w:val="center"/>
          </w:tcPr>
          <w:p w14:paraId="241E50FE" w14:textId="77777777" w:rsidR="003F459D" w:rsidRDefault="00000000">
            <w:pPr>
              <w:spacing w:after="0" w:line="252" w:lineRule="auto"/>
            </w:pPr>
            <w:r>
              <w:rPr>
                <w:rFonts w:cs="Times New Roman"/>
                <w:sz w:val="18"/>
              </w:rPr>
              <w:t>Biết số tồn đang hiển thị của sách.</w:t>
            </w:r>
          </w:p>
        </w:tc>
        <w:tc>
          <w:tcPr>
            <w:tcW w:w="1814" w:type="dxa"/>
            <w:tcMar>
              <w:top w:w="70" w:type="dxa"/>
              <w:left w:w="75" w:type="dxa"/>
              <w:bottom w:w="70" w:type="dxa"/>
              <w:right w:w="75" w:type="dxa"/>
            </w:tcMar>
            <w:vAlign w:val="center"/>
          </w:tcPr>
          <w:p w14:paraId="3A15E97B" w14:textId="77777777" w:rsidR="003F459D" w:rsidRDefault="00000000">
            <w:pPr>
              <w:spacing w:after="0" w:line="252" w:lineRule="auto"/>
            </w:pPr>
            <w:r>
              <w:rPr>
                <w:rFonts w:cs="Times New Roman"/>
                <w:sz w:val="18"/>
              </w:rPr>
              <w:t>Nếu tồn hiện tại là N, nhập số lượng N + 1. Ví dụ tồn 30 thì nhập 31; không dùng số cố định nếu tồn thực tế khác.</w:t>
            </w:r>
          </w:p>
        </w:tc>
        <w:tc>
          <w:tcPr>
            <w:tcW w:w="3005" w:type="dxa"/>
            <w:tcMar>
              <w:top w:w="70" w:type="dxa"/>
              <w:left w:w="75" w:type="dxa"/>
              <w:bottom w:w="70" w:type="dxa"/>
              <w:right w:w="75" w:type="dxa"/>
            </w:tcMar>
            <w:vAlign w:val="center"/>
          </w:tcPr>
          <w:p w14:paraId="75AAD8EA" w14:textId="77777777" w:rsidR="003F459D" w:rsidRDefault="00000000">
            <w:pPr>
              <w:numPr>
                <w:ilvl w:val="0"/>
                <w:numId w:val="47"/>
              </w:numPr>
              <w:spacing w:after="0" w:line="252" w:lineRule="auto"/>
              <w:rPr>
                <w:rFonts w:cs="Times New Roman"/>
                <w:sz w:val="18"/>
              </w:rPr>
            </w:pPr>
            <w:r>
              <w:rPr>
                <w:rFonts w:cs="Times New Roman"/>
                <w:sz w:val="18"/>
              </w:rPr>
              <w:t xml:space="preserve">Mở Tồn kho hoặc xem tồn trên POS và ghi N. </w:t>
            </w:r>
          </w:p>
          <w:p w14:paraId="365082EB" w14:textId="77777777" w:rsidR="003F459D" w:rsidRDefault="00000000">
            <w:pPr>
              <w:numPr>
                <w:ilvl w:val="0"/>
                <w:numId w:val="47"/>
              </w:numPr>
              <w:spacing w:after="0" w:line="252" w:lineRule="auto"/>
              <w:rPr>
                <w:rFonts w:cs="Times New Roman"/>
                <w:sz w:val="18"/>
              </w:rPr>
            </w:pPr>
            <w:r>
              <w:rPr>
                <w:rFonts w:cs="Times New Roman"/>
                <w:sz w:val="18"/>
              </w:rPr>
              <w:t xml:space="preserve">Quay lại POS. </w:t>
            </w:r>
          </w:p>
          <w:p w14:paraId="49BB393A" w14:textId="77777777" w:rsidR="003F459D" w:rsidRDefault="00000000">
            <w:pPr>
              <w:numPr>
                <w:ilvl w:val="0"/>
                <w:numId w:val="47"/>
              </w:numPr>
              <w:spacing w:after="0" w:line="252" w:lineRule="auto"/>
              <w:rPr>
                <w:rFonts w:cs="Times New Roman"/>
                <w:sz w:val="18"/>
              </w:rPr>
            </w:pPr>
            <w:r>
              <w:rPr>
                <w:rFonts w:cs="Times New Roman"/>
                <w:sz w:val="18"/>
              </w:rPr>
              <w:t xml:space="preserve">Chọn sách. </w:t>
            </w:r>
          </w:p>
          <w:p w14:paraId="2E8F4754" w14:textId="77777777" w:rsidR="003F459D" w:rsidRDefault="00000000">
            <w:pPr>
              <w:numPr>
                <w:ilvl w:val="0"/>
                <w:numId w:val="47"/>
              </w:numPr>
              <w:spacing w:after="0" w:line="252" w:lineRule="auto"/>
              <w:rPr>
                <w:rFonts w:cs="Times New Roman"/>
                <w:sz w:val="18"/>
              </w:rPr>
            </w:pPr>
            <w:r>
              <w:rPr>
                <w:rFonts w:cs="Times New Roman"/>
                <w:sz w:val="18"/>
              </w:rPr>
              <w:t xml:space="preserve">Nhập N+1.  </w:t>
            </w:r>
          </w:p>
          <w:p w14:paraId="49B03283" w14:textId="77777777" w:rsidR="003F459D" w:rsidRDefault="00000000">
            <w:pPr>
              <w:spacing w:after="0" w:line="252" w:lineRule="auto"/>
            </w:pPr>
            <w:r>
              <w:rPr>
                <w:rFonts w:cs="Times New Roman"/>
                <w:sz w:val="18"/>
                <w:lang w:val="vi-VN"/>
              </w:rPr>
              <w:t>5</w:t>
            </w:r>
            <w:r>
              <w:rPr>
                <w:rFonts w:cs="Times New Roman"/>
                <w:sz w:val="18"/>
              </w:rPr>
              <w:t>) Nhấn Thêm/Thanh toán.</w:t>
            </w:r>
          </w:p>
        </w:tc>
        <w:tc>
          <w:tcPr>
            <w:tcW w:w="2835" w:type="dxa"/>
            <w:tcMar>
              <w:top w:w="70" w:type="dxa"/>
              <w:left w:w="75" w:type="dxa"/>
              <w:bottom w:w="70" w:type="dxa"/>
              <w:right w:w="75" w:type="dxa"/>
            </w:tcMar>
            <w:vAlign w:val="center"/>
          </w:tcPr>
          <w:p w14:paraId="078EB2FF" w14:textId="77777777" w:rsidR="003F459D" w:rsidRDefault="00000000">
            <w:pPr>
              <w:spacing w:after="0" w:line="252" w:lineRule="auto"/>
            </w:pPr>
            <w:r>
              <w:rPr>
                <w:rFonts w:cs="Times New Roman"/>
                <w:sz w:val="18"/>
              </w:rPr>
              <w:t>Không cho bán và thông báo số lượng tồn không đủ.</w:t>
            </w:r>
          </w:p>
        </w:tc>
        <w:tc>
          <w:tcPr>
            <w:tcW w:w="2721" w:type="dxa"/>
            <w:tcMar>
              <w:top w:w="70" w:type="dxa"/>
              <w:left w:w="75" w:type="dxa"/>
              <w:bottom w:w="70" w:type="dxa"/>
              <w:right w:w="75" w:type="dxa"/>
            </w:tcMar>
            <w:vAlign w:val="center"/>
          </w:tcPr>
          <w:p w14:paraId="0875873A" w14:textId="77777777" w:rsidR="003F459D" w:rsidRDefault="00000000">
            <w:r>
              <w:rPr>
                <w:sz w:val="20"/>
              </w:rPr>
              <w:t>Hệ thống không cho thêm sách đã hết hàng vào giỏ (trường hợp biên tồn N = 0, yêu cầu N + 1 = 1).</w:t>
            </w:r>
          </w:p>
        </w:tc>
        <w:tc>
          <w:tcPr>
            <w:tcW w:w="1020" w:type="dxa"/>
            <w:shd w:val="clear" w:color="auto" w:fill="E2F0D9"/>
            <w:tcMar>
              <w:top w:w="70" w:type="dxa"/>
              <w:left w:w="75" w:type="dxa"/>
              <w:bottom w:w="70" w:type="dxa"/>
              <w:right w:w="75" w:type="dxa"/>
            </w:tcMar>
            <w:vAlign w:val="center"/>
          </w:tcPr>
          <w:p w14:paraId="1FD18474" w14:textId="77777777" w:rsidR="003F459D" w:rsidRDefault="00000000">
            <w:pPr>
              <w:jc w:val="center"/>
            </w:pPr>
            <w:r>
              <w:rPr>
                <w:b/>
                <w:sz w:val="20"/>
              </w:rPr>
              <w:t>Pass</w:t>
            </w:r>
          </w:p>
        </w:tc>
      </w:tr>
      <w:tr w:rsidR="003F459D" w14:paraId="06D3606C" w14:textId="77777777">
        <w:trPr>
          <w:cantSplit/>
          <w:jc w:val="center"/>
        </w:trPr>
        <w:tc>
          <w:tcPr>
            <w:tcW w:w="1247" w:type="dxa"/>
            <w:tcMar>
              <w:top w:w="70" w:type="dxa"/>
              <w:left w:w="75" w:type="dxa"/>
              <w:bottom w:w="70" w:type="dxa"/>
              <w:right w:w="75" w:type="dxa"/>
            </w:tcMar>
            <w:vAlign w:val="center"/>
          </w:tcPr>
          <w:p w14:paraId="14D0E54B" w14:textId="77777777" w:rsidR="003F459D" w:rsidRDefault="00000000">
            <w:pPr>
              <w:spacing w:after="0" w:line="252" w:lineRule="auto"/>
              <w:jc w:val="center"/>
            </w:pPr>
            <w:r>
              <w:rPr>
                <w:rFonts w:cs="Times New Roman"/>
                <w:sz w:val="18"/>
              </w:rPr>
              <w:t>TC_SALE_06</w:t>
            </w:r>
          </w:p>
        </w:tc>
        <w:tc>
          <w:tcPr>
            <w:tcW w:w="1984" w:type="dxa"/>
            <w:tcMar>
              <w:top w:w="70" w:type="dxa"/>
              <w:left w:w="75" w:type="dxa"/>
              <w:bottom w:w="70" w:type="dxa"/>
              <w:right w:w="75" w:type="dxa"/>
            </w:tcMar>
            <w:vAlign w:val="center"/>
          </w:tcPr>
          <w:p w14:paraId="2CF931E8" w14:textId="77777777" w:rsidR="003F459D" w:rsidRDefault="00000000">
            <w:pPr>
              <w:spacing w:after="0" w:line="252" w:lineRule="auto"/>
              <w:jc w:val="left"/>
            </w:pPr>
            <w:r>
              <w:rPr>
                <w:rFonts w:cs="Times New Roman"/>
                <w:sz w:val="18"/>
              </w:rPr>
              <w:t>Tính tổng tiền</w:t>
            </w:r>
          </w:p>
        </w:tc>
        <w:tc>
          <w:tcPr>
            <w:tcW w:w="1984" w:type="dxa"/>
            <w:tcMar>
              <w:top w:w="70" w:type="dxa"/>
              <w:left w:w="75" w:type="dxa"/>
              <w:bottom w:w="70" w:type="dxa"/>
              <w:right w:w="75" w:type="dxa"/>
            </w:tcMar>
            <w:vAlign w:val="center"/>
          </w:tcPr>
          <w:p w14:paraId="6EFC6BF1" w14:textId="77777777" w:rsidR="003F459D" w:rsidRDefault="00000000">
            <w:pPr>
              <w:spacing w:after="0" w:line="252" w:lineRule="auto"/>
            </w:pPr>
            <w:r>
              <w:rPr>
                <w:rFonts w:cs="Times New Roman"/>
                <w:sz w:val="18"/>
              </w:rPr>
              <w:t>Sách có đơn giá hiển thị rõ; không áp dụng giảm giá.</w:t>
            </w:r>
          </w:p>
        </w:tc>
        <w:tc>
          <w:tcPr>
            <w:tcW w:w="1814" w:type="dxa"/>
            <w:tcMar>
              <w:top w:w="70" w:type="dxa"/>
              <w:left w:w="75" w:type="dxa"/>
              <w:bottom w:w="70" w:type="dxa"/>
              <w:right w:w="75" w:type="dxa"/>
            </w:tcMar>
            <w:vAlign w:val="center"/>
          </w:tcPr>
          <w:p w14:paraId="64C5F482" w14:textId="77777777" w:rsidR="003F459D" w:rsidRDefault="00000000">
            <w:pPr>
              <w:spacing w:after="0" w:line="252" w:lineRule="auto"/>
            </w:pPr>
            <w:r>
              <w:rPr>
                <w:rFonts w:cs="Times New Roman"/>
                <w:sz w:val="18"/>
              </w:rPr>
              <w:t>Sách Dế Mèn Phiêu Lưu Ký - Bản cập nhật; Đơn giá: 89000; Số lượng: 2; Tổng dự kiến: 178000.</w:t>
            </w:r>
          </w:p>
        </w:tc>
        <w:tc>
          <w:tcPr>
            <w:tcW w:w="3005" w:type="dxa"/>
            <w:tcMar>
              <w:top w:w="70" w:type="dxa"/>
              <w:left w:w="75" w:type="dxa"/>
              <w:bottom w:w="70" w:type="dxa"/>
              <w:right w:w="75" w:type="dxa"/>
            </w:tcMar>
            <w:vAlign w:val="center"/>
          </w:tcPr>
          <w:p w14:paraId="19421817" w14:textId="77777777" w:rsidR="003F459D" w:rsidRDefault="00000000">
            <w:pPr>
              <w:numPr>
                <w:ilvl w:val="0"/>
                <w:numId w:val="48"/>
              </w:numPr>
              <w:spacing w:after="0" w:line="252" w:lineRule="auto"/>
              <w:rPr>
                <w:rFonts w:cs="Times New Roman"/>
                <w:sz w:val="18"/>
              </w:rPr>
            </w:pPr>
            <w:r>
              <w:rPr>
                <w:rFonts w:cs="Times New Roman"/>
                <w:sz w:val="18"/>
              </w:rPr>
              <w:t xml:space="preserve">Chọn sách. </w:t>
            </w:r>
          </w:p>
          <w:p w14:paraId="17A2DD4F" w14:textId="77777777" w:rsidR="003F459D" w:rsidRDefault="00000000">
            <w:pPr>
              <w:numPr>
                <w:ilvl w:val="0"/>
                <w:numId w:val="48"/>
              </w:numPr>
              <w:spacing w:after="0" w:line="252" w:lineRule="auto"/>
              <w:rPr>
                <w:rFonts w:cs="Times New Roman"/>
                <w:sz w:val="18"/>
              </w:rPr>
            </w:pPr>
            <w:r>
              <w:rPr>
                <w:rFonts w:cs="Times New Roman"/>
                <w:sz w:val="18"/>
              </w:rPr>
              <w:t xml:space="preserve">Nhập số lượng 2. </w:t>
            </w:r>
          </w:p>
          <w:p w14:paraId="5E10E6F4" w14:textId="77777777" w:rsidR="003F459D" w:rsidRDefault="00000000">
            <w:pPr>
              <w:spacing w:after="0" w:line="252" w:lineRule="auto"/>
              <w:rPr>
                <w:rFonts w:cs="Times New Roman"/>
                <w:sz w:val="18"/>
              </w:rPr>
            </w:pPr>
            <w:r>
              <w:rPr>
                <w:rFonts w:cs="Times New Roman"/>
                <w:sz w:val="18"/>
              </w:rPr>
              <w:t xml:space="preserve">3) Thêm vào giỏ. </w:t>
            </w:r>
          </w:p>
          <w:p w14:paraId="497914E1" w14:textId="77777777" w:rsidR="003F459D" w:rsidRDefault="00000000">
            <w:pPr>
              <w:spacing w:after="0" w:line="252" w:lineRule="auto"/>
              <w:rPr>
                <w:rFonts w:cs="Times New Roman"/>
                <w:sz w:val="18"/>
              </w:rPr>
            </w:pPr>
            <w:r>
              <w:rPr>
                <w:rFonts w:cs="Times New Roman"/>
                <w:sz w:val="18"/>
              </w:rPr>
              <w:t xml:space="preserve">4) Quan sát cột Thành tiền và Tổng cộng. </w:t>
            </w:r>
          </w:p>
          <w:p w14:paraId="4522C757" w14:textId="77777777" w:rsidR="003F459D" w:rsidRDefault="00000000">
            <w:pPr>
              <w:spacing w:after="0" w:line="252" w:lineRule="auto"/>
            </w:pPr>
            <w:r>
              <w:rPr>
                <w:rFonts w:cs="Times New Roman"/>
                <w:sz w:val="18"/>
              </w:rPr>
              <w:t>5) Tự tính 89000 × 2 = 178000.</w:t>
            </w:r>
          </w:p>
        </w:tc>
        <w:tc>
          <w:tcPr>
            <w:tcW w:w="2835" w:type="dxa"/>
            <w:tcMar>
              <w:top w:w="70" w:type="dxa"/>
              <w:left w:w="75" w:type="dxa"/>
              <w:bottom w:w="70" w:type="dxa"/>
              <w:right w:w="75" w:type="dxa"/>
            </w:tcMar>
            <w:vAlign w:val="center"/>
          </w:tcPr>
          <w:p w14:paraId="62463902" w14:textId="77777777" w:rsidR="003F459D" w:rsidRDefault="00000000">
            <w:pPr>
              <w:spacing w:after="0" w:line="252" w:lineRule="auto"/>
            </w:pPr>
            <w:r>
              <w:rPr>
                <w:rFonts w:cs="Times New Roman"/>
                <w:sz w:val="18"/>
              </w:rPr>
              <w:t>Thành tiền và tổng cộng bằng 178000 đồng nếu không có giảm giá/phí khác.</w:t>
            </w:r>
          </w:p>
        </w:tc>
        <w:tc>
          <w:tcPr>
            <w:tcW w:w="2721" w:type="dxa"/>
            <w:tcMar>
              <w:top w:w="70" w:type="dxa"/>
              <w:left w:w="75" w:type="dxa"/>
              <w:bottom w:w="70" w:type="dxa"/>
              <w:right w:w="75" w:type="dxa"/>
            </w:tcMar>
            <w:vAlign w:val="center"/>
          </w:tcPr>
          <w:p w14:paraId="3B05EADA" w14:textId="77777777" w:rsidR="003F459D" w:rsidRDefault="00000000">
            <w:r>
              <w:rPr>
                <w:sz w:val="20"/>
              </w:rPr>
              <w:t>Thành tiền và tổng cộng hiển thị đúng 178000 đồng với đơn giá 89000 và số lượng 2.</w:t>
            </w:r>
          </w:p>
        </w:tc>
        <w:tc>
          <w:tcPr>
            <w:tcW w:w="1020" w:type="dxa"/>
            <w:shd w:val="clear" w:color="auto" w:fill="E2F0D9"/>
            <w:tcMar>
              <w:top w:w="70" w:type="dxa"/>
              <w:left w:w="75" w:type="dxa"/>
              <w:bottom w:w="70" w:type="dxa"/>
              <w:right w:w="75" w:type="dxa"/>
            </w:tcMar>
            <w:vAlign w:val="center"/>
          </w:tcPr>
          <w:p w14:paraId="6D0F80F6" w14:textId="77777777" w:rsidR="003F459D" w:rsidRDefault="00000000">
            <w:pPr>
              <w:jc w:val="center"/>
            </w:pPr>
            <w:r>
              <w:rPr>
                <w:b/>
                <w:sz w:val="20"/>
              </w:rPr>
              <w:t>Pass</w:t>
            </w:r>
          </w:p>
        </w:tc>
      </w:tr>
      <w:tr w:rsidR="003F459D" w14:paraId="17E47AD4" w14:textId="77777777">
        <w:trPr>
          <w:cantSplit/>
          <w:jc w:val="center"/>
        </w:trPr>
        <w:tc>
          <w:tcPr>
            <w:tcW w:w="1247" w:type="dxa"/>
            <w:tcMar>
              <w:top w:w="70" w:type="dxa"/>
              <w:left w:w="75" w:type="dxa"/>
              <w:bottom w:w="70" w:type="dxa"/>
              <w:right w:w="75" w:type="dxa"/>
            </w:tcMar>
            <w:vAlign w:val="center"/>
          </w:tcPr>
          <w:p w14:paraId="7626B6DE" w14:textId="77777777" w:rsidR="003F459D" w:rsidRDefault="00000000">
            <w:pPr>
              <w:spacing w:after="0" w:line="252" w:lineRule="auto"/>
              <w:jc w:val="center"/>
            </w:pPr>
            <w:r>
              <w:rPr>
                <w:rFonts w:cs="Times New Roman"/>
                <w:sz w:val="18"/>
              </w:rPr>
              <w:t>TC_SALE_07</w:t>
            </w:r>
          </w:p>
        </w:tc>
        <w:tc>
          <w:tcPr>
            <w:tcW w:w="1984" w:type="dxa"/>
            <w:tcMar>
              <w:top w:w="70" w:type="dxa"/>
              <w:left w:w="75" w:type="dxa"/>
              <w:bottom w:w="70" w:type="dxa"/>
              <w:right w:w="75" w:type="dxa"/>
            </w:tcMar>
            <w:vAlign w:val="center"/>
          </w:tcPr>
          <w:p w14:paraId="46426639" w14:textId="77777777" w:rsidR="003F459D" w:rsidRDefault="00000000">
            <w:pPr>
              <w:spacing w:after="0" w:line="252" w:lineRule="auto"/>
              <w:jc w:val="left"/>
            </w:pPr>
            <w:r>
              <w:rPr>
                <w:rFonts w:cs="Times New Roman"/>
                <w:sz w:val="18"/>
              </w:rPr>
              <w:t>Trừ tồn sau bán</w:t>
            </w:r>
          </w:p>
        </w:tc>
        <w:tc>
          <w:tcPr>
            <w:tcW w:w="1984" w:type="dxa"/>
            <w:tcMar>
              <w:top w:w="70" w:type="dxa"/>
              <w:left w:w="75" w:type="dxa"/>
              <w:bottom w:w="70" w:type="dxa"/>
              <w:right w:w="75" w:type="dxa"/>
            </w:tcMar>
            <w:vAlign w:val="center"/>
          </w:tcPr>
          <w:p w14:paraId="7C58710B" w14:textId="77777777" w:rsidR="003F459D" w:rsidRDefault="00000000">
            <w:pPr>
              <w:spacing w:after="0" w:line="252" w:lineRule="auto"/>
            </w:pPr>
            <w:r>
              <w:rPr>
                <w:rFonts w:cs="Times New Roman"/>
                <w:sz w:val="18"/>
              </w:rPr>
              <w:t>Biết tồn kho trước bán của sách.</w:t>
            </w:r>
          </w:p>
        </w:tc>
        <w:tc>
          <w:tcPr>
            <w:tcW w:w="1814" w:type="dxa"/>
            <w:tcMar>
              <w:top w:w="70" w:type="dxa"/>
              <w:left w:w="75" w:type="dxa"/>
              <w:bottom w:w="70" w:type="dxa"/>
              <w:right w:w="75" w:type="dxa"/>
            </w:tcMar>
            <w:vAlign w:val="center"/>
          </w:tcPr>
          <w:p w14:paraId="67F5B91E" w14:textId="77777777" w:rsidR="003F459D" w:rsidRDefault="00000000">
            <w:pPr>
              <w:spacing w:after="0" w:line="252" w:lineRule="auto"/>
            </w:pPr>
            <w:r>
              <w:rPr>
                <w:rFonts w:cs="Times New Roman"/>
                <w:sz w:val="18"/>
              </w:rPr>
              <w:t>Sách: Dế Mèn Phiêu Lưu Ký - Bản cập nhật; Số lượng bán: 2.</w:t>
            </w:r>
          </w:p>
        </w:tc>
        <w:tc>
          <w:tcPr>
            <w:tcW w:w="3005" w:type="dxa"/>
            <w:tcMar>
              <w:top w:w="70" w:type="dxa"/>
              <w:left w:w="75" w:type="dxa"/>
              <w:bottom w:w="70" w:type="dxa"/>
              <w:right w:w="75" w:type="dxa"/>
            </w:tcMar>
            <w:vAlign w:val="center"/>
          </w:tcPr>
          <w:p w14:paraId="58CB9322" w14:textId="77777777" w:rsidR="003F459D" w:rsidRDefault="00000000">
            <w:pPr>
              <w:numPr>
                <w:ilvl w:val="0"/>
                <w:numId w:val="49"/>
              </w:numPr>
              <w:spacing w:after="0" w:line="252" w:lineRule="auto"/>
              <w:rPr>
                <w:rFonts w:cs="Times New Roman"/>
                <w:sz w:val="18"/>
              </w:rPr>
            </w:pPr>
            <w:r>
              <w:rPr>
                <w:rFonts w:cs="Times New Roman"/>
                <w:sz w:val="18"/>
              </w:rPr>
              <w:t xml:space="preserve">Mở Tồn kho, ghi và chụp tồn trước. </w:t>
            </w:r>
          </w:p>
          <w:p w14:paraId="14D85406" w14:textId="77777777" w:rsidR="003F459D" w:rsidRDefault="00000000">
            <w:pPr>
              <w:numPr>
                <w:ilvl w:val="0"/>
                <w:numId w:val="49"/>
              </w:numPr>
              <w:spacing w:after="0" w:line="252" w:lineRule="auto"/>
              <w:rPr>
                <w:rFonts w:cs="Times New Roman"/>
                <w:sz w:val="18"/>
              </w:rPr>
            </w:pPr>
            <w:r>
              <w:rPr>
                <w:rFonts w:cs="Times New Roman"/>
                <w:sz w:val="18"/>
              </w:rPr>
              <w:t xml:space="preserve">Tạo hóa đơn hợp lệ bán 2 cuốn. </w:t>
            </w:r>
          </w:p>
          <w:p w14:paraId="4A1C2765" w14:textId="77777777" w:rsidR="003F459D" w:rsidRDefault="00000000">
            <w:pPr>
              <w:spacing w:after="0" w:line="252" w:lineRule="auto"/>
            </w:pPr>
            <w:r>
              <w:rPr>
                <w:rFonts w:cs="Times New Roman"/>
                <w:sz w:val="18"/>
              </w:rPr>
              <w:t>3) Mở lại Tồn kho và làm mới. 5) Tự tính Tồn sau = Tồn trước - 2.</w:t>
            </w:r>
          </w:p>
        </w:tc>
        <w:tc>
          <w:tcPr>
            <w:tcW w:w="2835" w:type="dxa"/>
            <w:tcMar>
              <w:top w:w="70" w:type="dxa"/>
              <w:left w:w="75" w:type="dxa"/>
              <w:bottom w:w="70" w:type="dxa"/>
              <w:right w:w="75" w:type="dxa"/>
            </w:tcMar>
            <w:vAlign w:val="center"/>
          </w:tcPr>
          <w:p w14:paraId="352036E4" w14:textId="77777777" w:rsidR="003F459D" w:rsidRDefault="00000000">
            <w:pPr>
              <w:spacing w:after="0" w:line="252" w:lineRule="auto"/>
            </w:pPr>
            <w:r>
              <w:rPr>
                <w:rFonts w:cs="Times New Roman"/>
                <w:sz w:val="18"/>
              </w:rPr>
              <w:t>Tồn kho hiển thị giảm đúng 2.</w:t>
            </w:r>
          </w:p>
        </w:tc>
        <w:tc>
          <w:tcPr>
            <w:tcW w:w="2721" w:type="dxa"/>
            <w:tcMar>
              <w:top w:w="70" w:type="dxa"/>
              <w:left w:w="75" w:type="dxa"/>
              <w:bottom w:w="70" w:type="dxa"/>
              <w:right w:w="75" w:type="dxa"/>
            </w:tcMar>
            <w:vAlign w:val="center"/>
          </w:tcPr>
          <w:p w14:paraId="2FE6A391" w14:textId="77777777" w:rsidR="003F459D" w:rsidRDefault="00000000">
            <w:r>
              <w:rPr>
                <w:sz w:val="20"/>
              </w:rPr>
              <w:t>Sau khi hoàn tất hóa đơn bán 2 cuốn, tồn kho hiển thị giảm đúng 2 đơn vị.</w:t>
            </w:r>
          </w:p>
        </w:tc>
        <w:tc>
          <w:tcPr>
            <w:tcW w:w="1020" w:type="dxa"/>
            <w:shd w:val="clear" w:color="auto" w:fill="E2F0D9"/>
            <w:tcMar>
              <w:top w:w="70" w:type="dxa"/>
              <w:left w:w="75" w:type="dxa"/>
              <w:bottom w:w="70" w:type="dxa"/>
              <w:right w:w="75" w:type="dxa"/>
            </w:tcMar>
            <w:vAlign w:val="center"/>
          </w:tcPr>
          <w:p w14:paraId="3E1DCA3E" w14:textId="77777777" w:rsidR="003F459D" w:rsidRDefault="00000000">
            <w:pPr>
              <w:jc w:val="center"/>
            </w:pPr>
            <w:r>
              <w:rPr>
                <w:b/>
                <w:sz w:val="20"/>
              </w:rPr>
              <w:t>Pass</w:t>
            </w:r>
          </w:p>
        </w:tc>
      </w:tr>
      <w:tr w:rsidR="003F459D" w14:paraId="17D25159" w14:textId="77777777">
        <w:trPr>
          <w:cantSplit/>
          <w:jc w:val="center"/>
        </w:trPr>
        <w:tc>
          <w:tcPr>
            <w:tcW w:w="1247" w:type="dxa"/>
            <w:tcMar>
              <w:top w:w="70" w:type="dxa"/>
              <w:left w:w="75" w:type="dxa"/>
              <w:bottom w:w="70" w:type="dxa"/>
              <w:right w:w="75" w:type="dxa"/>
            </w:tcMar>
            <w:vAlign w:val="center"/>
          </w:tcPr>
          <w:p w14:paraId="3348C360" w14:textId="77777777" w:rsidR="003F459D" w:rsidRDefault="00000000">
            <w:pPr>
              <w:spacing w:after="0" w:line="252" w:lineRule="auto"/>
              <w:jc w:val="center"/>
            </w:pPr>
            <w:r>
              <w:rPr>
                <w:rFonts w:cs="Times New Roman"/>
                <w:sz w:val="18"/>
              </w:rPr>
              <w:t>TC_SALE_08</w:t>
            </w:r>
          </w:p>
        </w:tc>
        <w:tc>
          <w:tcPr>
            <w:tcW w:w="1984" w:type="dxa"/>
            <w:tcMar>
              <w:top w:w="70" w:type="dxa"/>
              <w:left w:w="75" w:type="dxa"/>
              <w:bottom w:w="70" w:type="dxa"/>
              <w:right w:w="75" w:type="dxa"/>
            </w:tcMar>
            <w:vAlign w:val="center"/>
          </w:tcPr>
          <w:p w14:paraId="097C01BC" w14:textId="77777777" w:rsidR="003F459D" w:rsidRDefault="00000000">
            <w:pPr>
              <w:spacing w:after="0" w:line="252" w:lineRule="auto"/>
              <w:jc w:val="left"/>
            </w:pPr>
            <w:r>
              <w:rPr>
                <w:rFonts w:cs="Times New Roman"/>
                <w:sz w:val="18"/>
              </w:rPr>
              <w:t>Hủy hóa đơn đã lưu</w:t>
            </w:r>
          </w:p>
        </w:tc>
        <w:tc>
          <w:tcPr>
            <w:tcW w:w="1984" w:type="dxa"/>
            <w:tcMar>
              <w:top w:w="70" w:type="dxa"/>
              <w:left w:w="75" w:type="dxa"/>
              <w:bottom w:w="70" w:type="dxa"/>
              <w:right w:w="75" w:type="dxa"/>
            </w:tcMar>
            <w:vAlign w:val="center"/>
          </w:tcPr>
          <w:p w14:paraId="755B4430" w14:textId="77777777" w:rsidR="003F459D" w:rsidRDefault="00000000">
            <w:pPr>
              <w:spacing w:after="0" w:line="252" w:lineRule="auto"/>
            </w:pPr>
            <w:r>
              <w:rPr>
                <w:rFonts w:cs="Times New Roman"/>
                <w:sz w:val="18"/>
              </w:rPr>
              <w:t>Có hóa đơn vừa tạo và đã làm tồn kho giảm.</w:t>
            </w:r>
          </w:p>
        </w:tc>
        <w:tc>
          <w:tcPr>
            <w:tcW w:w="1814" w:type="dxa"/>
            <w:tcMar>
              <w:top w:w="70" w:type="dxa"/>
              <w:left w:w="75" w:type="dxa"/>
              <w:bottom w:w="70" w:type="dxa"/>
              <w:right w:w="75" w:type="dxa"/>
            </w:tcMar>
            <w:vAlign w:val="center"/>
          </w:tcPr>
          <w:p w14:paraId="4953DCCC" w14:textId="77777777" w:rsidR="003F459D" w:rsidRDefault="00000000">
            <w:pPr>
              <w:spacing w:after="0" w:line="252" w:lineRule="auto"/>
            </w:pPr>
            <w:r>
              <w:rPr>
                <w:rFonts w:cs="Times New Roman"/>
                <w:sz w:val="18"/>
              </w:rPr>
              <w:t>Chọn mã hóa đơn của TC_SALE_01 hoặc một hóa đơn thử nghiệm khác.</w:t>
            </w:r>
          </w:p>
        </w:tc>
        <w:tc>
          <w:tcPr>
            <w:tcW w:w="3005" w:type="dxa"/>
            <w:tcMar>
              <w:top w:w="70" w:type="dxa"/>
              <w:left w:w="75" w:type="dxa"/>
              <w:bottom w:w="70" w:type="dxa"/>
              <w:right w:w="75" w:type="dxa"/>
            </w:tcMar>
            <w:vAlign w:val="center"/>
          </w:tcPr>
          <w:p w14:paraId="314A6596" w14:textId="77777777" w:rsidR="003F459D" w:rsidRDefault="00000000">
            <w:pPr>
              <w:numPr>
                <w:ilvl w:val="0"/>
                <w:numId w:val="50"/>
              </w:numPr>
              <w:spacing w:after="0" w:line="252" w:lineRule="auto"/>
              <w:rPr>
                <w:rFonts w:cs="Times New Roman"/>
                <w:sz w:val="18"/>
              </w:rPr>
            </w:pPr>
            <w:r>
              <w:rPr>
                <w:rFonts w:cs="Times New Roman"/>
                <w:sz w:val="18"/>
              </w:rPr>
              <w:t xml:space="preserve">Mở danh sách hóa đơn. </w:t>
            </w:r>
          </w:p>
          <w:p w14:paraId="0E27FF6A" w14:textId="77777777" w:rsidR="003F459D" w:rsidRDefault="00000000">
            <w:pPr>
              <w:numPr>
                <w:ilvl w:val="0"/>
                <w:numId w:val="50"/>
              </w:numPr>
              <w:spacing w:after="0" w:line="252" w:lineRule="auto"/>
              <w:rPr>
                <w:rFonts w:cs="Times New Roman"/>
                <w:sz w:val="18"/>
              </w:rPr>
            </w:pPr>
            <w:r>
              <w:rPr>
                <w:rFonts w:cs="Times New Roman"/>
                <w:sz w:val="18"/>
              </w:rPr>
              <w:t xml:space="preserve">Chọn hóa đơn. </w:t>
            </w:r>
          </w:p>
          <w:p w14:paraId="2F7E49C5" w14:textId="77777777" w:rsidR="003F459D" w:rsidRDefault="00000000">
            <w:pPr>
              <w:numPr>
                <w:ilvl w:val="0"/>
                <w:numId w:val="50"/>
              </w:numPr>
              <w:spacing w:after="0" w:line="252" w:lineRule="auto"/>
              <w:rPr>
                <w:rFonts w:cs="Times New Roman"/>
                <w:sz w:val="18"/>
              </w:rPr>
            </w:pPr>
            <w:r>
              <w:rPr>
                <w:rFonts w:cs="Times New Roman"/>
                <w:sz w:val="18"/>
              </w:rPr>
              <w:t xml:space="preserve">Nhấn Hủy, xác nhận. </w:t>
            </w:r>
          </w:p>
          <w:p w14:paraId="1AE0D041" w14:textId="77777777" w:rsidR="003F459D" w:rsidRDefault="00000000">
            <w:pPr>
              <w:spacing w:after="0" w:line="252" w:lineRule="auto"/>
            </w:pPr>
            <w:r>
              <w:rPr>
                <w:rFonts w:cs="Times New Roman"/>
                <w:sz w:val="18"/>
                <w:lang w:val="vi-VN"/>
              </w:rPr>
              <w:t>4</w:t>
            </w:r>
            <w:r>
              <w:rPr>
                <w:rFonts w:cs="Times New Roman"/>
                <w:sz w:val="18"/>
              </w:rPr>
              <w:t>) Mở Tồn kho và chụp số lượng sau hủy.</w:t>
            </w:r>
          </w:p>
        </w:tc>
        <w:tc>
          <w:tcPr>
            <w:tcW w:w="2835" w:type="dxa"/>
            <w:tcMar>
              <w:top w:w="70" w:type="dxa"/>
              <w:left w:w="75" w:type="dxa"/>
              <w:bottom w:w="70" w:type="dxa"/>
              <w:right w:w="75" w:type="dxa"/>
            </w:tcMar>
            <w:vAlign w:val="center"/>
          </w:tcPr>
          <w:p w14:paraId="3DA1FE3E" w14:textId="77777777" w:rsidR="003F459D" w:rsidRDefault="00000000">
            <w:pPr>
              <w:spacing w:after="0" w:line="252" w:lineRule="auto"/>
            </w:pPr>
            <w:r>
              <w:rPr>
                <w:rFonts w:cs="Times New Roman"/>
                <w:sz w:val="18"/>
              </w:rPr>
              <w:t>Hóa đơn chuyển trạng thái Hủy; tồn kho hiển thị được hoàn lại theo số lượng của hóa đơn.</w:t>
            </w:r>
          </w:p>
        </w:tc>
        <w:tc>
          <w:tcPr>
            <w:tcW w:w="2721" w:type="dxa"/>
            <w:tcMar>
              <w:top w:w="70" w:type="dxa"/>
              <w:left w:w="75" w:type="dxa"/>
              <w:bottom w:w="70" w:type="dxa"/>
              <w:right w:w="75" w:type="dxa"/>
            </w:tcMar>
            <w:vAlign w:val="center"/>
          </w:tcPr>
          <w:p w14:paraId="0AA365F2" w14:textId="77777777" w:rsidR="003F459D" w:rsidRDefault="00000000">
            <w:r>
              <w:rPr>
                <w:sz w:val="20"/>
              </w:rPr>
              <w:t>Hóa đơn chuyển trạng thái hủy nhưng tồn kho không được hoàn lại.</w:t>
            </w:r>
          </w:p>
        </w:tc>
        <w:tc>
          <w:tcPr>
            <w:tcW w:w="1020" w:type="dxa"/>
            <w:shd w:val="clear" w:color="auto" w:fill="FCE4D6"/>
            <w:tcMar>
              <w:top w:w="70" w:type="dxa"/>
              <w:left w:w="75" w:type="dxa"/>
              <w:bottom w:w="70" w:type="dxa"/>
              <w:right w:w="75" w:type="dxa"/>
            </w:tcMar>
            <w:vAlign w:val="center"/>
          </w:tcPr>
          <w:p w14:paraId="398AAB17" w14:textId="77777777" w:rsidR="003F459D" w:rsidRDefault="00000000">
            <w:pPr>
              <w:jc w:val="center"/>
            </w:pPr>
            <w:r>
              <w:rPr>
                <w:b/>
                <w:sz w:val="20"/>
              </w:rPr>
              <w:t>Fail</w:t>
            </w:r>
          </w:p>
        </w:tc>
      </w:tr>
    </w:tbl>
    <w:p w14:paraId="7A877B73" w14:textId="77777777" w:rsidR="003F459D" w:rsidRDefault="003F459D">
      <w:pPr>
        <w:rPr>
          <w:lang w:val="vi-VN"/>
        </w:rPr>
      </w:pP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71664D9F"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A97ECDA" w14:textId="448F6D37" w:rsidR="003F459D" w:rsidRDefault="00000000" w:rsidP="00CC7342">
            <w:pPr>
              <w:spacing w:before="240" w:after="0" w:line="252" w:lineRule="auto"/>
            </w:pPr>
            <w:r>
              <w:rPr>
                <w:rFonts w:cs="Times New Roman"/>
                <w:sz w:val="18"/>
              </w:rPr>
              <w:lastRenderedPageBreak/>
              <w:br/>
            </w:r>
            <w:r w:rsidR="00E34FDE" w:rsidRPr="00E34FDE">
              <w:rPr>
                <w:rFonts w:cs="Times New Roman"/>
                <w:sz w:val="18"/>
              </w:rPr>
              <w:drawing>
                <wp:inline distT="0" distB="0" distL="0" distR="0" wp14:anchorId="4D5DA3B5" wp14:editId="1C5E3098">
                  <wp:extent cx="5760085" cy="3061335"/>
                  <wp:effectExtent l="0" t="0" r="0" b="5715"/>
                  <wp:docPr id="173286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3041" name=""/>
                          <pic:cNvPicPr/>
                        </pic:nvPicPr>
                        <pic:blipFill>
                          <a:blip r:embed="rId30"/>
                          <a:stretch>
                            <a:fillRect/>
                          </a:stretch>
                        </pic:blipFill>
                        <pic:spPr>
                          <a:xfrm>
                            <a:off x="0" y="0"/>
                            <a:ext cx="5760085" cy="3061335"/>
                          </a:xfrm>
                          <a:prstGeom prst="rect">
                            <a:avLst/>
                          </a:prstGeom>
                        </pic:spPr>
                      </pic:pic>
                    </a:graphicData>
                  </a:graphic>
                </wp:inline>
              </w:drawing>
            </w:r>
            <w:r>
              <w:rPr>
                <w:rFonts w:cs="Times New Roman"/>
                <w:sz w:val="18"/>
              </w:rPr>
              <w:br/>
            </w:r>
            <w:r>
              <w:rPr>
                <w:rFonts w:cs="Times New Roman"/>
                <w:sz w:val="18"/>
              </w:rPr>
              <w:br/>
            </w:r>
          </w:p>
        </w:tc>
      </w:tr>
    </w:tbl>
    <w:p w14:paraId="7CBCB236" w14:textId="77777777" w:rsidR="003F459D" w:rsidRDefault="00000000">
      <w:pPr>
        <w:pStyle w:val="Caption"/>
        <w:spacing w:after="80" w:line="312" w:lineRule="auto"/>
      </w:pPr>
      <w:r>
        <w:rPr>
          <w:rFonts w:cs="Times New Roman"/>
        </w:rPr>
        <w:t>Hình 3.19. Giỏ hàng trước khi thanh toán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2080EAA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E0DBFB8" w14:textId="43C4B8C9" w:rsidR="003F459D" w:rsidRDefault="00000000" w:rsidP="00CC7342">
            <w:pPr>
              <w:spacing w:before="240" w:after="0" w:line="252" w:lineRule="auto"/>
            </w:pPr>
            <w:r>
              <w:rPr>
                <w:rFonts w:cs="Times New Roman"/>
                <w:sz w:val="18"/>
              </w:rPr>
              <w:br/>
            </w:r>
            <w:r w:rsidR="00E34FDE" w:rsidRPr="00E34FDE">
              <w:rPr>
                <w:rFonts w:cs="Times New Roman"/>
                <w:sz w:val="18"/>
              </w:rPr>
              <w:drawing>
                <wp:inline distT="0" distB="0" distL="0" distR="0" wp14:anchorId="6CF1D161" wp14:editId="13FA78B1">
                  <wp:extent cx="5760085" cy="3069590"/>
                  <wp:effectExtent l="0" t="0" r="0" b="0"/>
                  <wp:docPr id="68867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77605" name=""/>
                          <pic:cNvPicPr/>
                        </pic:nvPicPr>
                        <pic:blipFill>
                          <a:blip r:embed="rId31"/>
                          <a:stretch>
                            <a:fillRect/>
                          </a:stretch>
                        </pic:blipFill>
                        <pic:spPr>
                          <a:xfrm>
                            <a:off x="0" y="0"/>
                            <a:ext cx="5760085" cy="3069590"/>
                          </a:xfrm>
                          <a:prstGeom prst="rect">
                            <a:avLst/>
                          </a:prstGeom>
                        </pic:spPr>
                      </pic:pic>
                    </a:graphicData>
                  </a:graphic>
                </wp:inline>
              </w:drawing>
            </w:r>
            <w:r>
              <w:rPr>
                <w:rFonts w:cs="Times New Roman"/>
                <w:sz w:val="18"/>
              </w:rPr>
              <w:br/>
            </w:r>
            <w:r>
              <w:rPr>
                <w:rFonts w:cs="Times New Roman"/>
                <w:sz w:val="18"/>
              </w:rPr>
              <w:br/>
            </w:r>
          </w:p>
        </w:tc>
      </w:tr>
    </w:tbl>
    <w:p w14:paraId="0CB70FC4" w14:textId="77777777" w:rsidR="003F459D" w:rsidRDefault="00000000">
      <w:pPr>
        <w:pStyle w:val="Caption"/>
        <w:spacing w:after="80" w:line="312" w:lineRule="auto"/>
      </w:pPr>
      <w:r>
        <w:rPr>
          <w:rFonts w:cs="Times New Roman"/>
        </w:rPr>
        <w:t>Hình 3.20. Hóa đơn bán hàng được tạo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DC634E8"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5E498C9" w14:textId="07F7C48E" w:rsidR="003F459D" w:rsidRDefault="00000000" w:rsidP="00CC7342">
            <w:pPr>
              <w:spacing w:before="240" w:after="0" w:line="252" w:lineRule="auto"/>
            </w:pPr>
            <w:r>
              <w:rPr>
                <w:rFonts w:cs="Times New Roman"/>
                <w:sz w:val="18"/>
              </w:rPr>
              <w:lastRenderedPageBreak/>
              <w:br/>
            </w:r>
            <w:r w:rsidR="00CC7342" w:rsidRPr="00CC7342">
              <w:rPr>
                <w:rFonts w:cs="Times New Roman"/>
                <w:sz w:val="18"/>
              </w:rPr>
              <w:drawing>
                <wp:inline distT="0" distB="0" distL="0" distR="0" wp14:anchorId="0890F59E" wp14:editId="3C2B5BCE">
                  <wp:extent cx="5760085" cy="3065780"/>
                  <wp:effectExtent l="0" t="0" r="0" b="1270"/>
                  <wp:docPr id="15566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9538" name=""/>
                          <pic:cNvPicPr/>
                        </pic:nvPicPr>
                        <pic:blipFill>
                          <a:blip r:embed="rId32"/>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07E8729D" w14:textId="77777777" w:rsidR="003F459D" w:rsidRDefault="00000000">
      <w:pPr>
        <w:pStyle w:val="Caption"/>
        <w:spacing w:after="80" w:line="312" w:lineRule="auto"/>
      </w:pPr>
      <w:r>
        <w:rPr>
          <w:rFonts w:cs="Times New Roman"/>
        </w:rPr>
        <w:t>Hình 3.21. Cảnh báo khi bán vượt số lượng tồn</w:t>
      </w:r>
    </w:p>
    <w:p w14:paraId="7B81ABB3" w14:textId="77777777" w:rsidR="003F459D" w:rsidRDefault="00000000">
      <w:pPr>
        <w:pStyle w:val="Heading2"/>
      </w:pPr>
      <w:r>
        <w:rPr>
          <w:rFonts w:ascii="Times New Roman" w:eastAsia="Times New Roman" w:hAnsi="Times New Roman" w:cs="Times New Roman"/>
        </w:rPr>
        <w:t>3.9. Kiểm thử tồn kho</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15"/>
        <w:gridCol w:w="1000"/>
        <w:gridCol w:w="950"/>
        <w:gridCol w:w="1038"/>
        <w:gridCol w:w="1903"/>
        <w:gridCol w:w="1129"/>
        <w:gridCol w:w="1006"/>
        <w:gridCol w:w="715"/>
      </w:tblGrid>
      <w:tr w:rsidR="003F459D" w14:paraId="57C88F5D" w14:textId="77777777">
        <w:trPr>
          <w:cantSplit/>
          <w:tblHeader/>
          <w:jc w:val="center"/>
        </w:trPr>
        <w:tc>
          <w:tcPr>
            <w:tcW w:w="715" w:type="dxa"/>
            <w:shd w:val="clear" w:color="auto" w:fill="D9EAF7"/>
            <w:tcMar>
              <w:top w:w="70" w:type="dxa"/>
              <w:left w:w="75" w:type="dxa"/>
              <w:bottom w:w="70" w:type="dxa"/>
              <w:right w:w="75" w:type="dxa"/>
            </w:tcMar>
            <w:vAlign w:val="center"/>
          </w:tcPr>
          <w:p w14:paraId="38A4FAD9" w14:textId="77777777" w:rsidR="003F459D" w:rsidRDefault="00000000">
            <w:pPr>
              <w:spacing w:after="0" w:line="252" w:lineRule="auto"/>
              <w:jc w:val="center"/>
            </w:pPr>
            <w:r>
              <w:rPr>
                <w:rFonts w:cs="Times New Roman"/>
                <w:b/>
                <w:sz w:val="18"/>
              </w:rPr>
              <w:t>Mã TC</w:t>
            </w:r>
          </w:p>
        </w:tc>
        <w:tc>
          <w:tcPr>
            <w:tcW w:w="1000" w:type="dxa"/>
            <w:shd w:val="clear" w:color="auto" w:fill="D9EAF7"/>
            <w:tcMar>
              <w:top w:w="70" w:type="dxa"/>
              <w:left w:w="75" w:type="dxa"/>
              <w:bottom w:w="70" w:type="dxa"/>
              <w:right w:w="75" w:type="dxa"/>
            </w:tcMar>
            <w:vAlign w:val="center"/>
          </w:tcPr>
          <w:p w14:paraId="2C382462" w14:textId="77777777" w:rsidR="003F459D" w:rsidRDefault="00000000">
            <w:pPr>
              <w:spacing w:after="0" w:line="252" w:lineRule="auto"/>
              <w:jc w:val="center"/>
            </w:pPr>
            <w:r>
              <w:rPr>
                <w:rFonts w:cs="Times New Roman"/>
                <w:b/>
                <w:sz w:val="18"/>
              </w:rPr>
              <w:t>Hạng mục</w:t>
            </w:r>
          </w:p>
        </w:tc>
        <w:tc>
          <w:tcPr>
            <w:tcW w:w="950" w:type="dxa"/>
            <w:shd w:val="clear" w:color="auto" w:fill="D9EAF7"/>
            <w:tcMar>
              <w:top w:w="70" w:type="dxa"/>
              <w:left w:w="75" w:type="dxa"/>
              <w:bottom w:w="70" w:type="dxa"/>
              <w:right w:w="75" w:type="dxa"/>
            </w:tcMar>
            <w:vAlign w:val="center"/>
          </w:tcPr>
          <w:p w14:paraId="00D89D5F" w14:textId="77777777" w:rsidR="003F459D" w:rsidRDefault="00000000">
            <w:pPr>
              <w:spacing w:after="0" w:line="252" w:lineRule="auto"/>
              <w:jc w:val="center"/>
            </w:pPr>
            <w:r>
              <w:rPr>
                <w:rFonts w:cs="Times New Roman"/>
                <w:b/>
                <w:sz w:val="18"/>
              </w:rPr>
              <w:t>Điều kiện</w:t>
            </w:r>
          </w:p>
        </w:tc>
        <w:tc>
          <w:tcPr>
            <w:tcW w:w="1038" w:type="dxa"/>
            <w:shd w:val="clear" w:color="auto" w:fill="D9EAF7"/>
            <w:tcMar>
              <w:top w:w="70" w:type="dxa"/>
              <w:left w:w="75" w:type="dxa"/>
              <w:bottom w:w="70" w:type="dxa"/>
              <w:right w:w="75" w:type="dxa"/>
            </w:tcMar>
            <w:vAlign w:val="center"/>
          </w:tcPr>
          <w:p w14:paraId="1119E9DB" w14:textId="77777777" w:rsidR="003F459D" w:rsidRDefault="00000000">
            <w:pPr>
              <w:spacing w:after="0" w:line="252" w:lineRule="auto"/>
              <w:jc w:val="center"/>
            </w:pPr>
            <w:r>
              <w:rPr>
                <w:rFonts w:cs="Times New Roman"/>
                <w:b/>
                <w:sz w:val="18"/>
              </w:rPr>
              <w:t>Dữ liệu</w:t>
            </w:r>
          </w:p>
        </w:tc>
        <w:tc>
          <w:tcPr>
            <w:tcW w:w="1903" w:type="dxa"/>
            <w:shd w:val="clear" w:color="auto" w:fill="D9EAF7"/>
            <w:tcMar>
              <w:top w:w="70" w:type="dxa"/>
              <w:left w:w="75" w:type="dxa"/>
              <w:bottom w:w="70" w:type="dxa"/>
              <w:right w:w="75" w:type="dxa"/>
            </w:tcMar>
            <w:vAlign w:val="center"/>
          </w:tcPr>
          <w:p w14:paraId="2A2D2DB5" w14:textId="77777777" w:rsidR="003F459D" w:rsidRDefault="00000000">
            <w:pPr>
              <w:spacing w:after="0" w:line="252" w:lineRule="auto"/>
              <w:jc w:val="center"/>
            </w:pPr>
            <w:r>
              <w:rPr>
                <w:rFonts w:cs="Times New Roman"/>
                <w:b/>
                <w:sz w:val="18"/>
              </w:rPr>
              <w:t>Các bước thực hiện</w:t>
            </w:r>
          </w:p>
        </w:tc>
        <w:tc>
          <w:tcPr>
            <w:tcW w:w="1129" w:type="dxa"/>
            <w:shd w:val="clear" w:color="auto" w:fill="D9EAF7"/>
            <w:tcMar>
              <w:top w:w="70" w:type="dxa"/>
              <w:left w:w="75" w:type="dxa"/>
              <w:bottom w:w="70" w:type="dxa"/>
              <w:right w:w="75" w:type="dxa"/>
            </w:tcMar>
            <w:vAlign w:val="center"/>
          </w:tcPr>
          <w:p w14:paraId="223F521C" w14:textId="77777777" w:rsidR="003F459D" w:rsidRDefault="00000000">
            <w:pPr>
              <w:spacing w:after="0" w:line="252" w:lineRule="auto"/>
              <w:jc w:val="center"/>
            </w:pPr>
            <w:r>
              <w:rPr>
                <w:rFonts w:cs="Times New Roman"/>
                <w:b/>
                <w:sz w:val="18"/>
              </w:rPr>
              <w:t>Kết quả mong đợi</w:t>
            </w:r>
          </w:p>
        </w:tc>
        <w:tc>
          <w:tcPr>
            <w:tcW w:w="1006" w:type="dxa"/>
            <w:shd w:val="clear" w:color="auto" w:fill="D9EAF7"/>
            <w:tcMar>
              <w:top w:w="70" w:type="dxa"/>
              <w:left w:w="75" w:type="dxa"/>
              <w:bottom w:w="70" w:type="dxa"/>
              <w:right w:w="75" w:type="dxa"/>
            </w:tcMar>
            <w:vAlign w:val="center"/>
          </w:tcPr>
          <w:p w14:paraId="723DB3BA" w14:textId="77777777" w:rsidR="003F459D" w:rsidRDefault="00000000">
            <w:pPr>
              <w:spacing w:after="0" w:line="252" w:lineRule="auto"/>
              <w:jc w:val="center"/>
            </w:pPr>
            <w:r>
              <w:rPr>
                <w:rFonts w:cs="Times New Roman"/>
                <w:b/>
                <w:sz w:val="18"/>
              </w:rPr>
              <w:t>Kết quả thực tế</w:t>
            </w:r>
          </w:p>
        </w:tc>
        <w:tc>
          <w:tcPr>
            <w:tcW w:w="715" w:type="dxa"/>
            <w:shd w:val="clear" w:color="auto" w:fill="D9EAF7"/>
            <w:tcMar>
              <w:top w:w="70" w:type="dxa"/>
              <w:left w:w="75" w:type="dxa"/>
              <w:bottom w:w="70" w:type="dxa"/>
              <w:right w:w="75" w:type="dxa"/>
            </w:tcMar>
            <w:vAlign w:val="center"/>
          </w:tcPr>
          <w:p w14:paraId="4424EDEE" w14:textId="77777777" w:rsidR="003F459D" w:rsidRDefault="00000000">
            <w:pPr>
              <w:spacing w:after="0" w:line="252" w:lineRule="auto"/>
              <w:jc w:val="center"/>
            </w:pPr>
            <w:r>
              <w:rPr>
                <w:rFonts w:cs="Times New Roman"/>
                <w:b/>
                <w:sz w:val="18"/>
              </w:rPr>
              <w:t>Trạng thái</w:t>
            </w:r>
          </w:p>
        </w:tc>
      </w:tr>
      <w:tr w:rsidR="003F459D" w14:paraId="40A53B47" w14:textId="77777777">
        <w:trPr>
          <w:cantSplit/>
          <w:jc w:val="center"/>
        </w:trPr>
        <w:tc>
          <w:tcPr>
            <w:tcW w:w="715" w:type="dxa"/>
            <w:tcMar>
              <w:top w:w="70" w:type="dxa"/>
              <w:left w:w="75" w:type="dxa"/>
              <w:bottom w:w="70" w:type="dxa"/>
              <w:right w:w="75" w:type="dxa"/>
            </w:tcMar>
            <w:vAlign w:val="center"/>
          </w:tcPr>
          <w:p w14:paraId="4430BCB3" w14:textId="77777777" w:rsidR="003F459D" w:rsidRDefault="00000000">
            <w:pPr>
              <w:spacing w:after="0" w:line="252" w:lineRule="auto"/>
              <w:jc w:val="center"/>
            </w:pPr>
            <w:r>
              <w:rPr>
                <w:rFonts w:cs="Times New Roman"/>
                <w:sz w:val="18"/>
              </w:rPr>
              <w:t>TC_INV_01</w:t>
            </w:r>
          </w:p>
        </w:tc>
        <w:tc>
          <w:tcPr>
            <w:tcW w:w="1000" w:type="dxa"/>
            <w:tcMar>
              <w:top w:w="70" w:type="dxa"/>
              <w:left w:w="75" w:type="dxa"/>
              <w:bottom w:w="70" w:type="dxa"/>
              <w:right w:w="75" w:type="dxa"/>
            </w:tcMar>
            <w:vAlign w:val="center"/>
          </w:tcPr>
          <w:p w14:paraId="1CC3F7AC" w14:textId="77777777" w:rsidR="003F459D" w:rsidRDefault="00000000">
            <w:pPr>
              <w:spacing w:after="0" w:line="252" w:lineRule="auto"/>
              <w:jc w:val="left"/>
            </w:pPr>
            <w:r>
              <w:rPr>
                <w:rFonts w:cs="Times New Roman"/>
                <w:sz w:val="18"/>
              </w:rPr>
              <w:t>Xem danh sách tồn kho</w:t>
            </w:r>
          </w:p>
        </w:tc>
        <w:tc>
          <w:tcPr>
            <w:tcW w:w="950" w:type="dxa"/>
            <w:tcMar>
              <w:top w:w="70" w:type="dxa"/>
              <w:left w:w="75" w:type="dxa"/>
              <w:bottom w:w="70" w:type="dxa"/>
              <w:right w:w="75" w:type="dxa"/>
            </w:tcMar>
            <w:vAlign w:val="center"/>
          </w:tcPr>
          <w:p w14:paraId="25013064" w14:textId="77777777" w:rsidR="003F459D" w:rsidRDefault="00000000">
            <w:pPr>
              <w:spacing w:after="0" w:line="252" w:lineRule="auto"/>
            </w:pPr>
            <w:r>
              <w:rPr>
                <w:rFonts w:cs="Times New Roman"/>
                <w:sz w:val="18"/>
              </w:rPr>
              <w:t>Có dữ liệu sách.</w:t>
            </w:r>
          </w:p>
        </w:tc>
        <w:tc>
          <w:tcPr>
            <w:tcW w:w="1038" w:type="dxa"/>
            <w:tcMar>
              <w:top w:w="70" w:type="dxa"/>
              <w:left w:w="75" w:type="dxa"/>
              <w:bottom w:w="70" w:type="dxa"/>
              <w:right w:w="75" w:type="dxa"/>
            </w:tcMar>
            <w:vAlign w:val="center"/>
          </w:tcPr>
          <w:p w14:paraId="39AA3AEE" w14:textId="77777777" w:rsidR="003F459D" w:rsidRDefault="00000000">
            <w:pPr>
              <w:spacing w:after="0" w:line="252" w:lineRule="auto"/>
            </w:pPr>
            <w:r>
              <w:rPr>
                <w:rFonts w:cs="Times New Roman"/>
                <w:sz w:val="18"/>
              </w:rPr>
              <w:t>Không nhập dữ liệu; mở màn hình Tồn kho.</w:t>
            </w:r>
          </w:p>
        </w:tc>
        <w:tc>
          <w:tcPr>
            <w:tcW w:w="1903" w:type="dxa"/>
            <w:tcMar>
              <w:top w:w="70" w:type="dxa"/>
              <w:left w:w="75" w:type="dxa"/>
              <w:bottom w:w="70" w:type="dxa"/>
              <w:right w:w="75" w:type="dxa"/>
            </w:tcMar>
            <w:vAlign w:val="center"/>
          </w:tcPr>
          <w:p w14:paraId="52A384B1" w14:textId="77777777" w:rsidR="003F459D" w:rsidRDefault="00000000">
            <w:pPr>
              <w:numPr>
                <w:ilvl w:val="0"/>
                <w:numId w:val="51"/>
              </w:numPr>
              <w:spacing w:after="0" w:line="252" w:lineRule="auto"/>
              <w:rPr>
                <w:rFonts w:cs="Times New Roman"/>
                <w:sz w:val="18"/>
              </w:rPr>
            </w:pPr>
            <w:r>
              <w:rPr>
                <w:rFonts w:cs="Times New Roman"/>
                <w:sz w:val="18"/>
              </w:rPr>
              <w:t xml:space="preserve">Đăng nhập Admin. 2) Nhấp menu Tồn kho. 3) Chờ danh sách tải xong. </w:t>
            </w:r>
          </w:p>
          <w:p w14:paraId="66265809" w14:textId="77777777" w:rsidR="003F459D" w:rsidRDefault="00000000">
            <w:pPr>
              <w:spacing w:after="0" w:line="252" w:lineRule="auto"/>
            </w:pPr>
            <w:r>
              <w:rPr>
                <w:rFonts w:cs="Times New Roman"/>
                <w:sz w:val="18"/>
              </w:rPr>
              <w:t>4) Quan sát tên sách, số lượng và trạng thái.</w:t>
            </w:r>
          </w:p>
        </w:tc>
        <w:tc>
          <w:tcPr>
            <w:tcW w:w="1129" w:type="dxa"/>
            <w:tcMar>
              <w:top w:w="70" w:type="dxa"/>
              <w:left w:w="75" w:type="dxa"/>
              <w:bottom w:w="70" w:type="dxa"/>
              <w:right w:w="75" w:type="dxa"/>
            </w:tcMar>
            <w:vAlign w:val="center"/>
          </w:tcPr>
          <w:p w14:paraId="680C3406" w14:textId="77777777" w:rsidR="003F459D" w:rsidRDefault="00000000">
            <w:pPr>
              <w:spacing w:after="0" w:line="252" w:lineRule="auto"/>
            </w:pPr>
            <w:r>
              <w:rPr>
                <w:rFonts w:cs="Times New Roman"/>
                <w:sz w:val="18"/>
              </w:rPr>
              <w:t>Danh sách hiển thị, không trống bất thường và không phát sinh lỗi.</w:t>
            </w:r>
          </w:p>
        </w:tc>
        <w:tc>
          <w:tcPr>
            <w:tcW w:w="1006" w:type="dxa"/>
            <w:tcMar>
              <w:top w:w="70" w:type="dxa"/>
              <w:left w:w="75" w:type="dxa"/>
              <w:bottom w:w="70" w:type="dxa"/>
              <w:right w:w="75" w:type="dxa"/>
            </w:tcMar>
            <w:vAlign w:val="center"/>
          </w:tcPr>
          <w:p w14:paraId="3734B374" w14:textId="77777777" w:rsidR="003F459D" w:rsidRDefault="00000000">
            <w:r>
              <w:rPr>
                <w:sz w:val="20"/>
              </w:rPr>
              <w:t>Danh sách tồn kho tải và hiển thị tên sách, số lượng cùng trạng thái bình thường.</w:t>
            </w:r>
          </w:p>
        </w:tc>
        <w:tc>
          <w:tcPr>
            <w:tcW w:w="715" w:type="dxa"/>
            <w:shd w:val="clear" w:color="auto" w:fill="E2F0D9"/>
            <w:tcMar>
              <w:top w:w="70" w:type="dxa"/>
              <w:left w:w="75" w:type="dxa"/>
              <w:bottom w:w="70" w:type="dxa"/>
              <w:right w:w="75" w:type="dxa"/>
            </w:tcMar>
            <w:vAlign w:val="center"/>
          </w:tcPr>
          <w:p w14:paraId="7BD54AD8" w14:textId="77777777" w:rsidR="003F459D" w:rsidRDefault="00000000">
            <w:pPr>
              <w:jc w:val="center"/>
            </w:pPr>
            <w:r>
              <w:rPr>
                <w:b/>
                <w:sz w:val="20"/>
              </w:rPr>
              <w:t>Pass</w:t>
            </w:r>
          </w:p>
        </w:tc>
      </w:tr>
      <w:tr w:rsidR="003F459D" w14:paraId="3458D96B" w14:textId="77777777">
        <w:trPr>
          <w:cantSplit/>
          <w:jc w:val="center"/>
        </w:trPr>
        <w:tc>
          <w:tcPr>
            <w:tcW w:w="715" w:type="dxa"/>
            <w:tcMar>
              <w:top w:w="70" w:type="dxa"/>
              <w:left w:w="75" w:type="dxa"/>
              <w:bottom w:w="70" w:type="dxa"/>
              <w:right w:w="75" w:type="dxa"/>
            </w:tcMar>
            <w:vAlign w:val="center"/>
          </w:tcPr>
          <w:p w14:paraId="1DDFE18C" w14:textId="77777777" w:rsidR="003F459D" w:rsidRDefault="00000000">
            <w:pPr>
              <w:spacing w:after="0" w:line="252" w:lineRule="auto"/>
              <w:jc w:val="center"/>
            </w:pPr>
            <w:r>
              <w:rPr>
                <w:rFonts w:cs="Times New Roman"/>
                <w:sz w:val="18"/>
              </w:rPr>
              <w:t>TC_INV_02</w:t>
            </w:r>
          </w:p>
        </w:tc>
        <w:tc>
          <w:tcPr>
            <w:tcW w:w="1000" w:type="dxa"/>
            <w:tcMar>
              <w:top w:w="70" w:type="dxa"/>
              <w:left w:w="75" w:type="dxa"/>
              <w:bottom w:w="70" w:type="dxa"/>
              <w:right w:w="75" w:type="dxa"/>
            </w:tcMar>
            <w:vAlign w:val="center"/>
          </w:tcPr>
          <w:p w14:paraId="30DC67AA" w14:textId="77777777" w:rsidR="003F459D" w:rsidRDefault="00000000">
            <w:pPr>
              <w:spacing w:after="0" w:line="252" w:lineRule="auto"/>
              <w:jc w:val="left"/>
            </w:pPr>
            <w:r>
              <w:rPr>
                <w:rFonts w:cs="Times New Roman"/>
                <w:sz w:val="18"/>
              </w:rPr>
              <w:t>Xem sách sắp hết</w:t>
            </w:r>
          </w:p>
        </w:tc>
        <w:tc>
          <w:tcPr>
            <w:tcW w:w="950" w:type="dxa"/>
            <w:tcMar>
              <w:top w:w="70" w:type="dxa"/>
              <w:left w:w="75" w:type="dxa"/>
              <w:bottom w:w="70" w:type="dxa"/>
              <w:right w:w="75" w:type="dxa"/>
            </w:tcMar>
            <w:vAlign w:val="center"/>
          </w:tcPr>
          <w:p w14:paraId="1281BA41" w14:textId="77777777" w:rsidR="003F459D" w:rsidRDefault="00000000">
            <w:pPr>
              <w:spacing w:after="0" w:line="252" w:lineRule="auto"/>
            </w:pPr>
            <w:r>
              <w:rPr>
                <w:rFonts w:cs="Times New Roman"/>
                <w:sz w:val="18"/>
              </w:rPr>
              <w:t>Có ít nhất một sách có tồn nhỏ hơn hoặc bằng mức tối thiểu.</w:t>
            </w:r>
          </w:p>
        </w:tc>
        <w:tc>
          <w:tcPr>
            <w:tcW w:w="1038" w:type="dxa"/>
            <w:tcMar>
              <w:top w:w="70" w:type="dxa"/>
              <w:left w:w="75" w:type="dxa"/>
              <w:bottom w:w="70" w:type="dxa"/>
              <w:right w:w="75" w:type="dxa"/>
            </w:tcMar>
            <w:vAlign w:val="center"/>
          </w:tcPr>
          <w:p w14:paraId="15D30CC2" w14:textId="77777777" w:rsidR="003F459D" w:rsidRDefault="00000000">
            <w:pPr>
              <w:spacing w:after="0" w:line="252" w:lineRule="auto"/>
            </w:pPr>
            <w:r>
              <w:rPr>
                <w:rFonts w:cs="Times New Roman"/>
                <w:sz w:val="18"/>
              </w:rPr>
              <w:t>Có thể chọn một sách thử và bán/điều chỉnh đến mức thấp, ví dụ tồn 2 nếu MinStock là 5.</w:t>
            </w:r>
          </w:p>
        </w:tc>
        <w:tc>
          <w:tcPr>
            <w:tcW w:w="1903" w:type="dxa"/>
            <w:tcMar>
              <w:top w:w="70" w:type="dxa"/>
              <w:left w:w="75" w:type="dxa"/>
              <w:bottom w:w="70" w:type="dxa"/>
              <w:right w:w="75" w:type="dxa"/>
            </w:tcMar>
            <w:vAlign w:val="center"/>
          </w:tcPr>
          <w:p w14:paraId="5C9D2A58" w14:textId="77777777" w:rsidR="003F459D" w:rsidRDefault="00000000">
            <w:pPr>
              <w:numPr>
                <w:ilvl w:val="0"/>
                <w:numId w:val="52"/>
              </w:numPr>
              <w:spacing w:after="0" w:line="252" w:lineRule="auto"/>
              <w:rPr>
                <w:rFonts w:cs="Times New Roman"/>
                <w:sz w:val="18"/>
              </w:rPr>
            </w:pPr>
            <w:r>
              <w:rPr>
                <w:rFonts w:cs="Times New Roman"/>
                <w:sz w:val="18"/>
              </w:rPr>
              <w:t xml:space="preserve">Chuẩn bị một sách tồn thấp bằng giao diện. 2) Mở mục Sắp hết/Cảnh báo tồn. </w:t>
            </w:r>
            <w:r>
              <w:rPr>
                <w:rFonts w:cs="Times New Roman"/>
                <w:sz w:val="18"/>
                <w:lang w:val="vi-VN"/>
              </w:rPr>
              <w:t>3)</w:t>
            </w:r>
            <w:r>
              <w:rPr>
                <w:rFonts w:cs="Times New Roman"/>
                <w:sz w:val="18"/>
              </w:rPr>
              <w:t xml:space="preserve">Nhấn Làm mới nếu có. </w:t>
            </w:r>
          </w:p>
          <w:p w14:paraId="146E50D5" w14:textId="77777777" w:rsidR="003F459D" w:rsidRDefault="00000000">
            <w:pPr>
              <w:spacing w:after="0" w:line="252" w:lineRule="auto"/>
            </w:pPr>
            <w:r>
              <w:rPr>
                <w:rFonts w:cs="Times New Roman"/>
                <w:sz w:val="18"/>
                <w:lang w:val="vi-VN"/>
              </w:rPr>
              <w:t>4</w:t>
            </w:r>
            <w:r>
              <w:rPr>
                <w:rFonts w:cs="Times New Roman"/>
                <w:sz w:val="18"/>
              </w:rPr>
              <w:t>) Tìm sách.</w:t>
            </w:r>
          </w:p>
        </w:tc>
        <w:tc>
          <w:tcPr>
            <w:tcW w:w="1129" w:type="dxa"/>
            <w:tcMar>
              <w:top w:w="70" w:type="dxa"/>
              <w:left w:w="75" w:type="dxa"/>
              <w:bottom w:w="70" w:type="dxa"/>
              <w:right w:w="75" w:type="dxa"/>
            </w:tcMar>
            <w:vAlign w:val="center"/>
          </w:tcPr>
          <w:p w14:paraId="671FAD34" w14:textId="77777777" w:rsidR="003F459D" w:rsidRDefault="00000000">
            <w:pPr>
              <w:spacing w:after="0" w:line="252" w:lineRule="auto"/>
            </w:pPr>
            <w:r>
              <w:rPr>
                <w:rFonts w:cs="Times New Roman"/>
                <w:sz w:val="18"/>
              </w:rPr>
              <w:t>Sách tồn thấp xuất hiện trong danh sách cảnh báo.</w:t>
            </w:r>
          </w:p>
        </w:tc>
        <w:tc>
          <w:tcPr>
            <w:tcW w:w="1006" w:type="dxa"/>
            <w:tcMar>
              <w:top w:w="70" w:type="dxa"/>
              <w:left w:w="75" w:type="dxa"/>
              <w:bottom w:w="70" w:type="dxa"/>
              <w:right w:w="75" w:type="dxa"/>
            </w:tcMar>
            <w:vAlign w:val="center"/>
          </w:tcPr>
          <w:p w14:paraId="45449C13" w14:textId="77777777" w:rsidR="003F459D" w:rsidRDefault="00000000">
            <w:r>
              <w:rPr>
                <w:sz w:val="20"/>
              </w:rPr>
              <w:t>Sách đã được đưa về mức tồn thấp nhưng không xuất hiện/cập nhật trong danh sách cảnh báo sắp hết.</w:t>
            </w:r>
          </w:p>
        </w:tc>
        <w:tc>
          <w:tcPr>
            <w:tcW w:w="715" w:type="dxa"/>
            <w:shd w:val="clear" w:color="auto" w:fill="FCE4D6"/>
            <w:tcMar>
              <w:top w:w="70" w:type="dxa"/>
              <w:left w:w="75" w:type="dxa"/>
              <w:bottom w:w="70" w:type="dxa"/>
              <w:right w:w="75" w:type="dxa"/>
            </w:tcMar>
            <w:vAlign w:val="center"/>
          </w:tcPr>
          <w:p w14:paraId="74246C3A" w14:textId="77777777" w:rsidR="003F459D" w:rsidRDefault="00000000">
            <w:pPr>
              <w:jc w:val="center"/>
            </w:pPr>
            <w:r>
              <w:rPr>
                <w:b/>
                <w:sz w:val="20"/>
              </w:rPr>
              <w:t>Fail</w:t>
            </w:r>
          </w:p>
        </w:tc>
      </w:tr>
      <w:tr w:rsidR="003F459D" w14:paraId="36119AD1" w14:textId="77777777">
        <w:trPr>
          <w:cantSplit/>
          <w:jc w:val="center"/>
        </w:trPr>
        <w:tc>
          <w:tcPr>
            <w:tcW w:w="715" w:type="dxa"/>
            <w:tcMar>
              <w:top w:w="70" w:type="dxa"/>
              <w:left w:w="75" w:type="dxa"/>
              <w:bottom w:w="70" w:type="dxa"/>
              <w:right w:w="75" w:type="dxa"/>
            </w:tcMar>
            <w:vAlign w:val="center"/>
          </w:tcPr>
          <w:p w14:paraId="4F99AA86" w14:textId="77777777" w:rsidR="003F459D" w:rsidRDefault="00000000">
            <w:pPr>
              <w:spacing w:after="0" w:line="252" w:lineRule="auto"/>
              <w:jc w:val="center"/>
            </w:pPr>
            <w:r>
              <w:rPr>
                <w:rFonts w:cs="Times New Roman"/>
                <w:sz w:val="18"/>
              </w:rPr>
              <w:lastRenderedPageBreak/>
              <w:t>TC_INV_03</w:t>
            </w:r>
          </w:p>
        </w:tc>
        <w:tc>
          <w:tcPr>
            <w:tcW w:w="1000" w:type="dxa"/>
            <w:tcMar>
              <w:top w:w="70" w:type="dxa"/>
              <w:left w:w="75" w:type="dxa"/>
              <w:bottom w:w="70" w:type="dxa"/>
              <w:right w:w="75" w:type="dxa"/>
            </w:tcMar>
            <w:vAlign w:val="center"/>
          </w:tcPr>
          <w:p w14:paraId="552FA98D" w14:textId="77777777" w:rsidR="003F459D" w:rsidRDefault="00000000">
            <w:pPr>
              <w:spacing w:after="0" w:line="252" w:lineRule="auto"/>
              <w:jc w:val="left"/>
            </w:pPr>
            <w:r>
              <w:rPr>
                <w:rFonts w:cs="Times New Roman"/>
                <w:sz w:val="18"/>
              </w:rPr>
              <w:t>Xem lịch sử kho</w:t>
            </w:r>
          </w:p>
        </w:tc>
        <w:tc>
          <w:tcPr>
            <w:tcW w:w="950" w:type="dxa"/>
            <w:tcMar>
              <w:top w:w="70" w:type="dxa"/>
              <w:left w:w="75" w:type="dxa"/>
              <w:bottom w:w="70" w:type="dxa"/>
              <w:right w:w="75" w:type="dxa"/>
            </w:tcMar>
            <w:vAlign w:val="center"/>
          </w:tcPr>
          <w:p w14:paraId="20885C05" w14:textId="77777777" w:rsidR="003F459D" w:rsidRDefault="00000000">
            <w:pPr>
              <w:spacing w:after="0" w:line="252" w:lineRule="auto"/>
            </w:pPr>
            <w:r>
              <w:rPr>
                <w:rFonts w:cs="Times New Roman"/>
                <w:sz w:val="18"/>
              </w:rPr>
              <w:t>Đã thực hiện ít nhất một phiếu nhập và một hóa đơn bán.</w:t>
            </w:r>
          </w:p>
        </w:tc>
        <w:tc>
          <w:tcPr>
            <w:tcW w:w="1038" w:type="dxa"/>
            <w:tcMar>
              <w:top w:w="70" w:type="dxa"/>
              <w:left w:w="75" w:type="dxa"/>
              <w:bottom w:w="70" w:type="dxa"/>
              <w:right w:w="75" w:type="dxa"/>
            </w:tcMar>
            <w:vAlign w:val="center"/>
          </w:tcPr>
          <w:p w14:paraId="2A3EDE78" w14:textId="77777777" w:rsidR="003F459D" w:rsidRDefault="00000000">
            <w:pPr>
              <w:spacing w:after="0" w:line="252" w:lineRule="auto"/>
            </w:pPr>
            <w:r>
              <w:rPr>
                <w:rFonts w:cs="Times New Roman"/>
                <w:sz w:val="18"/>
              </w:rPr>
              <w:t>Chọn sách Dế Mèn Phiêu Lưu Ký - Bản cập nhật; chọn khoảng ngày chứa các giao dịch vừa tạo.</w:t>
            </w:r>
          </w:p>
        </w:tc>
        <w:tc>
          <w:tcPr>
            <w:tcW w:w="1903" w:type="dxa"/>
            <w:tcMar>
              <w:top w:w="70" w:type="dxa"/>
              <w:left w:w="75" w:type="dxa"/>
              <w:bottom w:w="70" w:type="dxa"/>
              <w:right w:w="75" w:type="dxa"/>
            </w:tcMar>
            <w:vAlign w:val="center"/>
          </w:tcPr>
          <w:p w14:paraId="48E97357" w14:textId="77777777" w:rsidR="003F459D" w:rsidRDefault="00000000">
            <w:pPr>
              <w:numPr>
                <w:ilvl w:val="0"/>
                <w:numId w:val="53"/>
              </w:numPr>
              <w:spacing w:after="0" w:line="252" w:lineRule="auto"/>
              <w:rPr>
                <w:rFonts w:cs="Times New Roman"/>
                <w:sz w:val="18"/>
              </w:rPr>
            </w:pPr>
            <w:r>
              <w:rPr>
                <w:rFonts w:cs="Times New Roman"/>
                <w:sz w:val="18"/>
              </w:rPr>
              <w:t xml:space="preserve">Mở Lịch sử kho. </w:t>
            </w:r>
          </w:p>
          <w:p w14:paraId="3EFAB0F7" w14:textId="77777777" w:rsidR="003F459D" w:rsidRDefault="00000000">
            <w:pPr>
              <w:numPr>
                <w:ilvl w:val="0"/>
                <w:numId w:val="53"/>
              </w:numPr>
              <w:spacing w:after="0" w:line="252" w:lineRule="auto"/>
              <w:rPr>
                <w:rFonts w:cs="Times New Roman"/>
                <w:sz w:val="18"/>
              </w:rPr>
            </w:pPr>
            <w:r>
              <w:rPr>
                <w:rFonts w:cs="Times New Roman"/>
                <w:sz w:val="18"/>
              </w:rPr>
              <w:t xml:space="preserve">Chọn sách hoặc nhập từ khóa. </w:t>
            </w:r>
          </w:p>
          <w:p w14:paraId="3263BDD6" w14:textId="77777777" w:rsidR="003F459D" w:rsidRDefault="00000000">
            <w:pPr>
              <w:numPr>
                <w:ilvl w:val="0"/>
                <w:numId w:val="53"/>
              </w:numPr>
              <w:spacing w:after="0" w:line="252" w:lineRule="auto"/>
              <w:rPr>
                <w:rFonts w:cs="Times New Roman"/>
                <w:sz w:val="18"/>
              </w:rPr>
            </w:pPr>
            <w:r>
              <w:rPr>
                <w:rFonts w:cs="Times New Roman"/>
                <w:sz w:val="18"/>
              </w:rPr>
              <w:t xml:space="preserve">Chọn khoảng ngày. 4) Nhấn Lọc. </w:t>
            </w:r>
          </w:p>
          <w:p w14:paraId="377686DF" w14:textId="77777777" w:rsidR="003F459D" w:rsidRDefault="00000000">
            <w:pPr>
              <w:spacing w:after="0" w:line="252" w:lineRule="auto"/>
            </w:pPr>
            <w:r>
              <w:rPr>
                <w:rFonts w:cs="Times New Roman"/>
                <w:sz w:val="18"/>
              </w:rPr>
              <w:t>5) Quan sát các dòng nhập/bán/điều chỉnh.</w:t>
            </w:r>
          </w:p>
        </w:tc>
        <w:tc>
          <w:tcPr>
            <w:tcW w:w="1129" w:type="dxa"/>
            <w:tcMar>
              <w:top w:w="70" w:type="dxa"/>
              <w:left w:w="75" w:type="dxa"/>
              <w:bottom w:w="70" w:type="dxa"/>
              <w:right w:w="75" w:type="dxa"/>
            </w:tcMar>
            <w:vAlign w:val="center"/>
          </w:tcPr>
          <w:p w14:paraId="5920E177" w14:textId="77777777" w:rsidR="003F459D" w:rsidRDefault="00000000">
            <w:pPr>
              <w:spacing w:after="0" w:line="252" w:lineRule="auto"/>
            </w:pPr>
            <w:r>
              <w:rPr>
                <w:rFonts w:cs="Times New Roman"/>
                <w:sz w:val="18"/>
              </w:rPr>
              <w:t>Hiển thị các giao dịch phù hợp và thông tin dễ hiểu theo thiết kế.</w:t>
            </w:r>
          </w:p>
        </w:tc>
        <w:tc>
          <w:tcPr>
            <w:tcW w:w="1006" w:type="dxa"/>
            <w:tcMar>
              <w:top w:w="70" w:type="dxa"/>
              <w:left w:w="75" w:type="dxa"/>
              <w:bottom w:w="70" w:type="dxa"/>
              <w:right w:w="75" w:type="dxa"/>
            </w:tcMar>
            <w:vAlign w:val="center"/>
          </w:tcPr>
          <w:p w14:paraId="5D7684DF" w14:textId="77777777" w:rsidR="003F459D" w:rsidRDefault="00000000">
            <w:r>
              <w:rPr>
                <w:sz w:val="20"/>
              </w:rPr>
              <w:t>Ứng dụng chưa có chức năng xem lịch sử kho theo phạm vi yêu cầu.</w:t>
            </w:r>
          </w:p>
        </w:tc>
        <w:tc>
          <w:tcPr>
            <w:tcW w:w="715" w:type="dxa"/>
            <w:shd w:val="clear" w:color="auto" w:fill="FCE4D6"/>
            <w:tcMar>
              <w:top w:w="70" w:type="dxa"/>
              <w:left w:w="75" w:type="dxa"/>
              <w:bottom w:w="70" w:type="dxa"/>
              <w:right w:w="75" w:type="dxa"/>
            </w:tcMar>
            <w:vAlign w:val="center"/>
          </w:tcPr>
          <w:p w14:paraId="26D43568" w14:textId="77777777" w:rsidR="003F459D" w:rsidRDefault="00000000">
            <w:pPr>
              <w:jc w:val="center"/>
            </w:pPr>
            <w:r>
              <w:rPr>
                <w:b/>
                <w:sz w:val="20"/>
              </w:rPr>
              <w:t>Fail</w:t>
            </w:r>
          </w:p>
        </w:tc>
      </w:tr>
      <w:tr w:rsidR="003F459D" w14:paraId="50C333D7" w14:textId="77777777">
        <w:trPr>
          <w:cantSplit/>
          <w:jc w:val="center"/>
        </w:trPr>
        <w:tc>
          <w:tcPr>
            <w:tcW w:w="715" w:type="dxa"/>
            <w:tcMar>
              <w:top w:w="70" w:type="dxa"/>
              <w:left w:w="75" w:type="dxa"/>
              <w:bottom w:w="70" w:type="dxa"/>
              <w:right w:w="75" w:type="dxa"/>
            </w:tcMar>
            <w:vAlign w:val="center"/>
          </w:tcPr>
          <w:p w14:paraId="5C6D1B11" w14:textId="77777777" w:rsidR="003F459D" w:rsidRDefault="00000000">
            <w:pPr>
              <w:spacing w:after="0" w:line="252" w:lineRule="auto"/>
              <w:jc w:val="center"/>
            </w:pPr>
            <w:r>
              <w:rPr>
                <w:rFonts w:cs="Times New Roman"/>
                <w:sz w:val="18"/>
              </w:rPr>
              <w:t>TC_INV_04</w:t>
            </w:r>
          </w:p>
        </w:tc>
        <w:tc>
          <w:tcPr>
            <w:tcW w:w="1000" w:type="dxa"/>
            <w:tcMar>
              <w:top w:w="70" w:type="dxa"/>
              <w:left w:w="75" w:type="dxa"/>
              <w:bottom w:w="70" w:type="dxa"/>
              <w:right w:w="75" w:type="dxa"/>
            </w:tcMar>
            <w:vAlign w:val="center"/>
          </w:tcPr>
          <w:p w14:paraId="60B43E87" w14:textId="77777777" w:rsidR="003F459D" w:rsidRDefault="00000000">
            <w:pPr>
              <w:spacing w:after="0" w:line="252" w:lineRule="auto"/>
              <w:jc w:val="left"/>
            </w:pPr>
            <w:r>
              <w:rPr>
                <w:rFonts w:cs="Times New Roman"/>
                <w:sz w:val="18"/>
              </w:rPr>
              <w:t>Điều chỉnh kho hợp lệ</w:t>
            </w:r>
          </w:p>
        </w:tc>
        <w:tc>
          <w:tcPr>
            <w:tcW w:w="950" w:type="dxa"/>
            <w:tcMar>
              <w:top w:w="70" w:type="dxa"/>
              <w:left w:w="75" w:type="dxa"/>
              <w:bottom w:w="70" w:type="dxa"/>
              <w:right w:w="75" w:type="dxa"/>
            </w:tcMar>
            <w:vAlign w:val="center"/>
          </w:tcPr>
          <w:p w14:paraId="7DCFBBB2" w14:textId="77777777" w:rsidR="003F459D" w:rsidRDefault="00000000">
            <w:pPr>
              <w:spacing w:after="0" w:line="252" w:lineRule="auto"/>
            </w:pPr>
            <w:r>
              <w:rPr>
                <w:rFonts w:cs="Times New Roman"/>
                <w:sz w:val="18"/>
              </w:rPr>
              <w:t>Admin đăng nhập; có sách thử nghiệm.</w:t>
            </w:r>
          </w:p>
        </w:tc>
        <w:tc>
          <w:tcPr>
            <w:tcW w:w="1038" w:type="dxa"/>
            <w:tcMar>
              <w:top w:w="70" w:type="dxa"/>
              <w:left w:w="75" w:type="dxa"/>
              <w:bottom w:w="70" w:type="dxa"/>
              <w:right w:w="75" w:type="dxa"/>
            </w:tcMar>
            <w:vAlign w:val="center"/>
          </w:tcPr>
          <w:p w14:paraId="2560A921" w14:textId="77777777" w:rsidR="003F459D" w:rsidRDefault="00000000">
            <w:pPr>
              <w:spacing w:after="0" w:line="252" w:lineRule="auto"/>
            </w:pPr>
            <w:r>
              <w:rPr>
                <w:rFonts w:cs="Times New Roman"/>
                <w:sz w:val="18"/>
              </w:rPr>
              <w:t>Mức điều chỉnh: +5; Lý do: Kiểm kê bổ sung phục vụ kiểm thử.</w:t>
            </w:r>
          </w:p>
        </w:tc>
        <w:tc>
          <w:tcPr>
            <w:tcW w:w="1903" w:type="dxa"/>
            <w:tcMar>
              <w:top w:w="70" w:type="dxa"/>
              <w:left w:w="75" w:type="dxa"/>
              <w:bottom w:w="70" w:type="dxa"/>
              <w:right w:w="75" w:type="dxa"/>
            </w:tcMar>
            <w:vAlign w:val="center"/>
          </w:tcPr>
          <w:p w14:paraId="08452E6F" w14:textId="77777777" w:rsidR="003F459D" w:rsidRDefault="00000000">
            <w:pPr>
              <w:numPr>
                <w:ilvl w:val="0"/>
                <w:numId w:val="54"/>
              </w:numPr>
              <w:spacing w:after="0" w:line="252" w:lineRule="auto"/>
              <w:rPr>
                <w:rFonts w:cs="Times New Roman"/>
                <w:sz w:val="18"/>
              </w:rPr>
            </w:pPr>
            <w:r>
              <w:rPr>
                <w:rFonts w:cs="Times New Roman"/>
                <w:sz w:val="18"/>
              </w:rPr>
              <w:t xml:space="preserve">Mở Tồn kho. </w:t>
            </w:r>
          </w:p>
          <w:p w14:paraId="61130AD3" w14:textId="77777777" w:rsidR="003F459D" w:rsidRDefault="00000000">
            <w:pPr>
              <w:numPr>
                <w:ilvl w:val="0"/>
                <w:numId w:val="54"/>
              </w:numPr>
              <w:spacing w:after="0" w:line="252" w:lineRule="auto"/>
              <w:rPr>
                <w:rFonts w:cs="Times New Roman"/>
                <w:sz w:val="18"/>
              </w:rPr>
            </w:pPr>
            <w:r>
              <w:rPr>
                <w:rFonts w:cs="Times New Roman"/>
                <w:sz w:val="18"/>
              </w:rPr>
              <w:t xml:space="preserve">Chọn sách. </w:t>
            </w:r>
          </w:p>
          <w:p w14:paraId="32932AD4" w14:textId="77777777" w:rsidR="003F459D" w:rsidRDefault="00000000">
            <w:pPr>
              <w:numPr>
                <w:ilvl w:val="0"/>
                <w:numId w:val="54"/>
              </w:numPr>
              <w:spacing w:after="0" w:line="252" w:lineRule="auto"/>
              <w:rPr>
                <w:rFonts w:cs="Times New Roman"/>
                <w:sz w:val="18"/>
              </w:rPr>
            </w:pPr>
            <w:r>
              <w:rPr>
                <w:rFonts w:cs="Times New Roman"/>
                <w:sz w:val="18"/>
              </w:rPr>
              <w:t xml:space="preserve">Ghi tồn trước. </w:t>
            </w:r>
          </w:p>
          <w:p w14:paraId="52DEC940" w14:textId="77777777" w:rsidR="003F459D" w:rsidRDefault="00000000">
            <w:pPr>
              <w:numPr>
                <w:ilvl w:val="0"/>
                <w:numId w:val="54"/>
              </w:numPr>
              <w:spacing w:after="0" w:line="252" w:lineRule="auto"/>
              <w:rPr>
                <w:rFonts w:cs="Times New Roman"/>
                <w:sz w:val="18"/>
              </w:rPr>
            </w:pPr>
            <w:r>
              <w:rPr>
                <w:rFonts w:cs="Times New Roman"/>
                <w:sz w:val="18"/>
              </w:rPr>
              <w:t xml:space="preserve">Nhấn Điều chỉnh. </w:t>
            </w:r>
          </w:p>
          <w:p w14:paraId="47DB8BF8" w14:textId="77777777" w:rsidR="003F459D" w:rsidRDefault="00000000">
            <w:pPr>
              <w:numPr>
                <w:ilvl w:val="0"/>
                <w:numId w:val="54"/>
              </w:numPr>
              <w:spacing w:after="0" w:line="252" w:lineRule="auto"/>
              <w:rPr>
                <w:rFonts w:cs="Times New Roman"/>
                <w:sz w:val="18"/>
              </w:rPr>
            </w:pPr>
            <w:r>
              <w:rPr>
                <w:rFonts w:cs="Times New Roman"/>
                <w:sz w:val="18"/>
              </w:rPr>
              <w:t xml:space="preserve">Nhập 5 hoặc +5 theo định dạng ô. </w:t>
            </w:r>
          </w:p>
          <w:p w14:paraId="4C957C44" w14:textId="77777777" w:rsidR="003F459D" w:rsidRDefault="00000000">
            <w:pPr>
              <w:numPr>
                <w:ilvl w:val="0"/>
                <w:numId w:val="54"/>
              </w:numPr>
              <w:spacing w:after="0" w:line="252" w:lineRule="auto"/>
              <w:rPr>
                <w:rFonts w:cs="Times New Roman"/>
                <w:sz w:val="18"/>
              </w:rPr>
            </w:pPr>
            <w:r>
              <w:rPr>
                <w:rFonts w:cs="Times New Roman"/>
                <w:sz w:val="18"/>
              </w:rPr>
              <w:t xml:space="preserve">Nhập lý do. </w:t>
            </w:r>
          </w:p>
          <w:p w14:paraId="1DCD0802" w14:textId="77777777" w:rsidR="003F459D" w:rsidRDefault="00000000">
            <w:pPr>
              <w:numPr>
                <w:ilvl w:val="0"/>
                <w:numId w:val="54"/>
              </w:numPr>
              <w:spacing w:after="0" w:line="252" w:lineRule="auto"/>
              <w:rPr>
                <w:rFonts w:cs="Times New Roman"/>
                <w:sz w:val="18"/>
              </w:rPr>
            </w:pPr>
            <w:r>
              <w:rPr>
                <w:rFonts w:cs="Times New Roman"/>
                <w:sz w:val="18"/>
              </w:rPr>
              <w:t xml:space="preserve">Xác nhận. </w:t>
            </w:r>
          </w:p>
          <w:p w14:paraId="5DB8FD41" w14:textId="77777777" w:rsidR="003F459D" w:rsidRDefault="00000000">
            <w:pPr>
              <w:spacing w:after="0" w:line="252" w:lineRule="auto"/>
            </w:pPr>
            <w:r>
              <w:rPr>
                <w:rFonts w:cs="Times New Roman"/>
                <w:sz w:val="18"/>
                <w:lang w:val="vi-VN"/>
              </w:rPr>
              <w:t>8</w:t>
            </w:r>
            <w:r>
              <w:rPr>
                <w:rFonts w:cs="Times New Roman"/>
                <w:sz w:val="18"/>
              </w:rPr>
              <w:t>) Làm mới và xem tồn sau.</w:t>
            </w:r>
          </w:p>
        </w:tc>
        <w:tc>
          <w:tcPr>
            <w:tcW w:w="1129" w:type="dxa"/>
            <w:tcMar>
              <w:top w:w="70" w:type="dxa"/>
              <w:left w:w="75" w:type="dxa"/>
              <w:bottom w:w="70" w:type="dxa"/>
              <w:right w:w="75" w:type="dxa"/>
            </w:tcMar>
            <w:vAlign w:val="center"/>
          </w:tcPr>
          <w:p w14:paraId="1CD8A039" w14:textId="77777777" w:rsidR="003F459D" w:rsidRDefault="00000000">
            <w:pPr>
              <w:spacing w:after="0" w:line="252" w:lineRule="auto"/>
            </w:pPr>
            <w:r>
              <w:rPr>
                <w:rFonts w:cs="Times New Roman"/>
                <w:sz w:val="18"/>
              </w:rPr>
              <w:t>Tồn kho tăng 5 và giao diện hiển thị thao tác thành công.</w:t>
            </w:r>
          </w:p>
        </w:tc>
        <w:tc>
          <w:tcPr>
            <w:tcW w:w="1006" w:type="dxa"/>
            <w:tcMar>
              <w:top w:w="70" w:type="dxa"/>
              <w:left w:w="75" w:type="dxa"/>
              <w:bottom w:w="70" w:type="dxa"/>
              <w:right w:w="75" w:type="dxa"/>
            </w:tcMar>
            <w:vAlign w:val="center"/>
          </w:tcPr>
          <w:p w14:paraId="3D877CFB" w14:textId="77777777" w:rsidR="003F459D" w:rsidRDefault="00000000">
            <w:r>
              <w:rPr>
                <w:sz w:val="20"/>
              </w:rPr>
              <w:t>Sau điều chỉnh +5 và làm mới, tồn kho hiển thị tăng đúng 5 đơn vị.</w:t>
            </w:r>
          </w:p>
        </w:tc>
        <w:tc>
          <w:tcPr>
            <w:tcW w:w="715" w:type="dxa"/>
            <w:shd w:val="clear" w:color="auto" w:fill="E2F0D9"/>
            <w:tcMar>
              <w:top w:w="70" w:type="dxa"/>
              <w:left w:w="75" w:type="dxa"/>
              <w:bottom w:w="70" w:type="dxa"/>
              <w:right w:w="75" w:type="dxa"/>
            </w:tcMar>
            <w:vAlign w:val="center"/>
          </w:tcPr>
          <w:p w14:paraId="11D26D99" w14:textId="77777777" w:rsidR="003F459D" w:rsidRDefault="00000000">
            <w:pPr>
              <w:jc w:val="center"/>
            </w:pPr>
            <w:r>
              <w:rPr>
                <w:b/>
                <w:sz w:val="20"/>
              </w:rPr>
              <w:t>Pass</w:t>
            </w:r>
          </w:p>
        </w:tc>
      </w:tr>
      <w:tr w:rsidR="003F459D" w14:paraId="685D9506" w14:textId="77777777">
        <w:trPr>
          <w:cantSplit/>
          <w:jc w:val="center"/>
        </w:trPr>
        <w:tc>
          <w:tcPr>
            <w:tcW w:w="715" w:type="dxa"/>
            <w:tcMar>
              <w:top w:w="70" w:type="dxa"/>
              <w:left w:w="75" w:type="dxa"/>
              <w:bottom w:w="70" w:type="dxa"/>
              <w:right w:w="75" w:type="dxa"/>
            </w:tcMar>
            <w:vAlign w:val="center"/>
          </w:tcPr>
          <w:p w14:paraId="6BA88DDA" w14:textId="77777777" w:rsidR="003F459D" w:rsidRDefault="00000000">
            <w:pPr>
              <w:spacing w:after="0" w:line="252" w:lineRule="auto"/>
              <w:jc w:val="center"/>
            </w:pPr>
            <w:r>
              <w:rPr>
                <w:rFonts w:cs="Times New Roman"/>
                <w:sz w:val="18"/>
              </w:rPr>
              <w:t>TC_INV_05</w:t>
            </w:r>
          </w:p>
        </w:tc>
        <w:tc>
          <w:tcPr>
            <w:tcW w:w="1000" w:type="dxa"/>
            <w:tcMar>
              <w:top w:w="70" w:type="dxa"/>
              <w:left w:w="75" w:type="dxa"/>
              <w:bottom w:w="70" w:type="dxa"/>
              <w:right w:w="75" w:type="dxa"/>
            </w:tcMar>
            <w:vAlign w:val="center"/>
          </w:tcPr>
          <w:p w14:paraId="3C56E0BA" w14:textId="77777777" w:rsidR="003F459D" w:rsidRDefault="00000000">
            <w:pPr>
              <w:spacing w:after="0" w:line="252" w:lineRule="auto"/>
              <w:jc w:val="left"/>
            </w:pPr>
            <w:r>
              <w:rPr>
                <w:rFonts w:cs="Times New Roman"/>
                <w:sz w:val="18"/>
              </w:rPr>
              <w:t>Điều chỉnh làm tồn âm</w:t>
            </w:r>
          </w:p>
        </w:tc>
        <w:tc>
          <w:tcPr>
            <w:tcW w:w="950" w:type="dxa"/>
            <w:tcMar>
              <w:top w:w="70" w:type="dxa"/>
              <w:left w:w="75" w:type="dxa"/>
              <w:bottom w:w="70" w:type="dxa"/>
              <w:right w:w="75" w:type="dxa"/>
            </w:tcMar>
            <w:vAlign w:val="center"/>
          </w:tcPr>
          <w:p w14:paraId="6BF81536" w14:textId="77777777" w:rsidR="003F459D" w:rsidRDefault="00000000">
            <w:pPr>
              <w:spacing w:after="0" w:line="252" w:lineRule="auto"/>
            </w:pPr>
            <w:r>
              <w:rPr>
                <w:rFonts w:cs="Times New Roman"/>
                <w:sz w:val="18"/>
              </w:rPr>
              <w:t>Chuẩn bị một sách có tồn 2.</w:t>
            </w:r>
          </w:p>
        </w:tc>
        <w:tc>
          <w:tcPr>
            <w:tcW w:w="1038" w:type="dxa"/>
            <w:tcMar>
              <w:top w:w="70" w:type="dxa"/>
              <w:left w:w="75" w:type="dxa"/>
              <w:bottom w:w="70" w:type="dxa"/>
              <w:right w:w="75" w:type="dxa"/>
            </w:tcMar>
            <w:vAlign w:val="center"/>
          </w:tcPr>
          <w:p w14:paraId="2752AA0F" w14:textId="77777777" w:rsidR="003F459D" w:rsidRDefault="00000000">
            <w:pPr>
              <w:spacing w:after="0" w:line="252" w:lineRule="auto"/>
            </w:pPr>
            <w:r>
              <w:rPr>
                <w:rFonts w:cs="Times New Roman"/>
                <w:sz w:val="18"/>
              </w:rPr>
              <w:t>Mức điều chỉnh: -5; Lý do: Thử điều chỉnh âm.</w:t>
            </w:r>
          </w:p>
        </w:tc>
        <w:tc>
          <w:tcPr>
            <w:tcW w:w="1903" w:type="dxa"/>
            <w:tcMar>
              <w:top w:w="70" w:type="dxa"/>
              <w:left w:w="75" w:type="dxa"/>
              <w:bottom w:w="70" w:type="dxa"/>
              <w:right w:w="75" w:type="dxa"/>
            </w:tcMar>
            <w:vAlign w:val="center"/>
          </w:tcPr>
          <w:p w14:paraId="2952DB97" w14:textId="77777777" w:rsidR="003F459D" w:rsidRDefault="00000000">
            <w:pPr>
              <w:numPr>
                <w:ilvl w:val="0"/>
                <w:numId w:val="55"/>
              </w:numPr>
              <w:spacing w:after="0" w:line="252" w:lineRule="auto"/>
              <w:rPr>
                <w:rFonts w:cs="Times New Roman"/>
                <w:sz w:val="18"/>
              </w:rPr>
            </w:pPr>
            <w:r>
              <w:rPr>
                <w:rFonts w:cs="Times New Roman"/>
                <w:sz w:val="18"/>
              </w:rPr>
              <w:t xml:space="preserve">Chọn sách tồn 2. </w:t>
            </w:r>
          </w:p>
          <w:p w14:paraId="6ABEF709" w14:textId="77777777" w:rsidR="003F459D" w:rsidRDefault="00000000">
            <w:pPr>
              <w:numPr>
                <w:ilvl w:val="0"/>
                <w:numId w:val="55"/>
              </w:numPr>
              <w:spacing w:after="0" w:line="252" w:lineRule="auto"/>
              <w:rPr>
                <w:rFonts w:cs="Times New Roman"/>
                <w:sz w:val="18"/>
              </w:rPr>
            </w:pPr>
            <w:r>
              <w:rPr>
                <w:rFonts w:cs="Times New Roman"/>
                <w:sz w:val="18"/>
              </w:rPr>
              <w:t xml:space="preserve">Nhấn Điều chỉnh. </w:t>
            </w:r>
          </w:p>
          <w:p w14:paraId="3B18038A" w14:textId="77777777" w:rsidR="003F459D" w:rsidRDefault="00000000">
            <w:pPr>
              <w:numPr>
                <w:ilvl w:val="0"/>
                <w:numId w:val="55"/>
              </w:numPr>
              <w:spacing w:after="0" w:line="252" w:lineRule="auto"/>
              <w:rPr>
                <w:rFonts w:cs="Times New Roman"/>
                <w:sz w:val="18"/>
              </w:rPr>
            </w:pPr>
            <w:r>
              <w:rPr>
                <w:rFonts w:cs="Times New Roman"/>
                <w:sz w:val="18"/>
              </w:rPr>
              <w:t xml:space="preserve">Nhập -5. </w:t>
            </w:r>
          </w:p>
          <w:p w14:paraId="234C94DC" w14:textId="77777777" w:rsidR="003F459D" w:rsidRDefault="00000000">
            <w:pPr>
              <w:numPr>
                <w:ilvl w:val="0"/>
                <w:numId w:val="55"/>
              </w:numPr>
              <w:spacing w:after="0" w:line="252" w:lineRule="auto"/>
              <w:rPr>
                <w:rFonts w:cs="Times New Roman"/>
                <w:sz w:val="18"/>
              </w:rPr>
            </w:pPr>
            <w:r>
              <w:rPr>
                <w:rFonts w:cs="Times New Roman"/>
                <w:sz w:val="18"/>
              </w:rPr>
              <w:t xml:space="preserve">Nhập lý do. </w:t>
            </w:r>
          </w:p>
          <w:p w14:paraId="4BF77996" w14:textId="77777777" w:rsidR="003F459D" w:rsidRDefault="00000000">
            <w:pPr>
              <w:spacing w:after="0" w:line="252" w:lineRule="auto"/>
            </w:pPr>
            <w:r>
              <w:rPr>
                <w:rFonts w:cs="Times New Roman"/>
                <w:sz w:val="18"/>
                <w:lang w:val="vi-VN"/>
              </w:rPr>
              <w:t>5</w:t>
            </w:r>
            <w:r>
              <w:rPr>
                <w:rFonts w:cs="Times New Roman"/>
                <w:sz w:val="18"/>
              </w:rPr>
              <w:t>) Xác nhận.</w:t>
            </w:r>
          </w:p>
        </w:tc>
        <w:tc>
          <w:tcPr>
            <w:tcW w:w="1129" w:type="dxa"/>
            <w:tcMar>
              <w:top w:w="70" w:type="dxa"/>
              <w:left w:w="75" w:type="dxa"/>
              <w:bottom w:w="70" w:type="dxa"/>
              <w:right w:w="75" w:type="dxa"/>
            </w:tcMar>
            <w:vAlign w:val="center"/>
          </w:tcPr>
          <w:p w14:paraId="70005C23" w14:textId="77777777" w:rsidR="003F459D" w:rsidRDefault="00000000">
            <w:pPr>
              <w:spacing w:after="0" w:line="252" w:lineRule="auto"/>
            </w:pPr>
            <w:r>
              <w:rPr>
                <w:rFonts w:cs="Times New Roman"/>
                <w:sz w:val="18"/>
              </w:rPr>
              <w:t>Hệ thống từ chối; tồn kho vẫn bằng 2 và không âm.</w:t>
            </w:r>
          </w:p>
        </w:tc>
        <w:tc>
          <w:tcPr>
            <w:tcW w:w="1006" w:type="dxa"/>
            <w:tcMar>
              <w:top w:w="70" w:type="dxa"/>
              <w:left w:w="75" w:type="dxa"/>
              <w:bottom w:w="70" w:type="dxa"/>
              <w:right w:w="75" w:type="dxa"/>
            </w:tcMar>
            <w:vAlign w:val="center"/>
          </w:tcPr>
          <w:p w14:paraId="58DB9317" w14:textId="77777777" w:rsidR="003F459D" w:rsidRDefault="00000000">
            <w:r>
              <w:rPr>
                <w:sz w:val="20"/>
              </w:rPr>
              <w:t>Hệ thống từ chối điều chỉnh -5 khi tồn hiện tại là 2; tồn kho không bị âm.</w:t>
            </w:r>
          </w:p>
        </w:tc>
        <w:tc>
          <w:tcPr>
            <w:tcW w:w="715" w:type="dxa"/>
            <w:shd w:val="clear" w:color="auto" w:fill="E2F0D9"/>
            <w:tcMar>
              <w:top w:w="70" w:type="dxa"/>
              <w:left w:w="75" w:type="dxa"/>
              <w:bottom w:w="70" w:type="dxa"/>
              <w:right w:w="75" w:type="dxa"/>
            </w:tcMar>
            <w:vAlign w:val="center"/>
          </w:tcPr>
          <w:p w14:paraId="7AA6B43D" w14:textId="77777777" w:rsidR="003F459D" w:rsidRDefault="00000000">
            <w:pPr>
              <w:jc w:val="center"/>
            </w:pPr>
            <w:r>
              <w:rPr>
                <w:b/>
                <w:sz w:val="20"/>
              </w:rPr>
              <w:t>Pass</w:t>
            </w:r>
          </w:p>
        </w:tc>
      </w:tr>
    </w:tbl>
    <w:p w14:paraId="692AF399" w14:textId="77777777" w:rsidR="003F459D" w:rsidRDefault="003F459D"/>
    <w:p w14:paraId="2FD02E6B" w14:textId="77777777" w:rsidR="003F459D" w:rsidRDefault="00000000">
      <w:pPr>
        <w:ind w:firstLine="720"/>
      </w:pPr>
      <w:r>
        <w:rPr>
          <w:rFonts w:cs="Times New Roman"/>
          <w:i/>
          <w:color w:val="505050"/>
          <w:sz w:val="24"/>
        </w:rPr>
        <w:t>Các hình minh chứng được bố trí ngay sau bảng test case và được đánh số thống nhất để phục vụ đối chiếu kết quả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8DC3AFC"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0917FAF" w14:textId="64E39257" w:rsidR="003F459D" w:rsidRDefault="00000000" w:rsidP="00CC7342">
            <w:pPr>
              <w:spacing w:before="240" w:after="0" w:line="252" w:lineRule="auto"/>
            </w:pPr>
            <w:r>
              <w:rPr>
                <w:rFonts w:cs="Times New Roman"/>
                <w:sz w:val="18"/>
              </w:rPr>
              <w:lastRenderedPageBreak/>
              <w:br/>
            </w:r>
            <w:r w:rsidR="00D43599" w:rsidRPr="00D43599">
              <w:rPr>
                <w:rFonts w:cs="Times New Roman"/>
                <w:sz w:val="18"/>
              </w:rPr>
              <w:drawing>
                <wp:inline distT="0" distB="0" distL="0" distR="0" wp14:anchorId="09721263" wp14:editId="78382053">
                  <wp:extent cx="5760085" cy="3065780"/>
                  <wp:effectExtent l="0" t="0" r="0" b="1270"/>
                  <wp:docPr id="36638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88702" name=""/>
                          <pic:cNvPicPr/>
                        </pic:nvPicPr>
                        <pic:blipFill>
                          <a:blip r:embed="rId33"/>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43CFAA4A" w14:textId="77777777" w:rsidR="003F459D" w:rsidRDefault="00000000">
      <w:pPr>
        <w:pStyle w:val="Caption"/>
        <w:spacing w:after="80" w:line="312" w:lineRule="auto"/>
      </w:pPr>
      <w:r>
        <w:rPr>
          <w:rFonts w:cs="Times New Roman"/>
        </w:rPr>
        <w:t>Hình 3.22. Danh sách tồn kho trước giao dịch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678A380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0C4C36F" w14:textId="535685D2" w:rsidR="003F459D" w:rsidRDefault="00000000" w:rsidP="00D43599">
            <w:pPr>
              <w:spacing w:before="240" w:after="0" w:line="252" w:lineRule="auto"/>
            </w:pPr>
            <w:r>
              <w:rPr>
                <w:rFonts w:cs="Times New Roman"/>
                <w:sz w:val="18"/>
              </w:rPr>
              <w:br/>
            </w:r>
            <w:r w:rsidR="00D43599" w:rsidRPr="00D43599">
              <w:rPr>
                <w:rFonts w:cs="Times New Roman"/>
                <w:sz w:val="18"/>
              </w:rPr>
              <w:drawing>
                <wp:inline distT="0" distB="0" distL="0" distR="0" wp14:anchorId="7F3F2C47" wp14:editId="3592A025">
                  <wp:extent cx="5760085" cy="3056890"/>
                  <wp:effectExtent l="0" t="0" r="0" b="0"/>
                  <wp:docPr id="15018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91261" name=""/>
                          <pic:cNvPicPr/>
                        </pic:nvPicPr>
                        <pic:blipFill>
                          <a:blip r:embed="rId34"/>
                          <a:stretch>
                            <a:fillRect/>
                          </a:stretch>
                        </pic:blipFill>
                        <pic:spPr>
                          <a:xfrm>
                            <a:off x="0" y="0"/>
                            <a:ext cx="5760085" cy="3056890"/>
                          </a:xfrm>
                          <a:prstGeom prst="rect">
                            <a:avLst/>
                          </a:prstGeom>
                        </pic:spPr>
                      </pic:pic>
                    </a:graphicData>
                  </a:graphic>
                </wp:inline>
              </w:drawing>
            </w:r>
            <w:r>
              <w:rPr>
                <w:rFonts w:cs="Times New Roman"/>
                <w:sz w:val="18"/>
              </w:rPr>
              <w:br/>
            </w:r>
          </w:p>
        </w:tc>
      </w:tr>
    </w:tbl>
    <w:p w14:paraId="3C94B2BF" w14:textId="77777777" w:rsidR="003F459D" w:rsidRDefault="00000000">
      <w:pPr>
        <w:pStyle w:val="Caption"/>
        <w:spacing w:after="80" w:line="312" w:lineRule="auto"/>
      </w:pPr>
      <w:r>
        <w:rPr>
          <w:rFonts w:cs="Times New Roman"/>
        </w:rPr>
        <w:t>Hình 3.23. Tồn kho hiển thị sau giao dịch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68E4205"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F9A1E6F" w14:textId="4C28FD35" w:rsidR="003F459D" w:rsidRDefault="00000000" w:rsidP="00D43599">
            <w:pPr>
              <w:spacing w:before="240" w:after="0" w:line="252" w:lineRule="auto"/>
            </w:pPr>
            <w:r>
              <w:rPr>
                <w:rFonts w:cs="Times New Roman"/>
                <w:sz w:val="18"/>
              </w:rPr>
              <w:lastRenderedPageBreak/>
              <w:br/>
            </w:r>
            <w:r w:rsidR="00D43599" w:rsidRPr="00D43599">
              <w:rPr>
                <w:rFonts w:cs="Times New Roman"/>
                <w:sz w:val="18"/>
              </w:rPr>
              <w:drawing>
                <wp:inline distT="0" distB="0" distL="0" distR="0" wp14:anchorId="6933DED6" wp14:editId="05F8A9DD">
                  <wp:extent cx="5760085" cy="3065780"/>
                  <wp:effectExtent l="0" t="0" r="0" b="1270"/>
                  <wp:docPr id="119207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5826" name=""/>
                          <pic:cNvPicPr/>
                        </pic:nvPicPr>
                        <pic:blipFill>
                          <a:blip r:embed="rId35"/>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5A878E69" w14:textId="77777777" w:rsidR="003F459D" w:rsidRDefault="00000000">
      <w:pPr>
        <w:pStyle w:val="Caption"/>
        <w:spacing w:after="80" w:line="312" w:lineRule="auto"/>
      </w:pPr>
      <w:r>
        <w:rPr>
          <w:rFonts w:cs="Times New Roman"/>
        </w:rPr>
        <w:t>Hình 3.24. Hệ thống không cho điều chỉnh làm tồn âm</w:t>
      </w:r>
    </w:p>
    <w:p w14:paraId="45E86B1A" w14:textId="46DA7856" w:rsidR="003F459D" w:rsidRPr="00D43599" w:rsidRDefault="00000000" w:rsidP="00D43599">
      <w:pPr>
        <w:pStyle w:val="Heading2"/>
        <w:rPr>
          <w:rFonts w:ascii="Times New Roman" w:eastAsia="Times New Roman" w:hAnsi="Times New Roman" w:cs="Times New Roman"/>
          <w:lang w:val="vi-VN"/>
        </w:rPr>
      </w:pPr>
      <w:r>
        <w:rPr>
          <w:rFonts w:ascii="Times New Roman" w:eastAsia="Times New Roman" w:hAnsi="Times New Roman" w:cs="Times New Roman"/>
        </w:rPr>
        <w:t xml:space="preserve">3.10. Kiểm thử báo cáo </w:t>
      </w:r>
      <w:r>
        <w:rPr>
          <w:rFonts w:ascii="Times New Roman" w:eastAsia="Times New Roman" w:hAnsi="Times New Roman" w:cs="Times New Roman"/>
          <w:lang w:val="vi-VN"/>
        </w:rPr>
        <w:t>hóa đơn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78"/>
        <w:gridCol w:w="788"/>
        <w:gridCol w:w="650"/>
        <w:gridCol w:w="1824"/>
        <w:gridCol w:w="2038"/>
        <w:gridCol w:w="1000"/>
        <w:gridCol w:w="773"/>
        <w:gridCol w:w="605"/>
      </w:tblGrid>
      <w:tr w:rsidR="003F459D" w14:paraId="11B82F1C" w14:textId="77777777">
        <w:trPr>
          <w:cantSplit/>
          <w:tblHeader/>
          <w:jc w:val="center"/>
        </w:trPr>
        <w:tc>
          <w:tcPr>
            <w:tcW w:w="778" w:type="dxa"/>
            <w:shd w:val="clear" w:color="auto" w:fill="D9EAF7"/>
            <w:tcMar>
              <w:top w:w="70" w:type="dxa"/>
              <w:left w:w="75" w:type="dxa"/>
              <w:bottom w:w="70" w:type="dxa"/>
              <w:right w:w="75" w:type="dxa"/>
            </w:tcMar>
            <w:vAlign w:val="center"/>
          </w:tcPr>
          <w:p w14:paraId="0061AE53" w14:textId="77777777" w:rsidR="003F459D" w:rsidRDefault="00000000">
            <w:pPr>
              <w:spacing w:after="0" w:line="252" w:lineRule="auto"/>
              <w:jc w:val="center"/>
            </w:pPr>
            <w:r>
              <w:rPr>
                <w:rFonts w:cs="Times New Roman"/>
                <w:b/>
                <w:sz w:val="18"/>
              </w:rPr>
              <w:t>Mã TC</w:t>
            </w:r>
          </w:p>
        </w:tc>
        <w:tc>
          <w:tcPr>
            <w:tcW w:w="788" w:type="dxa"/>
            <w:shd w:val="clear" w:color="auto" w:fill="D9EAF7"/>
            <w:tcMar>
              <w:top w:w="70" w:type="dxa"/>
              <w:left w:w="75" w:type="dxa"/>
              <w:bottom w:w="70" w:type="dxa"/>
              <w:right w:w="75" w:type="dxa"/>
            </w:tcMar>
            <w:vAlign w:val="center"/>
          </w:tcPr>
          <w:p w14:paraId="3E694C84" w14:textId="77777777" w:rsidR="003F459D" w:rsidRDefault="00000000">
            <w:pPr>
              <w:spacing w:after="0" w:line="252" w:lineRule="auto"/>
              <w:jc w:val="center"/>
            </w:pPr>
            <w:r>
              <w:rPr>
                <w:rFonts w:cs="Times New Roman"/>
                <w:b/>
                <w:sz w:val="18"/>
              </w:rPr>
              <w:t>Hạng mục</w:t>
            </w:r>
          </w:p>
        </w:tc>
        <w:tc>
          <w:tcPr>
            <w:tcW w:w="650" w:type="dxa"/>
            <w:shd w:val="clear" w:color="auto" w:fill="D9EAF7"/>
            <w:tcMar>
              <w:top w:w="70" w:type="dxa"/>
              <w:left w:w="75" w:type="dxa"/>
              <w:bottom w:w="70" w:type="dxa"/>
              <w:right w:w="75" w:type="dxa"/>
            </w:tcMar>
            <w:vAlign w:val="center"/>
          </w:tcPr>
          <w:p w14:paraId="68A93DCB" w14:textId="77777777" w:rsidR="003F459D" w:rsidRDefault="00000000">
            <w:pPr>
              <w:spacing w:after="0" w:line="252" w:lineRule="auto"/>
              <w:jc w:val="center"/>
            </w:pPr>
            <w:r>
              <w:rPr>
                <w:rFonts w:cs="Times New Roman"/>
                <w:b/>
                <w:sz w:val="18"/>
              </w:rPr>
              <w:t>Điều kiện</w:t>
            </w:r>
          </w:p>
        </w:tc>
        <w:tc>
          <w:tcPr>
            <w:tcW w:w="1824" w:type="dxa"/>
            <w:shd w:val="clear" w:color="auto" w:fill="D9EAF7"/>
            <w:tcMar>
              <w:top w:w="70" w:type="dxa"/>
              <w:left w:w="75" w:type="dxa"/>
              <w:bottom w:w="70" w:type="dxa"/>
              <w:right w:w="75" w:type="dxa"/>
            </w:tcMar>
            <w:vAlign w:val="center"/>
          </w:tcPr>
          <w:p w14:paraId="3FB474CE" w14:textId="77777777" w:rsidR="003F459D" w:rsidRDefault="00000000">
            <w:pPr>
              <w:spacing w:after="0" w:line="252" w:lineRule="auto"/>
              <w:jc w:val="center"/>
            </w:pPr>
            <w:r>
              <w:rPr>
                <w:rFonts w:cs="Times New Roman"/>
                <w:b/>
                <w:sz w:val="18"/>
              </w:rPr>
              <w:t>Dữ liệu</w:t>
            </w:r>
          </w:p>
        </w:tc>
        <w:tc>
          <w:tcPr>
            <w:tcW w:w="2038" w:type="dxa"/>
            <w:shd w:val="clear" w:color="auto" w:fill="D9EAF7"/>
            <w:tcMar>
              <w:top w:w="70" w:type="dxa"/>
              <w:left w:w="75" w:type="dxa"/>
              <w:bottom w:w="70" w:type="dxa"/>
              <w:right w:w="75" w:type="dxa"/>
            </w:tcMar>
            <w:vAlign w:val="center"/>
          </w:tcPr>
          <w:p w14:paraId="08F1D76F" w14:textId="77777777" w:rsidR="003F459D" w:rsidRDefault="00000000">
            <w:pPr>
              <w:spacing w:after="0" w:line="252" w:lineRule="auto"/>
              <w:jc w:val="center"/>
            </w:pPr>
            <w:r>
              <w:rPr>
                <w:rFonts w:cs="Times New Roman"/>
                <w:b/>
                <w:sz w:val="18"/>
              </w:rPr>
              <w:t>Các bước thực hiện</w:t>
            </w:r>
          </w:p>
        </w:tc>
        <w:tc>
          <w:tcPr>
            <w:tcW w:w="1000" w:type="dxa"/>
            <w:shd w:val="clear" w:color="auto" w:fill="D9EAF7"/>
            <w:tcMar>
              <w:top w:w="70" w:type="dxa"/>
              <w:left w:w="75" w:type="dxa"/>
              <w:bottom w:w="70" w:type="dxa"/>
              <w:right w:w="75" w:type="dxa"/>
            </w:tcMar>
            <w:vAlign w:val="center"/>
          </w:tcPr>
          <w:p w14:paraId="40E27393" w14:textId="77777777" w:rsidR="003F459D" w:rsidRDefault="00000000">
            <w:pPr>
              <w:spacing w:after="0" w:line="252" w:lineRule="auto"/>
              <w:jc w:val="center"/>
            </w:pPr>
            <w:r>
              <w:rPr>
                <w:rFonts w:cs="Times New Roman"/>
                <w:b/>
                <w:sz w:val="18"/>
              </w:rPr>
              <w:t>Kết quả mong đợi</w:t>
            </w:r>
          </w:p>
        </w:tc>
        <w:tc>
          <w:tcPr>
            <w:tcW w:w="773" w:type="dxa"/>
            <w:shd w:val="clear" w:color="auto" w:fill="D9EAF7"/>
            <w:tcMar>
              <w:top w:w="70" w:type="dxa"/>
              <w:left w:w="75" w:type="dxa"/>
              <w:bottom w:w="70" w:type="dxa"/>
              <w:right w:w="75" w:type="dxa"/>
            </w:tcMar>
            <w:vAlign w:val="center"/>
          </w:tcPr>
          <w:p w14:paraId="4A78955C" w14:textId="77777777" w:rsidR="003F459D" w:rsidRDefault="00000000">
            <w:pPr>
              <w:spacing w:after="0" w:line="252" w:lineRule="auto"/>
              <w:jc w:val="center"/>
            </w:pPr>
            <w:r>
              <w:rPr>
                <w:rFonts w:cs="Times New Roman"/>
                <w:b/>
                <w:sz w:val="18"/>
              </w:rPr>
              <w:t>Kết quả thực tế</w:t>
            </w:r>
          </w:p>
        </w:tc>
        <w:tc>
          <w:tcPr>
            <w:tcW w:w="605" w:type="dxa"/>
            <w:shd w:val="clear" w:color="auto" w:fill="D9EAF7"/>
            <w:tcMar>
              <w:top w:w="70" w:type="dxa"/>
              <w:left w:w="75" w:type="dxa"/>
              <w:bottom w:w="70" w:type="dxa"/>
              <w:right w:w="75" w:type="dxa"/>
            </w:tcMar>
            <w:vAlign w:val="center"/>
          </w:tcPr>
          <w:p w14:paraId="0F06C4CA" w14:textId="77777777" w:rsidR="003F459D" w:rsidRDefault="00000000">
            <w:pPr>
              <w:spacing w:after="0" w:line="252" w:lineRule="auto"/>
              <w:jc w:val="center"/>
            </w:pPr>
            <w:r>
              <w:rPr>
                <w:rFonts w:cs="Times New Roman"/>
                <w:b/>
                <w:sz w:val="18"/>
              </w:rPr>
              <w:t>Trạng thái</w:t>
            </w:r>
          </w:p>
        </w:tc>
      </w:tr>
      <w:tr w:rsidR="003F459D" w14:paraId="728EEABD" w14:textId="77777777">
        <w:trPr>
          <w:cantSplit/>
          <w:jc w:val="center"/>
        </w:trPr>
        <w:tc>
          <w:tcPr>
            <w:tcW w:w="778" w:type="dxa"/>
            <w:tcMar>
              <w:top w:w="70" w:type="dxa"/>
              <w:left w:w="75" w:type="dxa"/>
              <w:bottom w:w="70" w:type="dxa"/>
              <w:right w:w="75" w:type="dxa"/>
            </w:tcMar>
            <w:vAlign w:val="center"/>
          </w:tcPr>
          <w:p w14:paraId="61F401B6" w14:textId="77777777" w:rsidR="003F459D" w:rsidRDefault="00000000">
            <w:pPr>
              <w:spacing w:after="0" w:line="252" w:lineRule="auto"/>
              <w:jc w:val="center"/>
              <w:rPr>
                <w:sz w:val="20"/>
                <w:szCs w:val="20"/>
              </w:rPr>
            </w:pPr>
            <w:r>
              <w:rPr>
                <w:rFonts w:cs="Times New Roman"/>
                <w:sz w:val="20"/>
                <w:szCs w:val="20"/>
              </w:rPr>
              <w:t>TC_RP_01</w:t>
            </w:r>
          </w:p>
        </w:tc>
        <w:tc>
          <w:tcPr>
            <w:tcW w:w="788" w:type="dxa"/>
            <w:tcMar>
              <w:top w:w="70" w:type="dxa"/>
              <w:left w:w="75" w:type="dxa"/>
              <w:bottom w:w="70" w:type="dxa"/>
              <w:right w:w="75" w:type="dxa"/>
            </w:tcMar>
            <w:vAlign w:val="center"/>
          </w:tcPr>
          <w:p w14:paraId="68F29A53" w14:textId="77777777" w:rsidR="003F459D" w:rsidRDefault="00000000">
            <w:pPr>
              <w:spacing w:after="0" w:line="252" w:lineRule="auto"/>
              <w:jc w:val="left"/>
              <w:rPr>
                <w:sz w:val="20"/>
                <w:szCs w:val="20"/>
              </w:rPr>
            </w:pPr>
            <w:r>
              <w:rPr>
                <w:sz w:val="20"/>
                <w:szCs w:val="20"/>
                <w:lang w:val="vi-VN"/>
              </w:rPr>
              <w:t xml:space="preserve">Hóa đơn </w:t>
            </w:r>
            <w:r>
              <w:rPr>
                <w:rFonts w:cs="Times New Roman"/>
                <w:sz w:val="20"/>
                <w:szCs w:val="20"/>
              </w:rPr>
              <w:t xml:space="preserve"> hôm nay</w:t>
            </w:r>
          </w:p>
        </w:tc>
        <w:tc>
          <w:tcPr>
            <w:tcW w:w="650" w:type="dxa"/>
            <w:tcMar>
              <w:top w:w="70" w:type="dxa"/>
              <w:left w:w="75" w:type="dxa"/>
              <w:bottom w:w="70" w:type="dxa"/>
              <w:right w:w="75" w:type="dxa"/>
            </w:tcMar>
            <w:vAlign w:val="center"/>
          </w:tcPr>
          <w:p w14:paraId="3E1761FB" w14:textId="77777777" w:rsidR="003F459D" w:rsidRDefault="00000000">
            <w:pPr>
              <w:spacing w:after="0" w:line="252" w:lineRule="auto"/>
              <w:rPr>
                <w:sz w:val="20"/>
                <w:szCs w:val="20"/>
              </w:rPr>
            </w:pPr>
            <w:r>
              <w:rPr>
                <w:rFonts w:cs="Times New Roman"/>
                <w:sz w:val="20"/>
                <w:szCs w:val="20"/>
              </w:rPr>
              <w:t>Có ít nhất một hóa đơn hợp lệ được tạo trong ngày.</w:t>
            </w:r>
          </w:p>
        </w:tc>
        <w:tc>
          <w:tcPr>
            <w:tcW w:w="1824" w:type="dxa"/>
            <w:tcMar>
              <w:top w:w="70" w:type="dxa"/>
              <w:left w:w="75" w:type="dxa"/>
              <w:bottom w:w="70" w:type="dxa"/>
              <w:right w:w="75" w:type="dxa"/>
            </w:tcMar>
            <w:vAlign w:val="center"/>
          </w:tcPr>
          <w:p w14:paraId="2216AF61" w14:textId="77777777" w:rsidR="003F459D" w:rsidRDefault="00000000">
            <w:pPr>
              <w:spacing w:after="0" w:line="252" w:lineRule="auto"/>
              <w:rPr>
                <w:sz w:val="20"/>
                <w:szCs w:val="20"/>
              </w:rPr>
            </w:pPr>
            <w:r>
              <w:rPr>
                <w:rFonts w:cs="Times New Roman"/>
                <w:sz w:val="20"/>
                <w:szCs w:val="20"/>
              </w:rPr>
              <w:t>Ngày bắt đầu: ngày hiện tại; Ngày kết thúc: ngày hiện tại.</w:t>
            </w:r>
          </w:p>
        </w:tc>
        <w:tc>
          <w:tcPr>
            <w:tcW w:w="2038" w:type="dxa"/>
            <w:tcMar>
              <w:top w:w="70" w:type="dxa"/>
              <w:left w:w="75" w:type="dxa"/>
              <w:bottom w:w="70" w:type="dxa"/>
              <w:right w:w="75" w:type="dxa"/>
            </w:tcMar>
            <w:vAlign w:val="center"/>
          </w:tcPr>
          <w:p w14:paraId="5B52E3DE" w14:textId="77777777" w:rsidR="003F459D" w:rsidRDefault="00000000">
            <w:pPr>
              <w:numPr>
                <w:ilvl w:val="0"/>
                <w:numId w:val="56"/>
              </w:numPr>
              <w:spacing w:after="0" w:line="252" w:lineRule="auto"/>
              <w:rPr>
                <w:rFonts w:cs="Times New Roman"/>
                <w:sz w:val="20"/>
                <w:szCs w:val="20"/>
              </w:rPr>
            </w:pPr>
            <w:r>
              <w:rPr>
                <w:rFonts w:cs="Times New Roman"/>
                <w:sz w:val="20"/>
                <w:szCs w:val="20"/>
              </w:rPr>
              <w:t xml:space="preserve">Mở Báo cáo doanh thu. 2) Chọn cùng ngày hiện tại ở Từ ngày và Đến ngày. </w:t>
            </w:r>
          </w:p>
          <w:p w14:paraId="15FCAE5E" w14:textId="77777777" w:rsidR="003F459D" w:rsidRDefault="00000000">
            <w:pPr>
              <w:spacing w:after="0" w:line="252" w:lineRule="auto"/>
              <w:rPr>
                <w:rFonts w:cs="Times New Roman"/>
                <w:sz w:val="20"/>
                <w:szCs w:val="20"/>
              </w:rPr>
            </w:pPr>
            <w:r>
              <w:rPr>
                <w:rFonts w:cs="Times New Roman"/>
                <w:sz w:val="20"/>
                <w:szCs w:val="20"/>
                <w:lang w:val="vi-VN"/>
              </w:rPr>
              <w:t>3)</w:t>
            </w:r>
            <w:r>
              <w:rPr>
                <w:rFonts w:cs="Times New Roman"/>
                <w:sz w:val="20"/>
                <w:szCs w:val="20"/>
              </w:rPr>
              <w:t xml:space="preserve">Nhấn Lọc/Xem. </w:t>
            </w:r>
          </w:p>
          <w:p w14:paraId="19BA0326" w14:textId="77777777" w:rsidR="003F459D" w:rsidRDefault="00000000">
            <w:pPr>
              <w:spacing w:after="0" w:line="252" w:lineRule="auto"/>
              <w:rPr>
                <w:sz w:val="20"/>
                <w:szCs w:val="20"/>
              </w:rPr>
            </w:pPr>
            <w:r>
              <w:rPr>
                <w:rFonts w:cs="Times New Roman"/>
                <w:sz w:val="20"/>
                <w:szCs w:val="20"/>
                <w:lang w:val="vi-VN"/>
              </w:rPr>
              <w:t>4</w:t>
            </w:r>
            <w:r>
              <w:rPr>
                <w:rFonts w:cs="Times New Roman"/>
                <w:sz w:val="20"/>
                <w:szCs w:val="20"/>
              </w:rPr>
              <w:t>) Quan sát bảng và tổng doanh thu.</w:t>
            </w:r>
          </w:p>
        </w:tc>
        <w:tc>
          <w:tcPr>
            <w:tcW w:w="1000" w:type="dxa"/>
            <w:tcMar>
              <w:top w:w="70" w:type="dxa"/>
              <w:left w:w="75" w:type="dxa"/>
              <w:bottom w:w="70" w:type="dxa"/>
              <w:right w:w="75" w:type="dxa"/>
            </w:tcMar>
            <w:vAlign w:val="center"/>
          </w:tcPr>
          <w:p w14:paraId="101788B9" w14:textId="77777777" w:rsidR="003F459D" w:rsidRDefault="00000000">
            <w:pPr>
              <w:spacing w:after="0" w:line="252" w:lineRule="auto"/>
              <w:rPr>
                <w:sz w:val="20"/>
                <w:szCs w:val="20"/>
              </w:rPr>
            </w:pPr>
            <w:r>
              <w:rPr>
                <w:rFonts w:cs="Times New Roman"/>
                <w:sz w:val="20"/>
                <w:szCs w:val="20"/>
              </w:rPr>
              <w:t xml:space="preserve">Hiển thị các hóa đơn hợp lệ trong ngày </w:t>
            </w:r>
          </w:p>
        </w:tc>
        <w:tc>
          <w:tcPr>
            <w:tcW w:w="773" w:type="dxa"/>
            <w:tcMar>
              <w:top w:w="70" w:type="dxa"/>
              <w:left w:w="75" w:type="dxa"/>
              <w:bottom w:w="70" w:type="dxa"/>
              <w:right w:w="75" w:type="dxa"/>
            </w:tcMar>
            <w:vAlign w:val="center"/>
          </w:tcPr>
          <w:p w14:paraId="71E4D25B" w14:textId="77777777" w:rsidR="003F459D" w:rsidRDefault="00000000">
            <w:r>
              <w:rPr>
                <w:sz w:val="20"/>
              </w:rPr>
              <w:t>Báo cáo hiển thị các hóa đơn hợp lệ được tạo trong ngày hiện tại.</w:t>
            </w:r>
          </w:p>
        </w:tc>
        <w:tc>
          <w:tcPr>
            <w:tcW w:w="605" w:type="dxa"/>
            <w:shd w:val="clear" w:color="auto" w:fill="E2F0D9"/>
            <w:tcMar>
              <w:top w:w="70" w:type="dxa"/>
              <w:left w:w="75" w:type="dxa"/>
              <w:bottom w:w="70" w:type="dxa"/>
              <w:right w:w="75" w:type="dxa"/>
            </w:tcMar>
            <w:vAlign w:val="center"/>
          </w:tcPr>
          <w:p w14:paraId="7266F341" w14:textId="77777777" w:rsidR="003F459D" w:rsidRDefault="00000000">
            <w:pPr>
              <w:jc w:val="center"/>
            </w:pPr>
            <w:r>
              <w:rPr>
                <w:b/>
                <w:sz w:val="20"/>
              </w:rPr>
              <w:t>Pass</w:t>
            </w:r>
          </w:p>
        </w:tc>
      </w:tr>
      <w:tr w:rsidR="003F459D" w14:paraId="00C1796F" w14:textId="77777777">
        <w:trPr>
          <w:cantSplit/>
          <w:jc w:val="center"/>
        </w:trPr>
        <w:tc>
          <w:tcPr>
            <w:tcW w:w="778" w:type="dxa"/>
            <w:tcMar>
              <w:top w:w="70" w:type="dxa"/>
              <w:left w:w="75" w:type="dxa"/>
              <w:bottom w:w="70" w:type="dxa"/>
              <w:right w:w="75" w:type="dxa"/>
            </w:tcMar>
            <w:vAlign w:val="center"/>
          </w:tcPr>
          <w:p w14:paraId="6FD044AD" w14:textId="77777777" w:rsidR="003F459D" w:rsidRDefault="00000000">
            <w:pPr>
              <w:spacing w:after="0" w:line="252" w:lineRule="auto"/>
              <w:jc w:val="center"/>
              <w:rPr>
                <w:sz w:val="20"/>
                <w:szCs w:val="20"/>
              </w:rPr>
            </w:pPr>
            <w:r>
              <w:rPr>
                <w:rFonts w:cs="Times New Roman"/>
                <w:sz w:val="20"/>
                <w:szCs w:val="20"/>
              </w:rPr>
              <w:lastRenderedPageBreak/>
              <w:t>TC_RP_02</w:t>
            </w:r>
          </w:p>
        </w:tc>
        <w:tc>
          <w:tcPr>
            <w:tcW w:w="788" w:type="dxa"/>
            <w:tcMar>
              <w:top w:w="70" w:type="dxa"/>
              <w:left w:w="75" w:type="dxa"/>
              <w:bottom w:w="70" w:type="dxa"/>
              <w:right w:w="75" w:type="dxa"/>
            </w:tcMar>
            <w:vAlign w:val="center"/>
          </w:tcPr>
          <w:p w14:paraId="23E78FF8" w14:textId="77777777" w:rsidR="003F459D" w:rsidRDefault="00000000">
            <w:pPr>
              <w:spacing w:after="0" w:line="252" w:lineRule="auto"/>
              <w:jc w:val="left"/>
              <w:rPr>
                <w:sz w:val="20"/>
                <w:szCs w:val="20"/>
              </w:rPr>
            </w:pPr>
            <w:r>
              <w:rPr>
                <w:sz w:val="20"/>
                <w:szCs w:val="20"/>
                <w:lang w:val="vi-VN"/>
              </w:rPr>
              <w:t xml:space="preserve">Hóa đơn </w:t>
            </w:r>
            <w:r>
              <w:rPr>
                <w:rFonts w:cs="Times New Roman"/>
                <w:sz w:val="20"/>
                <w:szCs w:val="20"/>
              </w:rPr>
              <w:t>theo khoảng ngày</w:t>
            </w:r>
          </w:p>
        </w:tc>
        <w:tc>
          <w:tcPr>
            <w:tcW w:w="650" w:type="dxa"/>
            <w:tcMar>
              <w:top w:w="70" w:type="dxa"/>
              <w:left w:w="75" w:type="dxa"/>
              <w:bottom w:w="70" w:type="dxa"/>
              <w:right w:w="75" w:type="dxa"/>
            </w:tcMar>
            <w:vAlign w:val="center"/>
          </w:tcPr>
          <w:p w14:paraId="058ADEF6" w14:textId="77777777" w:rsidR="003F459D" w:rsidRDefault="00000000">
            <w:pPr>
              <w:spacing w:after="0" w:line="252" w:lineRule="auto"/>
              <w:rPr>
                <w:sz w:val="20"/>
                <w:szCs w:val="20"/>
              </w:rPr>
            </w:pPr>
            <w:r>
              <w:rPr>
                <w:rFonts w:cs="Times New Roman"/>
                <w:sz w:val="20"/>
                <w:szCs w:val="20"/>
              </w:rPr>
              <w:t>Có dữ liệu hóa đơn ở khoảng ngày được chọn.</w:t>
            </w:r>
          </w:p>
        </w:tc>
        <w:tc>
          <w:tcPr>
            <w:tcW w:w="1824" w:type="dxa"/>
            <w:tcMar>
              <w:top w:w="70" w:type="dxa"/>
              <w:left w:w="75" w:type="dxa"/>
              <w:bottom w:w="70" w:type="dxa"/>
              <w:right w:w="75" w:type="dxa"/>
            </w:tcMar>
            <w:vAlign w:val="center"/>
          </w:tcPr>
          <w:p w14:paraId="3B9829E2" w14:textId="77777777" w:rsidR="003F459D" w:rsidRDefault="00000000">
            <w:pPr>
              <w:spacing w:after="0" w:line="252" w:lineRule="auto"/>
              <w:rPr>
                <w:sz w:val="20"/>
                <w:szCs w:val="20"/>
              </w:rPr>
            </w:pPr>
            <w:r>
              <w:rPr>
                <w:rFonts w:cs="Times New Roman"/>
                <w:sz w:val="20"/>
                <w:szCs w:val="20"/>
              </w:rPr>
              <w:t>Từ ngày: chọn ngày sớm nhất có hóa đơn thử; Đến ngày: chọn ngày muộn nhất có hóa đơn thử, bao gồm ngày kết thúc.</w:t>
            </w:r>
          </w:p>
        </w:tc>
        <w:tc>
          <w:tcPr>
            <w:tcW w:w="2038" w:type="dxa"/>
            <w:tcMar>
              <w:top w:w="70" w:type="dxa"/>
              <w:left w:w="75" w:type="dxa"/>
              <w:bottom w:w="70" w:type="dxa"/>
              <w:right w:w="75" w:type="dxa"/>
            </w:tcMar>
            <w:vAlign w:val="center"/>
          </w:tcPr>
          <w:p w14:paraId="578B8483" w14:textId="77777777" w:rsidR="003F459D" w:rsidRDefault="00000000">
            <w:pPr>
              <w:numPr>
                <w:ilvl w:val="0"/>
                <w:numId w:val="57"/>
              </w:numPr>
              <w:spacing w:after="0" w:line="252" w:lineRule="auto"/>
              <w:rPr>
                <w:rFonts w:cs="Times New Roman"/>
                <w:sz w:val="20"/>
                <w:szCs w:val="20"/>
              </w:rPr>
            </w:pPr>
            <w:r>
              <w:rPr>
                <w:rFonts w:cs="Times New Roman"/>
                <w:sz w:val="20"/>
                <w:szCs w:val="20"/>
              </w:rPr>
              <w:t xml:space="preserve">Chọn Từ ngày và Đến ngày.  </w:t>
            </w:r>
          </w:p>
          <w:p w14:paraId="1E678563" w14:textId="77777777" w:rsidR="003F459D" w:rsidRDefault="00000000">
            <w:pPr>
              <w:numPr>
                <w:ilvl w:val="0"/>
                <w:numId w:val="57"/>
              </w:numPr>
              <w:spacing w:after="0" w:line="252" w:lineRule="auto"/>
              <w:rPr>
                <w:rFonts w:cs="Times New Roman"/>
                <w:sz w:val="20"/>
                <w:szCs w:val="20"/>
              </w:rPr>
            </w:pPr>
            <w:r>
              <w:rPr>
                <w:rFonts w:cs="Times New Roman"/>
                <w:sz w:val="20"/>
                <w:szCs w:val="20"/>
              </w:rPr>
              <w:t xml:space="preserve">Nhấn Lọc. </w:t>
            </w:r>
          </w:p>
          <w:p w14:paraId="0474DABF" w14:textId="77777777" w:rsidR="003F459D" w:rsidRDefault="00000000">
            <w:pPr>
              <w:spacing w:after="0" w:line="252" w:lineRule="auto"/>
              <w:rPr>
                <w:sz w:val="20"/>
                <w:szCs w:val="20"/>
              </w:rPr>
            </w:pPr>
            <w:r>
              <w:rPr>
                <w:rFonts w:cs="Times New Roman"/>
                <w:sz w:val="20"/>
                <w:szCs w:val="20"/>
                <w:lang w:val="vi-VN"/>
              </w:rPr>
              <w:t>3</w:t>
            </w:r>
            <w:r>
              <w:rPr>
                <w:rFonts w:cs="Times New Roman"/>
                <w:sz w:val="20"/>
                <w:szCs w:val="20"/>
              </w:rPr>
              <w:t>) Kiểm tra các hóa đơn ở ngày bắt đầu và ngày kết thúc có xuất hiện.</w:t>
            </w:r>
          </w:p>
        </w:tc>
        <w:tc>
          <w:tcPr>
            <w:tcW w:w="1000" w:type="dxa"/>
            <w:tcMar>
              <w:top w:w="70" w:type="dxa"/>
              <w:left w:w="75" w:type="dxa"/>
              <w:bottom w:w="70" w:type="dxa"/>
              <w:right w:w="75" w:type="dxa"/>
            </w:tcMar>
            <w:vAlign w:val="center"/>
          </w:tcPr>
          <w:p w14:paraId="11F87235" w14:textId="77777777" w:rsidR="003F459D" w:rsidRDefault="00000000">
            <w:pPr>
              <w:spacing w:after="0" w:line="252" w:lineRule="auto"/>
              <w:rPr>
                <w:sz w:val="20"/>
                <w:szCs w:val="20"/>
              </w:rPr>
            </w:pPr>
            <w:r>
              <w:rPr>
                <w:rFonts w:cs="Times New Roman"/>
                <w:sz w:val="20"/>
                <w:szCs w:val="20"/>
              </w:rPr>
              <w:t>Hiển thị đầy đủ dữ liệu trong toàn khoảng, bao gồm ngày kết thúc.</w:t>
            </w:r>
          </w:p>
        </w:tc>
        <w:tc>
          <w:tcPr>
            <w:tcW w:w="773" w:type="dxa"/>
            <w:tcMar>
              <w:top w:w="70" w:type="dxa"/>
              <w:left w:w="75" w:type="dxa"/>
              <w:bottom w:w="70" w:type="dxa"/>
              <w:right w:w="75" w:type="dxa"/>
            </w:tcMar>
            <w:vAlign w:val="center"/>
          </w:tcPr>
          <w:p w14:paraId="0342242A" w14:textId="77777777" w:rsidR="003F459D" w:rsidRDefault="00000000">
            <w:r>
              <w:rPr>
                <w:sz w:val="20"/>
              </w:rPr>
              <w:t>Báo cáo hiển thị hóa đơn trong toàn bộ khoảng ngày đã chọn, bao gồm ngày kết thúc.</w:t>
            </w:r>
          </w:p>
        </w:tc>
        <w:tc>
          <w:tcPr>
            <w:tcW w:w="605" w:type="dxa"/>
            <w:shd w:val="clear" w:color="auto" w:fill="E2F0D9"/>
            <w:tcMar>
              <w:top w:w="70" w:type="dxa"/>
              <w:left w:w="75" w:type="dxa"/>
              <w:bottom w:w="70" w:type="dxa"/>
              <w:right w:w="75" w:type="dxa"/>
            </w:tcMar>
            <w:vAlign w:val="center"/>
          </w:tcPr>
          <w:p w14:paraId="1B72089F" w14:textId="77777777" w:rsidR="003F459D" w:rsidRDefault="00000000">
            <w:pPr>
              <w:jc w:val="center"/>
            </w:pPr>
            <w:r>
              <w:rPr>
                <w:b/>
                <w:sz w:val="20"/>
              </w:rPr>
              <w:t>Pass</w:t>
            </w:r>
          </w:p>
        </w:tc>
      </w:tr>
      <w:tr w:rsidR="003F459D" w14:paraId="3BB510B5" w14:textId="77777777">
        <w:trPr>
          <w:cantSplit/>
          <w:jc w:val="center"/>
        </w:trPr>
        <w:tc>
          <w:tcPr>
            <w:tcW w:w="778" w:type="dxa"/>
            <w:tcMar>
              <w:top w:w="70" w:type="dxa"/>
              <w:left w:w="75" w:type="dxa"/>
              <w:bottom w:w="70" w:type="dxa"/>
              <w:right w:w="75" w:type="dxa"/>
            </w:tcMar>
            <w:vAlign w:val="center"/>
          </w:tcPr>
          <w:p w14:paraId="195C4E40" w14:textId="77777777" w:rsidR="003F459D" w:rsidRDefault="00000000">
            <w:pPr>
              <w:spacing w:after="0" w:line="252" w:lineRule="auto"/>
              <w:jc w:val="center"/>
              <w:rPr>
                <w:sz w:val="20"/>
                <w:szCs w:val="20"/>
              </w:rPr>
            </w:pPr>
            <w:r>
              <w:rPr>
                <w:rFonts w:cs="Times New Roman"/>
                <w:sz w:val="20"/>
                <w:szCs w:val="20"/>
              </w:rPr>
              <w:t>TC_RP_03</w:t>
            </w:r>
          </w:p>
        </w:tc>
        <w:tc>
          <w:tcPr>
            <w:tcW w:w="788" w:type="dxa"/>
            <w:tcMar>
              <w:top w:w="70" w:type="dxa"/>
              <w:left w:w="75" w:type="dxa"/>
              <w:bottom w:w="70" w:type="dxa"/>
              <w:right w:w="75" w:type="dxa"/>
            </w:tcMar>
            <w:vAlign w:val="center"/>
          </w:tcPr>
          <w:p w14:paraId="0532A633" w14:textId="77777777" w:rsidR="003F459D" w:rsidRDefault="00000000">
            <w:pPr>
              <w:spacing w:after="0" w:line="252" w:lineRule="auto"/>
              <w:jc w:val="left"/>
              <w:rPr>
                <w:sz w:val="20"/>
                <w:szCs w:val="20"/>
              </w:rPr>
            </w:pPr>
            <w:r>
              <w:rPr>
                <w:rFonts w:cs="Times New Roman"/>
                <w:sz w:val="20"/>
                <w:szCs w:val="20"/>
              </w:rPr>
              <w:t>Sách bán chạy</w:t>
            </w:r>
          </w:p>
        </w:tc>
        <w:tc>
          <w:tcPr>
            <w:tcW w:w="650" w:type="dxa"/>
            <w:tcMar>
              <w:top w:w="70" w:type="dxa"/>
              <w:left w:w="75" w:type="dxa"/>
              <w:bottom w:w="70" w:type="dxa"/>
              <w:right w:w="75" w:type="dxa"/>
            </w:tcMar>
            <w:vAlign w:val="center"/>
          </w:tcPr>
          <w:p w14:paraId="031EB34F" w14:textId="77777777" w:rsidR="003F459D" w:rsidRDefault="00000000">
            <w:pPr>
              <w:spacing w:after="0" w:line="252" w:lineRule="auto"/>
              <w:rPr>
                <w:sz w:val="20"/>
                <w:szCs w:val="20"/>
              </w:rPr>
            </w:pPr>
            <w:r>
              <w:rPr>
                <w:rFonts w:cs="Times New Roman"/>
                <w:sz w:val="20"/>
                <w:szCs w:val="20"/>
              </w:rPr>
              <w:t>Có nhiều hóa đơn chứa các sách khác nhau.</w:t>
            </w:r>
          </w:p>
        </w:tc>
        <w:tc>
          <w:tcPr>
            <w:tcW w:w="1824" w:type="dxa"/>
            <w:tcMar>
              <w:top w:w="70" w:type="dxa"/>
              <w:left w:w="75" w:type="dxa"/>
              <w:bottom w:w="70" w:type="dxa"/>
              <w:right w:w="75" w:type="dxa"/>
            </w:tcMar>
            <w:vAlign w:val="center"/>
          </w:tcPr>
          <w:p w14:paraId="4BD17F14" w14:textId="77777777" w:rsidR="003F459D" w:rsidRDefault="00000000">
            <w:pPr>
              <w:spacing w:after="0" w:line="252" w:lineRule="auto"/>
              <w:rPr>
                <w:sz w:val="20"/>
                <w:szCs w:val="20"/>
              </w:rPr>
            </w:pPr>
            <w:r>
              <w:rPr>
                <w:rFonts w:cs="Times New Roman"/>
                <w:sz w:val="20"/>
                <w:szCs w:val="20"/>
              </w:rPr>
              <w:t>Khoảng thời gian: khoảng có dữ liệu bán; không cần nhập từ khóa.</w:t>
            </w:r>
          </w:p>
        </w:tc>
        <w:tc>
          <w:tcPr>
            <w:tcW w:w="2038" w:type="dxa"/>
            <w:tcMar>
              <w:top w:w="70" w:type="dxa"/>
              <w:left w:w="75" w:type="dxa"/>
              <w:bottom w:w="70" w:type="dxa"/>
              <w:right w:w="75" w:type="dxa"/>
            </w:tcMar>
            <w:vAlign w:val="center"/>
          </w:tcPr>
          <w:p w14:paraId="3F050C41"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Mở mục Sách bán chạy. </w:t>
            </w:r>
          </w:p>
          <w:p w14:paraId="3FB3F494"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Chọn khoảng thời gian. </w:t>
            </w:r>
          </w:p>
          <w:p w14:paraId="75BA98DF"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Nhấn Lọc. </w:t>
            </w:r>
          </w:p>
          <w:p w14:paraId="12878B51" w14:textId="77777777" w:rsidR="003F459D" w:rsidRDefault="00000000">
            <w:pPr>
              <w:spacing w:after="0" w:line="252" w:lineRule="auto"/>
              <w:rPr>
                <w:sz w:val="20"/>
                <w:szCs w:val="20"/>
              </w:rPr>
            </w:pPr>
            <w:r>
              <w:rPr>
                <w:rFonts w:cs="Times New Roman"/>
                <w:sz w:val="20"/>
                <w:szCs w:val="20"/>
              </w:rPr>
              <w:t>4) Quan sát thứ tự số lượng bán.</w:t>
            </w:r>
          </w:p>
        </w:tc>
        <w:tc>
          <w:tcPr>
            <w:tcW w:w="1000" w:type="dxa"/>
            <w:tcMar>
              <w:top w:w="70" w:type="dxa"/>
              <w:left w:w="75" w:type="dxa"/>
              <w:bottom w:w="70" w:type="dxa"/>
              <w:right w:w="75" w:type="dxa"/>
            </w:tcMar>
            <w:vAlign w:val="center"/>
          </w:tcPr>
          <w:p w14:paraId="74F84FE8" w14:textId="77777777" w:rsidR="003F459D" w:rsidRDefault="00000000">
            <w:pPr>
              <w:spacing w:after="0" w:line="252" w:lineRule="auto"/>
              <w:rPr>
                <w:sz w:val="20"/>
                <w:szCs w:val="20"/>
              </w:rPr>
            </w:pPr>
            <w:r>
              <w:rPr>
                <w:rFonts w:cs="Times New Roman"/>
                <w:sz w:val="20"/>
                <w:szCs w:val="20"/>
              </w:rPr>
              <w:t>Danh sách sắp xếp giảm dần theo số lượng bán hoặc tiêu chí được mô tả.</w:t>
            </w:r>
          </w:p>
        </w:tc>
        <w:tc>
          <w:tcPr>
            <w:tcW w:w="773" w:type="dxa"/>
            <w:tcMar>
              <w:top w:w="70" w:type="dxa"/>
              <w:left w:w="75" w:type="dxa"/>
              <w:bottom w:w="70" w:type="dxa"/>
              <w:right w:w="75" w:type="dxa"/>
            </w:tcMar>
            <w:vAlign w:val="center"/>
          </w:tcPr>
          <w:p w14:paraId="751E5AEF" w14:textId="77777777" w:rsidR="003F459D" w:rsidRDefault="00000000">
            <w:r>
              <w:rPr>
                <w:sz w:val="20"/>
              </w:rPr>
              <w:t>Ứng dụng chưa có chức năng/báo cáo sách bán chạy theo phạm vi yêu cầu.</w:t>
            </w:r>
          </w:p>
        </w:tc>
        <w:tc>
          <w:tcPr>
            <w:tcW w:w="605" w:type="dxa"/>
            <w:shd w:val="clear" w:color="auto" w:fill="FCE4D6"/>
            <w:tcMar>
              <w:top w:w="70" w:type="dxa"/>
              <w:left w:w="75" w:type="dxa"/>
              <w:bottom w:w="70" w:type="dxa"/>
              <w:right w:w="75" w:type="dxa"/>
            </w:tcMar>
            <w:vAlign w:val="center"/>
          </w:tcPr>
          <w:p w14:paraId="28937325" w14:textId="77777777" w:rsidR="003F459D" w:rsidRDefault="00000000">
            <w:pPr>
              <w:jc w:val="center"/>
            </w:pPr>
            <w:r>
              <w:rPr>
                <w:b/>
                <w:sz w:val="20"/>
              </w:rPr>
              <w:t>Fail</w:t>
            </w:r>
          </w:p>
        </w:tc>
      </w:tr>
      <w:tr w:rsidR="003F459D" w14:paraId="3F372A63" w14:textId="77777777">
        <w:trPr>
          <w:cantSplit/>
          <w:jc w:val="center"/>
        </w:trPr>
        <w:tc>
          <w:tcPr>
            <w:tcW w:w="778" w:type="dxa"/>
            <w:tcMar>
              <w:top w:w="70" w:type="dxa"/>
              <w:left w:w="75" w:type="dxa"/>
              <w:bottom w:w="70" w:type="dxa"/>
              <w:right w:w="75" w:type="dxa"/>
            </w:tcMar>
            <w:vAlign w:val="center"/>
          </w:tcPr>
          <w:p w14:paraId="2C4EC76C" w14:textId="77777777" w:rsidR="003F459D" w:rsidRDefault="00000000">
            <w:pPr>
              <w:spacing w:after="0" w:line="252" w:lineRule="auto"/>
              <w:jc w:val="center"/>
              <w:rPr>
                <w:sz w:val="20"/>
                <w:szCs w:val="20"/>
              </w:rPr>
            </w:pPr>
            <w:r>
              <w:rPr>
                <w:rFonts w:cs="Times New Roman"/>
                <w:sz w:val="20"/>
                <w:szCs w:val="20"/>
              </w:rPr>
              <w:lastRenderedPageBreak/>
              <w:t>TC_RP_04</w:t>
            </w:r>
          </w:p>
        </w:tc>
        <w:tc>
          <w:tcPr>
            <w:tcW w:w="788" w:type="dxa"/>
            <w:tcMar>
              <w:top w:w="70" w:type="dxa"/>
              <w:left w:w="75" w:type="dxa"/>
              <w:bottom w:w="70" w:type="dxa"/>
              <w:right w:w="75" w:type="dxa"/>
            </w:tcMar>
            <w:vAlign w:val="center"/>
          </w:tcPr>
          <w:p w14:paraId="654541A4" w14:textId="77777777" w:rsidR="003F459D" w:rsidRDefault="00000000">
            <w:pPr>
              <w:spacing w:after="0" w:line="252" w:lineRule="auto"/>
              <w:jc w:val="left"/>
              <w:rPr>
                <w:sz w:val="20"/>
                <w:szCs w:val="20"/>
              </w:rPr>
            </w:pPr>
            <w:r>
              <w:rPr>
                <w:rFonts w:cs="Times New Roman"/>
                <w:sz w:val="20"/>
                <w:szCs w:val="20"/>
              </w:rPr>
              <w:t>Sách sắp hết</w:t>
            </w:r>
          </w:p>
        </w:tc>
        <w:tc>
          <w:tcPr>
            <w:tcW w:w="650" w:type="dxa"/>
            <w:tcMar>
              <w:top w:w="70" w:type="dxa"/>
              <w:left w:w="75" w:type="dxa"/>
              <w:bottom w:w="70" w:type="dxa"/>
              <w:right w:w="75" w:type="dxa"/>
            </w:tcMar>
            <w:vAlign w:val="center"/>
          </w:tcPr>
          <w:p w14:paraId="2CF40E64" w14:textId="77777777" w:rsidR="003F459D" w:rsidRDefault="00000000">
            <w:pPr>
              <w:spacing w:after="0" w:line="252" w:lineRule="auto"/>
              <w:rPr>
                <w:sz w:val="20"/>
                <w:szCs w:val="20"/>
              </w:rPr>
            </w:pPr>
            <w:r>
              <w:rPr>
                <w:rFonts w:cs="Times New Roman"/>
                <w:sz w:val="20"/>
                <w:szCs w:val="20"/>
              </w:rPr>
              <w:t>Có sách tồn thấp.</w:t>
            </w:r>
          </w:p>
        </w:tc>
        <w:tc>
          <w:tcPr>
            <w:tcW w:w="1824" w:type="dxa"/>
            <w:tcMar>
              <w:top w:w="70" w:type="dxa"/>
              <w:left w:w="75" w:type="dxa"/>
              <w:bottom w:w="70" w:type="dxa"/>
              <w:right w:w="75" w:type="dxa"/>
            </w:tcMar>
            <w:vAlign w:val="center"/>
          </w:tcPr>
          <w:p w14:paraId="29D8D5B1" w14:textId="77777777" w:rsidR="003F459D" w:rsidRDefault="00000000">
            <w:pPr>
              <w:spacing w:after="0" w:line="252" w:lineRule="auto"/>
              <w:rPr>
                <w:sz w:val="20"/>
                <w:szCs w:val="20"/>
              </w:rPr>
            </w:pPr>
            <w:r>
              <w:rPr>
                <w:rFonts w:cs="Times New Roman"/>
                <w:sz w:val="20"/>
                <w:szCs w:val="20"/>
              </w:rPr>
              <w:t>Không nhập dữ liệu hoặc chọn cửa hàng nếu có.</w:t>
            </w:r>
          </w:p>
        </w:tc>
        <w:tc>
          <w:tcPr>
            <w:tcW w:w="2038" w:type="dxa"/>
            <w:tcMar>
              <w:top w:w="70" w:type="dxa"/>
              <w:left w:w="75" w:type="dxa"/>
              <w:bottom w:w="70" w:type="dxa"/>
              <w:right w:w="75" w:type="dxa"/>
            </w:tcMar>
            <w:vAlign w:val="center"/>
          </w:tcPr>
          <w:p w14:paraId="7E8AA616" w14:textId="77777777" w:rsidR="003F459D" w:rsidRDefault="00000000">
            <w:pPr>
              <w:numPr>
                <w:ilvl w:val="0"/>
                <w:numId w:val="59"/>
              </w:numPr>
              <w:spacing w:after="0" w:line="252" w:lineRule="auto"/>
              <w:rPr>
                <w:rFonts w:cs="Times New Roman"/>
                <w:sz w:val="20"/>
                <w:szCs w:val="20"/>
              </w:rPr>
            </w:pPr>
            <w:r>
              <w:rPr>
                <w:rFonts w:cs="Times New Roman"/>
                <w:sz w:val="20"/>
                <w:szCs w:val="20"/>
              </w:rPr>
              <w:t xml:space="preserve">Mở báo cáo Tồn thấp/Sắp hết. </w:t>
            </w:r>
          </w:p>
          <w:p w14:paraId="2812A270" w14:textId="77777777" w:rsidR="003F459D" w:rsidRDefault="00000000">
            <w:pPr>
              <w:spacing w:after="0" w:line="252" w:lineRule="auto"/>
              <w:rPr>
                <w:sz w:val="20"/>
                <w:szCs w:val="20"/>
              </w:rPr>
            </w:pPr>
            <w:r>
              <w:rPr>
                <w:rFonts w:cs="Times New Roman"/>
                <w:sz w:val="20"/>
                <w:szCs w:val="20"/>
              </w:rPr>
              <w:t>2) Nhấn Làm mới/Lọc. 3) Tìm sách đã chuẩn bị ở TC_INV_02.</w:t>
            </w:r>
          </w:p>
        </w:tc>
        <w:tc>
          <w:tcPr>
            <w:tcW w:w="1000" w:type="dxa"/>
            <w:tcMar>
              <w:top w:w="70" w:type="dxa"/>
              <w:left w:w="75" w:type="dxa"/>
              <w:bottom w:w="70" w:type="dxa"/>
              <w:right w:w="75" w:type="dxa"/>
            </w:tcMar>
            <w:vAlign w:val="center"/>
          </w:tcPr>
          <w:p w14:paraId="6DEE73AF" w14:textId="77777777" w:rsidR="003F459D" w:rsidRDefault="00000000">
            <w:pPr>
              <w:spacing w:after="0" w:line="252" w:lineRule="auto"/>
              <w:rPr>
                <w:sz w:val="20"/>
                <w:szCs w:val="20"/>
              </w:rPr>
            </w:pPr>
            <w:r>
              <w:rPr>
                <w:rFonts w:cs="Times New Roman"/>
                <w:sz w:val="20"/>
                <w:szCs w:val="20"/>
              </w:rPr>
              <w:t>Sách tồn thấp xuất hiện đúng trong báo cáo.</w:t>
            </w:r>
          </w:p>
        </w:tc>
        <w:tc>
          <w:tcPr>
            <w:tcW w:w="773" w:type="dxa"/>
            <w:tcMar>
              <w:top w:w="70" w:type="dxa"/>
              <w:left w:w="75" w:type="dxa"/>
              <w:bottom w:w="70" w:type="dxa"/>
              <w:right w:w="75" w:type="dxa"/>
            </w:tcMar>
            <w:vAlign w:val="center"/>
          </w:tcPr>
          <w:p w14:paraId="6FD8E7F9" w14:textId="77777777" w:rsidR="003F459D" w:rsidRDefault="00000000">
            <w:r>
              <w:rPr>
                <w:sz w:val="20"/>
              </w:rPr>
              <w:t>Không thực hiện được báo cáo sách sắp hết; dữ liệu tồn thấp không hiển thị theo yêu cầu.</w:t>
            </w:r>
          </w:p>
        </w:tc>
        <w:tc>
          <w:tcPr>
            <w:tcW w:w="605" w:type="dxa"/>
            <w:shd w:val="clear" w:color="auto" w:fill="FCE4D6"/>
            <w:tcMar>
              <w:top w:w="70" w:type="dxa"/>
              <w:left w:w="75" w:type="dxa"/>
              <w:bottom w:w="70" w:type="dxa"/>
              <w:right w:w="75" w:type="dxa"/>
            </w:tcMar>
            <w:vAlign w:val="center"/>
          </w:tcPr>
          <w:p w14:paraId="6F482EC5" w14:textId="77777777" w:rsidR="003F459D" w:rsidRDefault="00000000">
            <w:pPr>
              <w:jc w:val="center"/>
            </w:pPr>
            <w:r>
              <w:rPr>
                <w:b/>
                <w:sz w:val="20"/>
              </w:rPr>
              <w:t>Fail</w:t>
            </w:r>
          </w:p>
        </w:tc>
      </w:tr>
      <w:tr w:rsidR="003F459D" w14:paraId="53C59FBC" w14:textId="77777777">
        <w:trPr>
          <w:cantSplit/>
          <w:jc w:val="center"/>
        </w:trPr>
        <w:tc>
          <w:tcPr>
            <w:tcW w:w="778" w:type="dxa"/>
            <w:tcMar>
              <w:top w:w="70" w:type="dxa"/>
              <w:left w:w="75" w:type="dxa"/>
              <w:bottom w:w="70" w:type="dxa"/>
              <w:right w:w="75" w:type="dxa"/>
            </w:tcMar>
            <w:vAlign w:val="center"/>
          </w:tcPr>
          <w:p w14:paraId="4261E451" w14:textId="77777777" w:rsidR="003F459D" w:rsidRDefault="00000000">
            <w:pPr>
              <w:spacing w:after="0" w:line="252" w:lineRule="auto"/>
              <w:jc w:val="center"/>
              <w:rPr>
                <w:sz w:val="20"/>
                <w:szCs w:val="20"/>
              </w:rPr>
            </w:pPr>
            <w:r>
              <w:rPr>
                <w:rFonts w:cs="Times New Roman"/>
                <w:sz w:val="20"/>
                <w:szCs w:val="20"/>
              </w:rPr>
              <w:t>TC_RP_05</w:t>
            </w:r>
          </w:p>
        </w:tc>
        <w:tc>
          <w:tcPr>
            <w:tcW w:w="788" w:type="dxa"/>
            <w:tcMar>
              <w:top w:w="70" w:type="dxa"/>
              <w:left w:w="75" w:type="dxa"/>
              <w:bottom w:w="70" w:type="dxa"/>
              <w:right w:w="75" w:type="dxa"/>
            </w:tcMar>
            <w:vAlign w:val="center"/>
          </w:tcPr>
          <w:p w14:paraId="4080D4C9" w14:textId="77777777" w:rsidR="003F459D" w:rsidRDefault="00000000">
            <w:pPr>
              <w:spacing w:after="0" w:line="252" w:lineRule="auto"/>
              <w:jc w:val="left"/>
              <w:rPr>
                <w:sz w:val="20"/>
                <w:szCs w:val="20"/>
              </w:rPr>
            </w:pPr>
            <w:r>
              <w:rPr>
                <w:rFonts w:cs="Times New Roman"/>
                <w:sz w:val="20"/>
                <w:szCs w:val="20"/>
              </w:rPr>
              <w:t>Xuất Excel</w:t>
            </w:r>
          </w:p>
        </w:tc>
        <w:tc>
          <w:tcPr>
            <w:tcW w:w="650" w:type="dxa"/>
            <w:tcMar>
              <w:top w:w="70" w:type="dxa"/>
              <w:left w:w="75" w:type="dxa"/>
              <w:bottom w:w="70" w:type="dxa"/>
              <w:right w:w="75" w:type="dxa"/>
            </w:tcMar>
            <w:vAlign w:val="center"/>
          </w:tcPr>
          <w:p w14:paraId="2970094C" w14:textId="77777777" w:rsidR="003F459D" w:rsidRDefault="00000000">
            <w:pPr>
              <w:spacing w:after="0" w:line="252" w:lineRule="auto"/>
              <w:rPr>
                <w:sz w:val="20"/>
                <w:szCs w:val="20"/>
              </w:rPr>
            </w:pPr>
            <w:r>
              <w:rPr>
                <w:rFonts w:cs="Times New Roman"/>
                <w:sz w:val="20"/>
                <w:szCs w:val="20"/>
              </w:rPr>
              <w:t>Báo cáo đang có dữ liệu.</w:t>
            </w:r>
          </w:p>
        </w:tc>
        <w:tc>
          <w:tcPr>
            <w:tcW w:w="1824" w:type="dxa"/>
            <w:tcMar>
              <w:top w:w="70" w:type="dxa"/>
              <w:left w:w="75" w:type="dxa"/>
              <w:bottom w:w="70" w:type="dxa"/>
              <w:right w:w="75" w:type="dxa"/>
            </w:tcMar>
            <w:vAlign w:val="center"/>
          </w:tcPr>
          <w:p w14:paraId="4A218020" w14:textId="77777777" w:rsidR="003F459D" w:rsidRDefault="00000000">
            <w:pPr>
              <w:spacing w:after="0" w:line="252" w:lineRule="auto"/>
              <w:rPr>
                <w:sz w:val="20"/>
                <w:szCs w:val="20"/>
              </w:rPr>
            </w:pPr>
            <w:r>
              <w:rPr>
                <w:rFonts w:cs="Times New Roman"/>
                <w:sz w:val="20"/>
                <w:szCs w:val="20"/>
              </w:rPr>
              <w:t>Tên tệp: BaoCaoDoanhThu_Test_YYYYMMDD.xlsx; thư mục lưu: Evidence/10_Report hoặc Desktop/TestReport.</w:t>
            </w:r>
          </w:p>
        </w:tc>
        <w:tc>
          <w:tcPr>
            <w:tcW w:w="2038" w:type="dxa"/>
            <w:tcMar>
              <w:top w:w="70" w:type="dxa"/>
              <w:left w:w="75" w:type="dxa"/>
              <w:bottom w:w="70" w:type="dxa"/>
              <w:right w:w="75" w:type="dxa"/>
            </w:tcMar>
            <w:vAlign w:val="center"/>
          </w:tcPr>
          <w:p w14:paraId="023D2B76"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Mở báo cáo có dữ liệu. </w:t>
            </w:r>
          </w:p>
          <w:p w14:paraId="7FB90D8D"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Nhấn Xuất Excel. </w:t>
            </w:r>
          </w:p>
          <w:p w14:paraId="7949E98F"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Chọn thư mục và nhập tên tệp. </w:t>
            </w:r>
          </w:p>
          <w:p w14:paraId="23921627"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Nhấn Save. </w:t>
            </w:r>
          </w:p>
          <w:p w14:paraId="36688BBE" w14:textId="77777777" w:rsidR="003F459D" w:rsidRDefault="00000000">
            <w:pPr>
              <w:spacing w:after="0" w:line="252" w:lineRule="auto"/>
              <w:rPr>
                <w:sz w:val="20"/>
                <w:szCs w:val="20"/>
              </w:rPr>
            </w:pPr>
            <w:r>
              <w:rPr>
                <w:rFonts w:cs="Times New Roman"/>
                <w:sz w:val="20"/>
                <w:szCs w:val="20"/>
                <w:lang w:val="vi-VN"/>
              </w:rPr>
              <w:t>5</w:t>
            </w:r>
            <w:r>
              <w:rPr>
                <w:rFonts w:cs="Times New Roman"/>
                <w:sz w:val="20"/>
                <w:szCs w:val="20"/>
              </w:rPr>
              <w:t>) Mở tệp Excel và chụp các cột/dữ liệu.</w:t>
            </w:r>
          </w:p>
        </w:tc>
        <w:tc>
          <w:tcPr>
            <w:tcW w:w="1000" w:type="dxa"/>
            <w:tcMar>
              <w:top w:w="70" w:type="dxa"/>
              <w:left w:w="75" w:type="dxa"/>
              <w:bottom w:w="70" w:type="dxa"/>
              <w:right w:w="75" w:type="dxa"/>
            </w:tcMar>
            <w:vAlign w:val="center"/>
          </w:tcPr>
          <w:p w14:paraId="63C5CCFE" w14:textId="77777777" w:rsidR="003F459D" w:rsidRDefault="00000000">
            <w:pPr>
              <w:spacing w:after="0" w:line="252" w:lineRule="auto"/>
              <w:rPr>
                <w:sz w:val="20"/>
                <w:szCs w:val="20"/>
              </w:rPr>
            </w:pPr>
            <w:r>
              <w:rPr>
                <w:rFonts w:cs="Times New Roman"/>
                <w:sz w:val="20"/>
                <w:szCs w:val="20"/>
              </w:rPr>
              <w:t>Tạo được tệp .xlsx, mở được và dữ liệu hiển thị không lỗi font/cột.</w:t>
            </w:r>
          </w:p>
        </w:tc>
        <w:tc>
          <w:tcPr>
            <w:tcW w:w="773" w:type="dxa"/>
            <w:tcMar>
              <w:top w:w="70" w:type="dxa"/>
              <w:left w:w="75" w:type="dxa"/>
              <w:bottom w:w="70" w:type="dxa"/>
              <w:right w:w="75" w:type="dxa"/>
            </w:tcMar>
            <w:vAlign w:val="center"/>
          </w:tcPr>
          <w:p w14:paraId="3656055D" w14:textId="77777777" w:rsidR="003F459D" w:rsidRDefault="00000000">
            <w:r>
              <w:rPr>
                <w:sz w:val="20"/>
              </w:rPr>
              <w:t>Tệp Excel được tạo thành công, mở được và hiển thị dữ liệu báo cáo.</w:t>
            </w:r>
          </w:p>
        </w:tc>
        <w:tc>
          <w:tcPr>
            <w:tcW w:w="605" w:type="dxa"/>
            <w:shd w:val="clear" w:color="auto" w:fill="E2F0D9"/>
            <w:tcMar>
              <w:top w:w="70" w:type="dxa"/>
              <w:left w:w="75" w:type="dxa"/>
              <w:bottom w:w="70" w:type="dxa"/>
              <w:right w:w="75" w:type="dxa"/>
            </w:tcMar>
            <w:vAlign w:val="center"/>
          </w:tcPr>
          <w:p w14:paraId="1D189981" w14:textId="77777777" w:rsidR="003F459D" w:rsidRDefault="00000000">
            <w:pPr>
              <w:jc w:val="center"/>
            </w:pPr>
            <w:r>
              <w:rPr>
                <w:b/>
                <w:sz w:val="20"/>
              </w:rPr>
              <w:t>Pass</w:t>
            </w:r>
          </w:p>
        </w:tc>
      </w:tr>
    </w:tbl>
    <w:p w14:paraId="5F8DE023"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8344CCB"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0DC8DAF" w14:textId="5AF4F995" w:rsidR="003F459D" w:rsidRDefault="00000000" w:rsidP="00861583">
            <w:pPr>
              <w:spacing w:before="240" w:after="0" w:line="252" w:lineRule="auto"/>
            </w:pPr>
            <w:r>
              <w:rPr>
                <w:rFonts w:cs="Times New Roman"/>
                <w:sz w:val="18"/>
              </w:rPr>
              <w:lastRenderedPageBreak/>
              <w:br/>
            </w:r>
            <w:r w:rsidR="00861583" w:rsidRPr="00861583">
              <w:rPr>
                <w:rFonts w:cs="Times New Roman"/>
                <w:sz w:val="18"/>
              </w:rPr>
              <w:drawing>
                <wp:inline distT="0" distB="0" distL="0" distR="0" wp14:anchorId="034F4F8C" wp14:editId="14AB66E2">
                  <wp:extent cx="5760085" cy="3069590"/>
                  <wp:effectExtent l="0" t="0" r="0" b="0"/>
                  <wp:docPr id="18606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9964" name=""/>
                          <pic:cNvPicPr/>
                        </pic:nvPicPr>
                        <pic:blipFill>
                          <a:blip r:embed="rId36"/>
                          <a:stretch>
                            <a:fillRect/>
                          </a:stretch>
                        </pic:blipFill>
                        <pic:spPr>
                          <a:xfrm>
                            <a:off x="0" y="0"/>
                            <a:ext cx="5760085" cy="3069590"/>
                          </a:xfrm>
                          <a:prstGeom prst="rect">
                            <a:avLst/>
                          </a:prstGeom>
                        </pic:spPr>
                      </pic:pic>
                    </a:graphicData>
                  </a:graphic>
                </wp:inline>
              </w:drawing>
            </w:r>
            <w:r>
              <w:rPr>
                <w:rFonts w:cs="Times New Roman"/>
                <w:sz w:val="18"/>
              </w:rPr>
              <w:br/>
            </w:r>
            <w:r>
              <w:rPr>
                <w:rFonts w:cs="Times New Roman"/>
                <w:sz w:val="18"/>
              </w:rPr>
              <w:br/>
            </w:r>
          </w:p>
        </w:tc>
      </w:tr>
    </w:tbl>
    <w:p w14:paraId="5972AF88" w14:textId="77777777" w:rsidR="003F459D" w:rsidRDefault="00000000">
      <w:pPr>
        <w:pStyle w:val="Caption"/>
        <w:spacing w:after="80" w:line="312" w:lineRule="auto"/>
      </w:pPr>
      <w:r>
        <w:rPr>
          <w:rFonts w:cs="Times New Roman"/>
        </w:rPr>
        <w:t>Hình 3.25. Bộ lọc báo cáo doanh thu</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5EC11AAF"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FC4DF8E" w14:textId="7DDB793F" w:rsidR="003F459D" w:rsidRDefault="00000000" w:rsidP="0091147C">
            <w:pPr>
              <w:spacing w:before="240" w:after="0" w:line="252" w:lineRule="auto"/>
            </w:pPr>
            <w:r>
              <w:rPr>
                <w:rFonts w:cs="Times New Roman"/>
                <w:sz w:val="18"/>
              </w:rPr>
              <w:br/>
            </w:r>
            <w:r w:rsidR="0091147C" w:rsidRPr="0091147C">
              <w:rPr>
                <w:rFonts w:cs="Times New Roman"/>
                <w:sz w:val="18"/>
              </w:rPr>
              <w:drawing>
                <wp:inline distT="0" distB="0" distL="0" distR="0" wp14:anchorId="3CF42EDC" wp14:editId="7EB67EC4">
                  <wp:extent cx="5760085" cy="3059430"/>
                  <wp:effectExtent l="0" t="0" r="0" b="7620"/>
                  <wp:docPr id="5833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68362" name=""/>
                          <pic:cNvPicPr/>
                        </pic:nvPicPr>
                        <pic:blipFill>
                          <a:blip r:embed="rId37"/>
                          <a:stretch>
                            <a:fillRect/>
                          </a:stretch>
                        </pic:blipFill>
                        <pic:spPr>
                          <a:xfrm>
                            <a:off x="0" y="0"/>
                            <a:ext cx="5760085" cy="3059430"/>
                          </a:xfrm>
                          <a:prstGeom prst="rect">
                            <a:avLst/>
                          </a:prstGeom>
                        </pic:spPr>
                      </pic:pic>
                    </a:graphicData>
                  </a:graphic>
                </wp:inline>
              </w:drawing>
            </w:r>
            <w:r>
              <w:rPr>
                <w:rFonts w:cs="Times New Roman"/>
                <w:sz w:val="18"/>
              </w:rPr>
              <w:br/>
            </w:r>
            <w:r>
              <w:rPr>
                <w:rFonts w:cs="Times New Roman"/>
                <w:sz w:val="18"/>
              </w:rPr>
              <w:br/>
            </w:r>
          </w:p>
        </w:tc>
      </w:tr>
    </w:tbl>
    <w:p w14:paraId="31298C15" w14:textId="77777777" w:rsidR="003F459D" w:rsidRDefault="00000000">
      <w:pPr>
        <w:pStyle w:val="Caption"/>
        <w:spacing w:after="80" w:line="312" w:lineRule="auto"/>
      </w:pPr>
      <w:r>
        <w:rPr>
          <w:rFonts w:cs="Times New Roman"/>
        </w:rPr>
        <w:t>Hình 3.26. Kết quả báo cáo doanh thu theo khoảng thời gian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97E5F60"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1EFD9AC" w14:textId="1747C198" w:rsidR="003F459D" w:rsidRDefault="00000000" w:rsidP="00EB036A">
            <w:pPr>
              <w:spacing w:before="240" w:after="0" w:line="252" w:lineRule="auto"/>
            </w:pPr>
            <w:r>
              <w:rPr>
                <w:rFonts w:cs="Times New Roman"/>
                <w:sz w:val="18"/>
              </w:rPr>
              <w:lastRenderedPageBreak/>
              <w:br/>
            </w:r>
            <w:r w:rsidR="00EB036A" w:rsidRPr="00EB036A">
              <w:rPr>
                <w:rFonts w:cs="Times New Roman"/>
                <w:sz w:val="18"/>
              </w:rPr>
              <w:drawing>
                <wp:inline distT="0" distB="0" distL="0" distR="0" wp14:anchorId="18484B9B" wp14:editId="288949A2">
                  <wp:extent cx="5760085" cy="3082290"/>
                  <wp:effectExtent l="0" t="0" r="0" b="3810"/>
                  <wp:docPr id="55296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3130" name=""/>
                          <pic:cNvPicPr/>
                        </pic:nvPicPr>
                        <pic:blipFill>
                          <a:blip r:embed="rId38"/>
                          <a:stretch>
                            <a:fillRect/>
                          </a:stretch>
                        </pic:blipFill>
                        <pic:spPr>
                          <a:xfrm>
                            <a:off x="0" y="0"/>
                            <a:ext cx="5760085" cy="3082290"/>
                          </a:xfrm>
                          <a:prstGeom prst="rect">
                            <a:avLst/>
                          </a:prstGeom>
                        </pic:spPr>
                      </pic:pic>
                    </a:graphicData>
                  </a:graphic>
                </wp:inline>
              </w:drawing>
            </w:r>
            <w:r>
              <w:rPr>
                <w:rFonts w:cs="Times New Roman"/>
                <w:sz w:val="18"/>
              </w:rPr>
              <w:br/>
            </w:r>
            <w:r>
              <w:rPr>
                <w:rFonts w:cs="Times New Roman"/>
                <w:sz w:val="18"/>
              </w:rPr>
              <w:br/>
            </w:r>
          </w:p>
        </w:tc>
      </w:tr>
    </w:tbl>
    <w:p w14:paraId="501D88B7" w14:textId="77777777" w:rsidR="003F459D" w:rsidRDefault="00000000">
      <w:pPr>
        <w:pStyle w:val="Caption"/>
        <w:spacing w:after="80" w:line="312" w:lineRule="auto"/>
      </w:pPr>
      <w:r>
        <w:rPr>
          <w:rFonts w:cs="Times New Roman"/>
        </w:rPr>
        <w:t>Hình 3.27. Kết quả khi khoảng thời gian không có dữ liệu</w:t>
      </w:r>
    </w:p>
    <w:p w14:paraId="1812C015" w14:textId="77777777" w:rsidR="003F459D" w:rsidRDefault="00000000">
      <w:pPr>
        <w:pStyle w:val="Heading2"/>
      </w:pPr>
      <w:r>
        <w:rPr>
          <w:rFonts w:ascii="Times New Roman" w:eastAsia="Times New Roman" w:hAnsi="Times New Roman" w:cs="Times New Roman"/>
        </w:rPr>
        <w:t>3.11. Checklist kiểm thử giao diện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81"/>
        <w:gridCol w:w="6398"/>
        <w:gridCol w:w="2042"/>
      </w:tblGrid>
      <w:tr w:rsidR="003F459D" w14:paraId="11DF0019" w14:textId="77777777">
        <w:trPr>
          <w:cantSplit/>
          <w:tblHeader/>
          <w:jc w:val="center"/>
        </w:trPr>
        <w:tc>
          <w:tcPr>
            <w:tcW w:w="1134" w:type="dxa"/>
            <w:shd w:val="clear" w:color="auto" w:fill="D9EAF7"/>
            <w:tcMar>
              <w:top w:w="70" w:type="dxa"/>
              <w:left w:w="75" w:type="dxa"/>
              <w:bottom w:w="70" w:type="dxa"/>
              <w:right w:w="75" w:type="dxa"/>
            </w:tcMar>
            <w:vAlign w:val="center"/>
          </w:tcPr>
          <w:p w14:paraId="225F92D0" w14:textId="77777777" w:rsidR="003F459D" w:rsidRDefault="00000000">
            <w:pPr>
              <w:spacing w:after="0" w:line="252" w:lineRule="auto"/>
              <w:jc w:val="center"/>
            </w:pPr>
            <w:r>
              <w:rPr>
                <w:rFonts w:cs="Times New Roman"/>
                <w:b/>
                <w:sz w:val="18"/>
              </w:rPr>
              <w:t>Mã</w:t>
            </w:r>
          </w:p>
        </w:tc>
        <w:tc>
          <w:tcPr>
            <w:tcW w:w="11340" w:type="dxa"/>
            <w:shd w:val="clear" w:color="auto" w:fill="D9EAF7"/>
            <w:tcMar>
              <w:top w:w="70" w:type="dxa"/>
              <w:left w:w="75" w:type="dxa"/>
              <w:bottom w:w="70" w:type="dxa"/>
              <w:right w:w="75" w:type="dxa"/>
            </w:tcMar>
            <w:vAlign w:val="center"/>
          </w:tcPr>
          <w:p w14:paraId="478FFD58" w14:textId="77777777" w:rsidR="003F459D" w:rsidRDefault="00000000">
            <w:pPr>
              <w:spacing w:after="0" w:line="252" w:lineRule="auto"/>
              <w:jc w:val="center"/>
            </w:pPr>
            <w:r>
              <w:rPr>
                <w:rFonts w:cs="Times New Roman"/>
                <w:b/>
                <w:sz w:val="18"/>
              </w:rPr>
              <w:t>Nội dung kiểm tra</w:t>
            </w:r>
          </w:p>
        </w:tc>
        <w:tc>
          <w:tcPr>
            <w:tcW w:w="2835" w:type="dxa"/>
            <w:shd w:val="clear" w:color="auto" w:fill="D9EAF7"/>
            <w:tcMar>
              <w:top w:w="70" w:type="dxa"/>
              <w:left w:w="75" w:type="dxa"/>
              <w:bottom w:w="70" w:type="dxa"/>
              <w:right w:w="75" w:type="dxa"/>
            </w:tcMar>
            <w:vAlign w:val="center"/>
          </w:tcPr>
          <w:p w14:paraId="79F6F341" w14:textId="77777777" w:rsidR="003F459D" w:rsidRDefault="00000000">
            <w:pPr>
              <w:spacing w:after="0" w:line="252" w:lineRule="auto"/>
              <w:jc w:val="center"/>
            </w:pPr>
            <w:r>
              <w:rPr>
                <w:rFonts w:cs="Times New Roman"/>
                <w:b/>
                <w:sz w:val="18"/>
              </w:rPr>
              <w:t>Kết quả</w:t>
            </w:r>
          </w:p>
        </w:tc>
      </w:tr>
      <w:tr w:rsidR="003F459D" w14:paraId="6B625414" w14:textId="77777777">
        <w:trPr>
          <w:cantSplit/>
          <w:jc w:val="center"/>
        </w:trPr>
        <w:tc>
          <w:tcPr>
            <w:tcW w:w="1134" w:type="dxa"/>
            <w:tcMar>
              <w:top w:w="70" w:type="dxa"/>
              <w:left w:w="75" w:type="dxa"/>
              <w:bottom w:w="70" w:type="dxa"/>
              <w:right w:w="75" w:type="dxa"/>
            </w:tcMar>
            <w:vAlign w:val="center"/>
          </w:tcPr>
          <w:p w14:paraId="33137FBF" w14:textId="77777777" w:rsidR="003F459D" w:rsidRDefault="00000000">
            <w:pPr>
              <w:spacing w:after="0" w:line="252" w:lineRule="auto"/>
              <w:jc w:val="left"/>
            </w:pPr>
            <w:r>
              <w:rPr>
                <w:rFonts w:cs="Times New Roman"/>
                <w:sz w:val="18"/>
              </w:rPr>
              <w:t>UI-01</w:t>
            </w:r>
          </w:p>
        </w:tc>
        <w:tc>
          <w:tcPr>
            <w:tcW w:w="11340" w:type="dxa"/>
            <w:tcMar>
              <w:top w:w="70" w:type="dxa"/>
              <w:left w:w="75" w:type="dxa"/>
              <w:bottom w:w="70" w:type="dxa"/>
              <w:right w:w="75" w:type="dxa"/>
            </w:tcMar>
            <w:vAlign w:val="center"/>
          </w:tcPr>
          <w:p w14:paraId="0E1892DD" w14:textId="77777777" w:rsidR="003F459D" w:rsidRDefault="00000000">
            <w:pPr>
              <w:spacing w:after="0" w:line="252" w:lineRule="auto"/>
              <w:jc w:val="left"/>
            </w:pPr>
            <w:r>
              <w:rPr>
                <w:rFonts w:cs="Times New Roman"/>
                <w:sz w:val="18"/>
              </w:rPr>
              <w:t>Tên form và tiêu đề hiển thị đúng.</w:t>
            </w:r>
          </w:p>
        </w:tc>
        <w:tc>
          <w:tcPr>
            <w:tcW w:w="2835" w:type="dxa"/>
            <w:shd w:val="clear" w:color="auto" w:fill="E2F0D9"/>
            <w:tcMar>
              <w:top w:w="70" w:type="dxa"/>
              <w:left w:w="75" w:type="dxa"/>
              <w:bottom w:w="70" w:type="dxa"/>
              <w:right w:w="75" w:type="dxa"/>
            </w:tcMar>
            <w:vAlign w:val="center"/>
          </w:tcPr>
          <w:p w14:paraId="5FC6DEE8" w14:textId="77777777" w:rsidR="003F459D" w:rsidRDefault="00000000">
            <w:r>
              <w:rPr>
                <w:sz w:val="18"/>
              </w:rPr>
              <w:t>Đạt - tiêu đề Login, Dashboard, Quản lý sách, POS, Tồn kho và Báo cáo hiển thị rõ ràng.</w:t>
            </w:r>
          </w:p>
        </w:tc>
      </w:tr>
      <w:tr w:rsidR="003F459D" w14:paraId="4270007E" w14:textId="77777777">
        <w:trPr>
          <w:cantSplit/>
          <w:jc w:val="center"/>
        </w:trPr>
        <w:tc>
          <w:tcPr>
            <w:tcW w:w="1134" w:type="dxa"/>
            <w:tcMar>
              <w:top w:w="70" w:type="dxa"/>
              <w:left w:w="75" w:type="dxa"/>
              <w:bottom w:w="70" w:type="dxa"/>
              <w:right w:w="75" w:type="dxa"/>
            </w:tcMar>
            <w:vAlign w:val="center"/>
          </w:tcPr>
          <w:p w14:paraId="36406F63" w14:textId="77777777" w:rsidR="003F459D" w:rsidRDefault="00000000">
            <w:pPr>
              <w:spacing w:after="0" w:line="252" w:lineRule="auto"/>
              <w:jc w:val="left"/>
            </w:pPr>
            <w:r>
              <w:rPr>
                <w:rFonts w:cs="Times New Roman"/>
                <w:sz w:val="18"/>
              </w:rPr>
              <w:t>UI-02</w:t>
            </w:r>
          </w:p>
        </w:tc>
        <w:tc>
          <w:tcPr>
            <w:tcW w:w="11340" w:type="dxa"/>
            <w:tcMar>
              <w:top w:w="70" w:type="dxa"/>
              <w:left w:w="75" w:type="dxa"/>
              <w:bottom w:w="70" w:type="dxa"/>
              <w:right w:w="75" w:type="dxa"/>
            </w:tcMar>
            <w:vAlign w:val="center"/>
          </w:tcPr>
          <w:p w14:paraId="60FE0700" w14:textId="77777777" w:rsidR="003F459D" w:rsidRDefault="00000000">
            <w:pPr>
              <w:spacing w:after="0" w:line="252" w:lineRule="auto"/>
              <w:jc w:val="left"/>
            </w:pPr>
            <w:r>
              <w:rPr>
                <w:rFonts w:cs="Times New Roman"/>
                <w:sz w:val="18"/>
              </w:rPr>
              <w:t>Các nút Thêm, Sửa, Lưu, Khóa, Tìm kiếm có nhãn rõ ràng.</w:t>
            </w:r>
          </w:p>
        </w:tc>
        <w:tc>
          <w:tcPr>
            <w:tcW w:w="2835" w:type="dxa"/>
            <w:shd w:val="clear" w:color="auto" w:fill="E2F0D9"/>
            <w:tcMar>
              <w:top w:w="70" w:type="dxa"/>
              <w:left w:w="75" w:type="dxa"/>
              <w:bottom w:w="70" w:type="dxa"/>
              <w:right w:w="75" w:type="dxa"/>
            </w:tcMar>
            <w:vAlign w:val="center"/>
          </w:tcPr>
          <w:p w14:paraId="0C5F6345" w14:textId="77777777" w:rsidR="003F459D" w:rsidRDefault="00000000">
            <w:r>
              <w:rPr>
                <w:sz w:val="18"/>
              </w:rPr>
              <w:t>Đạt - nhãn menu và các nút chức năng chính dễ nhận biết trong các màn hình đã chụp.</w:t>
            </w:r>
          </w:p>
        </w:tc>
      </w:tr>
      <w:tr w:rsidR="003F459D" w14:paraId="1078B704" w14:textId="77777777">
        <w:trPr>
          <w:cantSplit/>
          <w:jc w:val="center"/>
        </w:trPr>
        <w:tc>
          <w:tcPr>
            <w:tcW w:w="1134" w:type="dxa"/>
            <w:tcMar>
              <w:top w:w="70" w:type="dxa"/>
              <w:left w:w="75" w:type="dxa"/>
              <w:bottom w:w="70" w:type="dxa"/>
              <w:right w:w="75" w:type="dxa"/>
            </w:tcMar>
            <w:vAlign w:val="center"/>
          </w:tcPr>
          <w:p w14:paraId="5DCFC4FA" w14:textId="77777777" w:rsidR="003F459D" w:rsidRDefault="00000000">
            <w:pPr>
              <w:spacing w:after="0" w:line="252" w:lineRule="auto"/>
              <w:jc w:val="left"/>
            </w:pPr>
            <w:r>
              <w:rPr>
                <w:rFonts w:cs="Times New Roman"/>
                <w:sz w:val="18"/>
              </w:rPr>
              <w:t>UI-03</w:t>
            </w:r>
          </w:p>
        </w:tc>
        <w:tc>
          <w:tcPr>
            <w:tcW w:w="11340" w:type="dxa"/>
            <w:tcMar>
              <w:top w:w="70" w:type="dxa"/>
              <w:left w:w="75" w:type="dxa"/>
              <w:bottom w:w="70" w:type="dxa"/>
              <w:right w:w="75" w:type="dxa"/>
            </w:tcMar>
            <w:vAlign w:val="center"/>
          </w:tcPr>
          <w:p w14:paraId="06C4978C" w14:textId="77777777" w:rsidR="003F459D" w:rsidRDefault="00000000">
            <w:pPr>
              <w:spacing w:after="0" w:line="252" w:lineRule="auto"/>
              <w:jc w:val="left"/>
            </w:pPr>
            <w:r>
              <w:rPr>
                <w:rFonts w:cs="Times New Roman"/>
                <w:sz w:val="18"/>
              </w:rPr>
              <w:t>Tab order và con trỏ nhập liệu hợp lý.</w:t>
            </w:r>
          </w:p>
        </w:tc>
        <w:tc>
          <w:tcPr>
            <w:tcW w:w="2835" w:type="dxa"/>
            <w:shd w:val="clear" w:color="auto" w:fill="FFF2CC"/>
            <w:tcMar>
              <w:top w:w="70" w:type="dxa"/>
              <w:left w:w="75" w:type="dxa"/>
              <w:bottom w:w="70" w:type="dxa"/>
              <w:right w:w="75" w:type="dxa"/>
            </w:tcMar>
            <w:vAlign w:val="center"/>
          </w:tcPr>
          <w:p w14:paraId="3EF6787A" w14:textId="77777777" w:rsidR="003F459D" w:rsidRDefault="00000000">
            <w:pPr>
              <w:rPr>
                <w:lang w:val="vi-VN"/>
              </w:rPr>
            </w:pPr>
            <w:r>
              <w:rPr>
                <w:sz w:val="18"/>
                <w:lang w:val="vi-VN"/>
              </w:rPr>
              <w:t>Chưa đạt</w:t>
            </w:r>
          </w:p>
        </w:tc>
      </w:tr>
      <w:tr w:rsidR="003F459D" w14:paraId="41078AAC" w14:textId="77777777">
        <w:trPr>
          <w:cantSplit/>
          <w:jc w:val="center"/>
        </w:trPr>
        <w:tc>
          <w:tcPr>
            <w:tcW w:w="1134" w:type="dxa"/>
            <w:tcMar>
              <w:top w:w="70" w:type="dxa"/>
              <w:left w:w="75" w:type="dxa"/>
              <w:bottom w:w="70" w:type="dxa"/>
              <w:right w:w="75" w:type="dxa"/>
            </w:tcMar>
            <w:vAlign w:val="center"/>
          </w:tcPr>
          <w:p w14:paraId="0211CE01" w14:textId="77777777" w:rsidR="003F459D" w:rsidRDefault="00000000">
            <w:pPr>
              <w:spacing w:after="0" w:line="252" w:lineRule="auto"/>
              <w:jc w:val="left"/>
            </w:pPr>
            <w:r>
              <w:rPr>
                <w:rFonts w:cs="Times New Roman"/>
                <w:sz w:val="18"/>
              </w:rPr>
              <w:t>UI-04</w:t>
            </w:r>
          </w:p>
        </w:tc>
        <w:tc>
          <w:tcPr>
            <w:tcW w:w="11340" w:type="dxa"/>
            <w:tcMar>
              <w:top w:w="70" w:type="dxa"/>
              <w:left w:w="75" w:type="dxa"/>
              <w:bottom w:w="70" w:type="dxa"/>
              <w:right w:w="75" w:type="dxa"/>
            </w:tcMar>
            <w:vAlign w:val="center"/>
          </w:tcPr>
          <w:p w14:paraId="00189CA9" w14:textId="77777777" w:rsidR="003F459D" w:rsidRDefault="00000000">
            <w:pPr>
              <w:spacing w:after="0" w:line="252" w:lineRule="auto"/>
              <w:jc w:val="left"/>
            </w:pPr>
            <w:r>
              <w:rPr>
                <w:rFonts w:cs="Times New Roman"/>
                <w:sz w:val="18"/>
              </w:rPr>
              <w:t>Không có nội dung bị cắt khi chạy ở độ phân giải thông dụng.</w:t>
            </w:r>
          </w:p>
        </w:tc>
        <w:tc>
          <w:tcPr>
            <w:tcW w:w="2835" w:type="dxa"/>
            <w:shd w:val="clear" w:color="auto" w:fill="E2F0D9"/>
            <w:tcMar>
              <w:top w:w="70" w:type="dxa"/>
              <w:left w:w="75" w:type="dxa"/>
              <w:bottom w:w="70" w:type="dxa"/>
              <w:right w:w="75" w:type="dxa"/>
            </w:tcMar>
            <w:vAlign w:val="center"/>
          </w:tcPr>
          <w:p w14:paraId="4B3EBDE3" w14:textId="77777777" w:rsidR="003F459D" w:rsidRDefault="00000000">
            <w:r>
              <w:rPr>
                <w:sz w:val="18"/>
              </w:rPr>
              <w:t>Đạt ở độ phân giải của bộ ảnh hiện có; chưa xác nhận trên 1366×768 và các mức scale khác.</w:t>
            </w:r>
          </w:p>
        </w:tc>
      </w:tr>
      <w:tr w:rsidR="003F459D" w14:paraId="47F0CD57" w14:textId="77777777">
        <w:trPr>
          <w:cantSplit/>
          <w:jc w:val="center"/>
        </w:trPr>
        <w:tc>
          <w:tcPr>
            <w:tcW w:w="1134" w:type="dxa"/>
            <w:tcMar>
              <w:top w:w="70" w:type="dxa"/>
              <w:left w:w="75" w:type="dxa"/>
              <w:bottom w:w="70" w:type="dxa"/>
              <w:right w:w="75" w:type="dxa"/>
            </w:tcMar>
            <w:vAlign w:val="center"/>
          </w:tcPr>
          <w:p w14:paraId="595FAFE4" w14:textId="77777777" w:rsidR="003F459D" w:rsidRDefault="00000000">
            <w:pPr>
              <w:spacing w:after="0" w:line="252" w:lineRule="auto"/>
              <w:jc w:val="left"/>
            </w:pPr>
            <w:r>
              <w:rPr>
                <w:rFonts w:cs="Times New Roman"/>
                <w:sz w:val="18"/>
              </w:rPr>
              <w:t>UI-05</w:t>
            </w:r>
          </w:p>
        </w:tc>
        <w:tc>
          <w:tcPr>
            <w:tcW w:w="11340" w:type="dxa"/>
            <w:tcMar>
              <w:top w:w="70" w:type="dxa"/>
              <w:left w:w="75" w:type="dxa"/>
              <w:bottom w:w="70" w:type="dxa"/>
              <w:right w:w="75" w:type="dxa"/>
            </w:tcMar>
            <w:vAlign w:val="center"/>
          </w:tcPr>
          <w:p w14:paraId="46EB9BA3" w14:textId="77777777" w:rsidR="003F459D" w:rsidRDefault="00000000">
            <w:pPr>
              <w:spacing w:after="0" w:line="252" w:lineRule="auto"/>
              <w:jc w:val="left"/>
            </w:pPr>
            <w:r>
              <w:rPr>
                <w:rFonts w:cs="Times New Roman"/>
                <w:sz w:val="18"/>
              </w:rPr>
              <w:t>Thông báo lỗi mô tả được nguyên nhân và cách xử lý.</w:t>
            </w:r>
          </w:p>
        </w:tc>
        <w:tc>
          <w:tcPr>
            <w:tcW w:w="2835" w:type="dxa"/>
            <w:shd w:val="clear" w:color="auto" w:fill="E2F0D9"/>
            <w:tcMar>
              <w:top w:w="70" w:type="dxa"/>
              <w:left w:w="75" w:type="dxa"/>
              <w:bottom w:w="70" w:type="dxa"/>
              <w:right w:w="75" w:type="dxa"/>
            </w:tcMar>
            <w:vAlign w:val="center"/>
          </w:tcPr>
          <w:p w14:paraId="57BEA5F0" w14:textId="77777777" w:rsidR="003F459D" w:rsidRDefault="00000000">
            <w:r>
              <w:rPr>
                <w:sz w:val="18"/>
              </w:rPr>
              <w:t>Đạt cơ bản - các ca dữ liệu rỗng/âm/sai mật khẩu có phản hồi; cần bổ sung ảnh thông báo để đánh giá mức rõ ràng.</w:t>
            </w:r>
          </w:p>
        </w:tc>
      </w:tr>
      <w:tr w:rsidR="003F459D" w14:paraId="0F329023" w14:textId="77777777">
        <w:trPr>
          <w:cantSplit/>
          <w:jc w:val="center"/>
        </w:trPr>
        <w:tc>
          <w:tcPr>
            <w:tcW w:w="1134" w:type="dxa"/>
            <w:tcMar>
              <w:top w:w="70" w:type="dxa"/>
              <w:left w:w="75" w:type="dxa"/>
              <w:bottom w:w="70" w:type="dxa"/>
              <w:right w:w="75" w:type="dxa"/>
            </w:tcMar>
            <w:vAlign w:val="center"/>
          </w:tcPr>
          <w:p w14:paraId="7C0264AF" w14:textId="77777777" w:rsidR="003F459D" w:rsidRDefault="00000000">
            <w:pPr>
              <w:spacing w:after="0" w:line="252" w:lineRule="auto"/>
              <w:jc w:val="left"/>
            </w:pPr>
            <w:r>
              <w:rPr>
                <w:rFonts w:cs="Times New Roman"/>
                <w:sz w:val="18"/>
              </w:rPr>
              <w:lastRenderedPageBreak/>
              <w:t>UI-06</w:t>
            </w:r>
          </w:p>
        </w:tc>
        <w:tc>
          <w:tcPr>
            <w:tcW w:w="11340" w:type="dxa"/>
            <w:tcMar>
              <w:top w:w="70" w:type="dxa"/>
              <w:left w:w="75" w:type="dxa"/>
              <w:bottom w:w="70" w:type="dxa"/>
              <w:right w:w="75" w:type="dxa"/>
            </w:tcMar>
            <w:vAlign w:val="center"/>
          </w:tcPr>
          <w:p w14:paraId="02DD84DD" w14:textId="77777777" w:rsidR="003F459D" w:rsidRDefault="00000000">
            <w:pPr>
              <w:spacing w:after="0" w:line="252" w:lineRule="auto"/>
              <w:jc w:val="left"/>
            </w:pPr>
            <w:r>
              <w:rPr>
                <w:rFonts w:cs="Times New Roman"/>
                <w:sz w:val="18"/>
              </w:rPr>
              <w:t>DataGridView hiển thị đúng cột, căn số tiền và ngày tháng.</w:t>
            </w:r>
          </w:p>
        </w:tc>
        <w:tc>
          <w:tcPr>
            <w:tcW w:w="2835" w:type="dxa"/>
            <w:shd w:val="clear" w:color="auto" w:fill="E2F0D9"/>
            <w:tcMar>
              <w:top w:w="70" w:type="dxa"/>
              <w:left w:w="75" w:type="dxa"/>
              <w:bottom w:w="70" w:type="dxa"/>
              <w:right w:w="75" w:type="dxa"/>
            </w:tcMar>
            <w:vAlign w:val="center"/>
          </w:tcPr>
          <w:p w14:paraId="073ECC5C" w14:textId="77777777" w:rsidR="003F459D" w:rsidRDefault="00000000">
            <w:r>
              <w:rPr>
                <w:sz w:val="18"/>
              </w:rPr>
              <w:t>Đạt - DataGridView hiển thị tên cột, dữ liệu sách, số lượng và số tiền có thể đọc được.</w:t>
            </w:r>
          </w:p>
        </w:tc>
      </w:tr>
      <w:tr w:rsidR="003F459D" w14:paraId="2E48AFCC" w14:textId="77777777">
        <w:trPr>
          <w:cantSplit/>
          <w:jc w:val="center"/>
        </w:trPr>
        <w:tc>
          <w:tcPr>
            <w:tcW w:w="1134" w:type="dxa"/>
            <w:tcMar>
              <w:top w:w="70" w:type="dxa"/>
              <w:left w:w="75" w:type="dxa"/>
              <w:bottom w:w="70" w:type="dxa"/>
              <w:right w:w="75" w:type="dxa"/>
            </w:tcMar>
            <w:vAlign w:val="center"/>
          </w:tcPr>
          <w:p w14:paraId="21D0475A" w14:textId="77777777" w:rsidR="003F459D" w:rsidRDefault="00000000">
            <w:pPr>
              <w:spacing w:after="0" w:line="252" w:lineRule="auto"/>
              <w:jc w:val="left"/>
            </w:pPr>
            <w:r>
              <w:rPr>
                <w:rFonts w:cs="Times New Roman"/>
                <w:sz w:val="18"/>
              </w:rPr>
              <w:t>UI-07</w:t>
            </w:r>
          </w:p>
        </w:tc>
        <w:tc>
          <w:tcPr>
            <w:tcW w:w="11340" w:type="dxa"/>
            <w:tcMar>
              <w:top w:w="70" w:type="dxa"/>
              <w:left w:w="75" w:type="dxa"/>
              <w:bottom w:w="70" w:type="dxa"/>
              <w:right w:w="75" w:type="dxa"/>
            </w:tcMar>
            <w:vAlign w:val="center"/>
          </w:tcPr>
          <w:p w14:paraId="4E4E1E93" w14:textId="77777777" w:rsidR="003F459D" w:rsidRDefault="00000000">
            <w:pPr>
              <w:spacing w:after="0" w:line="252" w:lineRule="auto"/>
              <w:jc w:val="left"/>
            </w:pPr>
            <w:r>
              <w:rPr>
                <w:rFonts w:cs="Times New Roman"/>
                <w:sz w:val="18"/>
              </w:rPr>
              <w:t>Nút chức năng theo vai trò được ẩn hoặc vô hiệu hóa.</w:t>
            </w:r>
          </w:p>
        </w:tc>
        <w:tc>
          <w:tcPr>
            <w:tcW w:w="2835" w:type="dxa"/>
            <w:shd w:val="clear" w:color="auto" w:fill="E2F0D9"/>
            <w:tcMar>
              <w:top w:w="70" w:type="dxa"/>
              <w:left w:w="75" w:type="dxa"/>
              <w:bottom w:w="70" w:type="dxa"/>
              <w:right w:w="75" w:type="dxa"/>
            </w:tcMar>
            <w:vAlign w:val="center"/>
          </w:tcPr>
          <w:p w14:paraId="25F7CB8D" w14:textId="77777777" w:rsidR="003F459D" w:rsidRDefault="00000000">
            <w:r>
              <w:rPr>
                <w:sz w:val="18"/>
              </w:rPr>
              <w:t>Đạt - menu Admin và Staff khác nhau; chức năng ngoài quyền Staff được ẩn.</w:t>
            </w:r>
          </w:p>
        </w:tc>
      </w:tr>
      <w:tr w:rsidR="003F459D" w14:paraId="6A7D6448" w14:textId="77777777">
        <w:trPr>
          <w:cantSplit/>
          <w:jc w:val="center"/>
        </w:trPr>
        <w:tc>
          <w:tcPr>
            <w:tcW w:w="1134" w:type="dxa"/>
            <w:tcMar>
              <w:top w:w="70" w:type="dxa"/>
              <w:left w:w="75" w:type="dxa"/>
              <w:bottom w:w="70" w:type="dxa"/>
              <w:right w:w="75" w:type="dxa"/>
            </w:tcMar>
            <w:vAlign w:val="center"/>
          </w:tcPr>
          <w:p w14:paraId="358CFB34" w14:textId="77777777" w:rsidR="003F459D" w:rsidRDefault="00000000">
            <w:pPr>
              <w:spacing w:after="0" w:line="252" w:lineRule="auto"/>
              <w:jc w:val="left"/>
            </w:pPr>
            <w:r>
              <w:rPr>
                <w:rFonts w:cs="Times New Roman"/>
                <w:sz w:val="18"/>
              </w:rPr>
              <w:t>UI-08</w:t>
            </w:r>
          </w:p>
        </w:tc>
        <w:tc>
          <w:tcPr>
            <w:tcW w:w="11340" w:type="dxa"/>
            <w:tcMar>
              <w:top w:w="70" w:type="dxa"/>
              <w:left w:w="75" w:type="dxa"/>
              <w:bottom w:w="70" w:type="dxa"/>
              <w:right w:w="75" w:type="dxa"/>
            </w:tcMar>
            <w:vAlign w:val="center"/>
          </w:tcPr>
          <w:p w14:paraId="7C8DC869" w14:textId="77777777" w:rsidR="003F459D" w:rsidRDefault="00000000">
            <w:pPr>
              <w:spacing w:after="0" w:line="252" w:lineRule="auto"/>
              <w:jc w:val="left"/>
            </w:pPr>
            <w:r>
              <w:rPr>
                <w:rFonts w:cs="Times New Roman"/>
                <w:sz w:val="18"/>
              </w:rPr>
              <w:t>Form có thể đóng/mở mà không làm mất trạng thái phiên đăng nhập.</w:t>
            </w:r>
          </w:p>
        </w:tc>
        <w:tc>
          <w:tcPr>
            <w:tcW w:w="2835" w:type="dxa"/>
            <w:shd w:val="clear" w:color="auto" w:fill="FFF2CC"/>
            <w:tcMar>
              <w:top w:w="70" w:type="dxa"/>
              <w:left w:w="75" w:type="dxa"/>
              <w:bottom w:w="70" w:type="dxa"/>
              <w:right w:w="75" w:type="dxa"/>
            </w:tcMar>
            <w:vAlign w:val="center"/>
          </w:tcPr>
          <w:p w14:paraId="664E7222" w14:textId="77777777" w:rsidR="003F459D" w:rsidRDefault="00000000">
            <w:r>
              <w:rPr>
                <w:sz w:val="18"/>
                <w:lang w:val="vi-VN"/>
              </w:rPr>
              <w:t>Đạt - form đóng mở mà không mất trạng thái phiên</w:t>
            </w:r>
            <w:r>
              <w:rPr>
                <w:sz w:val="18"/>
              </w:rPr>
              <w:t>.</w:t>
            </w:r>
          </w:p>
        </w:tc>
      </w:tr>
    </w:tbl>
    <w:p w14:paraId="677D0781" w14:textId="77777777" w:rsidR="003F459D" w:rsidRDefault="00000000">
      <w:r>
        <w:t xml:space="preserve">Kết quả rà soát checklist giao diện: </w:t>
      </w:r>
      <w:r>
        <w:rPr>
          <w:lang w:val="vi-VN"/>
        </w:rPr>
        <w:t>7</w:t>
      </w:r>
      <w:r>
        <w:t xml:space="preserve">/8 tiêu chí đạt hoặc đạt cơ bản theo ảnh và kết quả kiểm thử hiện có; </w:t>
      </w:r>
      <w:r>
        <w:rPr>
          <w:lang w:val="vi-VN"/>
        </w:rPr>
        <w:t>1</w:t>
      </w:r>
      <w:r>
        <w:t xml:space="preserve">/8 tiêu chí chưa </w:t>
      </w:r>
      <w:r>
        <w:rPr>
          <w:lang w:val="vi-VN"/>
        </w:rPr>
        <w:t>đạt</w:t>
      </w:r>
      <w:r>
        <w:t xml:space="preserve"> </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73B2676"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4295C88A" w14:textId="68DB5D74" w:rsidR="003F459D" w:rsidRDefault="00000000" w:rsidP="00EB036A">
            <w:pPr>
              <w:spacing w:before="240" w:after="0" w:line="252" w:lineRule="auto"/>
            </w:pPr>
            <w:r>
              <w:rPr>
                <w:rFonts w:cs="Times New Roman"/>
                <w:sz w:val="18"/>
              </w:rPr>
              <w:br/>
            </w:r>
            <w:r w:rsidR="00EB036A">
              <w:rPr>
                <w:noProof/>
              </w:rPr>
              <w:drawing>
                <wp:inline distT="0" distB="0" distL="0" distR="0" wp14:anchorId="5737CF0D" wp14:editId="130F1332">
                  <wp:extent cx="5760085" cy="3061335"/>
                  <wp:effectExtent l="0" t="0" r="0" b="5715"/>
                  <wp:docPr id="15872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2349" name=""/>
                          <pic:cNvPicPr/>
                        </pic:nvPicPr>
                        <pic:blipFill>
                          <a:blip r:embed="rId39"/>
                          <a:stretch>
                            <a:fillRect/>
                          </a:stretch>
                        </pic:blipFill>
                        <pic:spPr>
                          <a:xfrm>
                            <a:off x="0" y="0"/>
                            <a:ext cx="5760085" cy="3061335"/>
                          </a:xfrm>
                          <a:prstGeom prst="rect">
                            <a:avLst/>
                          </a:prstGeom>
                        </pic:spPr>
                      </pic:pic>
                    </a:graphicData>
                  </a:graphic>
                </wp:inline>
              </w:drawing>
            </w:r>
            <w:r>
              <w:rPr>
                <w:rFonts w:cs="Times New Roman"/>
                <w:sz w:val="18"/>
              </w:rPr>
              <w:br/>
            </w:r>
            <w:r>
              <w:rPr>
                <w:rFonts w:cs="Times New Roman"/>
                <w:sz w:val="18"/>
              </w:rPr>
              <w:br/>
            </w:r>
          </w:p>
        </w:tc>
      </w:tr>
    </w:tbl>
    <w:p w14:paraId="033F258F" w14:textId="77777777" w:rsidR="003F459D" w:rsidRDefault="00000000">
      <w:pPr>
        <w:pStyle w:val="Caption"/>
        <w:spacing w:after="80" w:line="312" w:lineRule="auto"/>
      </w:pPr>
      <w:r>
        <w:rPr>
          <w:rFonts w:cs="Times New Roman"/>
        </w:rPr>
        <w:t>Hình 3.28. Minh chứng bố cục giao diện ở độ phân giải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B2EE9B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8908444" w14:textId="7C3CF69F" w:rsidR="003F459D" w:rsidRDefault="00000000" w:rsidP="00EB036A">
            <w:pPr>
              <w:spacing w:before="240" w:after="0" w:line="252" w:lineRule="auto"/>
            </w:pPr>
            <w:r>
              <w:rPr>
                <w:rFonts w:cs="Times New Roman"/>
                <w:sz w:val="18"/>
              </w:rPr>
              <w:lastRenderedPageBreak/>
              <w:br/>
            </w:r>
            <w:r w:rsidR="00EB036A">
              <w:rPr>
                <w:noProof/>
              </w:rPr>
              <w:drawing>
                <wp:inline distT="0" distB="0" distL="0" distR="0" wp14:anchorId="51CF1A5F" wp14:editId="113380DC">
                  <wp:extent cx="5760085" cy="3074035"/>
                  <wp:effectExtent l="0" t="0" r="0" b="0"/>
                  <wp:docPr id="169853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6811" name=""/>
                          <pic:cNvPicPr/>
                        </pic:nvPicPr>
                        <pic:blipFill>
                          <a:blip r:embed="rId40"/>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61C8E71F" w14:textId="77777777" w:rsidR="003F459D" w:rsidRDefault="00000000">
      <w:pPr>
        <w:pStyle w:val="Caption"/>
        <w:spacing w:after="80" w:line="312" w:lineRule="auto"/>
      </w:pPr>
      <w:r>
        <w:rPr>
          <w:rFonts w:cs="Times New Roman"/>
        </w:rPr>
        <w:t>Hình 3.29. Minh chứng thông báo validation thống nhất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7F17B060"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735781B3" w14:textId="669E8C5C" w:rsidR="003F459D" w:rsidRDefault="00000000" w:rsidP="006F71B1">
            <w:pPr>
              <w:spacing w:before="240" w:after="0" w:line="252" w:lineRule="auto"/>
            </w:pPr>
            <w:r>
              <w:rPr>
                <w:rFonts w:cs="Times New Roman"/>
                <w:sz w:val="18"/>
              </w:rPr>
              <w:br/>
            </w:r>
            <w:r w:rsidR="006F71B1" w:rsidRPr="006F71B1">
              <w:rPr>
                <w:rFonts w:cs="Times New Roman"/>
                <w:sz w:val="18"/>
              </w:rPr>
              <w:drawing>
                <wp:inline distT="0" distB="0" distL="0" distR="0" wp14:anchorId="4CA12E42" wp14:editId="5E7875E9">
                  <wp:extent cx="5760085" cy="3074035"/>
                  <wp:effectExtent l="0" t="0" r="0" b="0"/>
                  <wp:docPr id="121167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78228" name=""/>
                          <pic:cNvPicPr/>
                        </pic:nvPicPr>
                        <pic:blipFill>
                          <a:blip r:embed="rId41"/>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4AD658EC" w14:textId="77777777" w:rsidR="003F459D" w:rsidRDefault="00000000">
      <w:pPr>
        <w:pStyle w:val="Caption"/>
        <w:spacing w:after="80" w:line="312" w:lineRule="auto"/>
      </w:pPr>
      <w:r>
        <w:rPr>
          <w:rFonts w:cs="Times New Roman"/>
        </w:rPr>
        <w:t>Hình 3.30. Minh chứng trạng thái nút và dữ liệu sau thao tác</w:t>
      </w:r>
    </w:p>
    <w:p w14:paraId="1C1E2DED" w14:textId="77777777" w:rsidR="003F459D" w:rsidRDefault="00000000">
      <w:pPr>
        <w:pStyle w:val="Heading1"/>
        <w:spacing w:before="240"/>
      </w:pPr>
      <w:r>
        <w:rPr>
          <w:rFonts w:ascii="Times New Roman" w:eastAsia="Times New Roman" w:hAnsi="Times New Roman" w:cs="Times New Roman"/>
        </w:rPr>
        <w:lastRenderedPageBreak/>
        <w:t>CHƯƠNG 4. KẾT QUẢ KIỂM THỬ VÀ ĐÁNH GIÁ CHẤT LƯỢNG</w:t>
      </w:r>
    </w:p>
    <w:p w14:paraId="4CD4AEEB" w14:textId="77777777" w:rsidR="003F459D" w:rsidRDefault="00000000">
      <w:pPr>
        <w:pStyle w:val="Heading2"/>
      </w:pPr>
      <w:r>
        <w:rPr>
          <w:rFonts w:ascii="Times New Roman" w:eastAsia="Times New Roman" w:hAnsi="Times New Roman" w:cs="Times New Roman"/>
        </w:rPr>
        <w:t>4.1. Quy trình thực hiện và ghi nhận kết quả</w:t>
      </w:r>
    </w:p>
    <w:p w14:paraId="164754B3" w14:textId="77777777" w:rsidR="003F459D" w:rsidRDefault="00000000">
      <w:pPr>
        <w:ind w:firstLine="567"/>
      </w:pPr>
      <w:r>
        <w:rPr>
          <w:rFonts w:cs="Times New Roman"/>
        </w:rPr>
        <w:t>Trước mỗi vòng kiểm thử, nhóm khởi động ứng dụng, xác nhận SQL Server đang hoạt động, mở được LoginForm và kiểm tra tài khoản thử nghiệm. Người kiểm thử thực hiện lần lượt từng test case bằng cách nhập dữ liệu trực tiếp trên giao diện, chụp ảnh trước thao tác, nhấn nút chức năng, quan sát kết quả và chụp ảnh sau thao tác. Sau đó so sánh kết quả thực tế với kết quả mong đợi để ghi Pass, Fail, Blocked hoặc Not Run.</w:t>
      </w:r>
    </w:p>
    <w:p w14:paraId="49891D03" w14:textId="77777777" w:rsidR="003F459D" w:rsidRDefault="00000000">
      <w:pPr>
        <w:ind w:firstLine="567"/>
      </w:pPr>
      <w:r>
        <w:rPr>
          <w:rFonts w:cs="Times New Roman"/>
        </w:rPr>
        <w:t>Khi một ca kiểm thử Fail, nhóm tạo bản ghi lỗi gồm mã lỗi, tiêu đề, điều kiện trước, dữ liệu đã nhập, các bước tái hiện, kết quả mong đợi, kết quả thực tế, mức độ và tên ảnh minh chứng. Sau khi lỗi được sửa, đúng test case đó được chạy lại bằng cùng dữ liệu; các chức năng liên quan được chạy hồi quy thủ công.</w:t>
      </w:r>
    </w:p>
    <w:p w14:paraId="2C2AC898" w14:textId="77777777" w:rsidR="003F459D" w:rsidRDefault="00000000">
      <w:r>
        <w:t>Kết quả trong chương này được tổng hợp từ 54 ca kiểm thử hộp đen thủ công trên giao diện. Minh chứng được lưu theo mã test case hoặc mã lỗi, chủ yếu gồm ảnh trước thao tác, ảnh kết quả và thông báo phản hồi. SQL Server chỉ được dùng để duy trì môi trường; báo cáo không dùng câu lệnh truy vấn làm căn cứ kết luận Pass/Fail.</w:t>
      </w:r>
    </w:p>
    <w:p w14:paraId="005E3428" w14:textId="77777777" w:rsidR="003F459D" w:rsidRDefault="00000000">
      <w:pPr>
        <w:pStyle w:val="Heading2"/>
      </w:pPr>
      <w:r>
        <w:rPr>
          <w:rFonts w:ascii="Times New Roman" w:eastAsia="Times New Roman" w:hAnsi="Times New Roman" w:cs="Times New Roman"/>
        </w:rPr>
        <w:t>4.2. Tổng hợp kết quả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2324"/>
        <w:gridCol w:w="850"/>
        <w:gridCol w:w="737"/>
        <w:gridCol w:w="737"/>
        <w:gridCol w:w="963"/>
        <w:gridCol w:w="3004"/>
      </w:tblGrid>
      <w:tr w:rsidR="003F459D" w14:paraId="1343DDF1" w14:textId="77777777">
        <w:trPr>
          <w:cantSplit/>
          <w:tblHeader/>
          <w:jc w:val="center"/>
        </w:trPr>
        <w:tc>
          <w:tcPr>
            <w:tcW w:w="2324" w:type="dxa"/>
            <w:shd w:val="clear" w:color="auto" w:fill="D9EAF7"/>
            <w:tcMar>
              <w:top w:w="70" w:type="dxa"/>
              <w:left w:w="75" w:type="dxa"/>
              <w:bottom w:w="70" w:type="dxa"/>
              <w:right w:w="75" w:type="dxa"/>
            </w:tcMar>
            <w:vAlign w:val="center"/>
          </w:tcPr>
          <w:p w14:paraId="39039A34" w14:textId="77777777" w:rsidR="003F459D" w:rsidRDefault="00000000">
            <w:pPr>
              <w:jc w:val="center"/>
            </w:pPr>
            <w:r>
              <w:rPr>
                <w:b/>
                <w:sz w:val="18"/>
              </w:rPr>
              <w:t>Nhóm chức năng</w:t>
            </w:r>
          </w:p>
        </w:tc>
        <w:tc>
          <w:tcPr>
            <w:tcW w:w="850" w:type="dxa"/>
            <w:shd w:val="clear" w:color="auto" w:fill="D9EAF7"/>
            <w:tcMar>
              <w:top w:w="70" w:type="dxa"/>
              <w:left w:w="75" w:type="dxa"/>
              <w:bottom w:w="70" w:type="dxa"/>
              <w:right w:w="75" w:type="dxa"/>
            </w:tcMar>
            <w:vAlign w:val="center"/>
          </w:tcPr>
          <w:p w14:paraId="5A3F9528" w14:textId="77777777" w:rsidR="003F459D" w:rsidRDefault="00000000">
            <w:pPr>
              <w:jc w:val="center"/>
            </w:pPr>
            <w:r>
              <w:rPr>
                <w:b/>
                <w:sz w:val="18"/>
              </w:rPr>
              <w:t>Tổng TC</w:t>
            </w:r>
          </w:p>
        </w:tc>
        <w:tc>
          <w:tcPr>
            <w:tcW w:w="737" w:type="dxa"/>
            <w:shd w:val="clear" w:color="auto" w:fill="D9EAF7"/>
            <w:tcMar>
              <w:top w:w="70" w:type="dxa"/>
              <w:left w:w="75" w:type="dxa"/>
              <w:bottom w:w="70" w:type="dxa"/>
              <w:right w:w="75" w:type="dxa"/>
            </w:tcMar>
            <w:vAlign w:val="center"/>
          </w:tcPr>
          <w:p w14:paraId="544A06B5" w14:textId="77777777" w:rsidR="003F459D" w:rsidRDefault="00000000">
            <w:pPr>
              <w:jc w:val="center"/>
            </w:pPr>
            <w:r>
              <w:rPr>
                <w:b/>
                <w:sz w:val="18"/>
              </w:rPr>
              <w:t>Pass</w:t>
            </w:r>
          </w:p>
        </w:tc>
        <w:tc>
          <w:tcPr>
            <w:tcW w:w="737" w:type="dxa"/>
            <w:shd w:val="clear" w:color="auto" w:fill="D9EAF7"/>
            <w:tcMar>
              <w:top w:w="70" w:type="dxa"/>
              <w:left w:w="75" w:type="dxa"/>
              <w:bottom w:w="70" w:type="dxa"/>
              <w:right w:w="75" w:type="dxa"/>
            </w:tcMar>
            <w:vAlign w:val="center"/>
          </w:tcPr>
          <w:p w14:paraId="36F02C2A" w14:textId="77777777" w:rsidR="003F459D" w:rsidRDefault="00000000">
            <w:pPr>
              <w:jc w:val="center"/>
            </w:pPr>
            <w:r>
              <w:rPr>
                <w:b/>
                <w:sz w:val="18"/>
              </w:rPr>
              <w:t>Fail</w:t>
            </w:r>
          </w:p>
        </w:tc>
        <w:tc>
          <w:tcPr>
            <w:tcW w:w="963" w:type="dxa"/>
            <w:shd w:val="clear" w:color="auto" w:fill="D9EAF7"/>
            <w:tcMar>
              <w:top w:w="70" w:type="dxa"/>
              <w:left w:w="75" w:type="dxa"/>
              <w:bottom w:w="70" w:type="dxa"/>
              <w:right w:w="75" w:type="dxa"/>
            </w:tcMar>
            <w:vAlign w:val="center"/>
          </w:tcPr>
          <w:p w14:paraId="36DB1C01" w14:textId="77777777" w:rsidR="003F459D" w:rsidRDefault="00000000">
            <w:pPr>
              <w:jc w:val="center"/>
            </w:pPr>
            <w:r>
              <w:rPr>
                <w:b/>
                <w:sz w:val="18"/>
              </w:rPr>
              <w:t>Blocked</w:t>
            </w:r>
          </w:p>
        </w:tc>
        <w:tc>
          <w:tcPr>
            <w:tcW w:w="3004" w:type="dxa"/>
            <w:shd w:val="clear" w:color="auto" w:fill="D9EAF7"/>
            <w:vAlign w:val="center"/>
          </w:tcPr>
          <w:p w14:paraId="0ECE168D" w14:textId="77777777" w:rsidR="003F459D" w:rsidRDefault="00000000">
            <w:pPr>
              <w:jc w:val="center"/>
            </w:pPr>
            <w:r>
              <w:rPr>
                <w:b/>
                <w:sz w:val="18"/>
              </w:rPr>
              <w:t>Ghi chú</w:t>
            </w:r>
          </w:p>
        </w:tc>
      </w:tr>
      <w:tr w:rsidR="003F459D" w14:paraId="5C35058E" w14:textId="77777777">
        <w:trPr>
          <w:cantSplit/>
          <w:jc w:val="center"/>
        </w:trPr>
        <w:tc>
          <w:tcPr>
            <w:tcW w:w="2324" w:type="dxa"/>
            <w:tcMar>
              <w:top w:w="70" w:type="dxa"/>
              <w:left w:w="75" w:type="dxa"/>
              <w:bottom w:w="70" w:type="dxa"/>
              <w:right w:w="75" w:type="dxa"/>
            </w:tcMar>
            <w:vAlign w:val="center"/>
          </w:tcPr>
          <w:p w14:paraId="2DA61B4D" w14:textId="77777777" w:rsidR="003F459D" w:rsidRDefault="00000000">
            <w:r>
              <w:rPr>
                <w:sz w:val="18"/>
              </w:rPr>
              <w:t>Đăng nhập và phân quyền</w:t>
            </w:r>
          </w:p>
        </w:tc>
        <w:tc>
          <w:tcPr>
            <w:tcW w:w="850" w:type="dxa"/>
            <w:tcMar>
              <w:top w:w="70" w:type="dxa"/>
              <w:left w:w="75" w:type="dxa"/>
              <w:bottom w:w="70" w:type="dxa"/>
              <w:right w:w="75" w:type="dxa"/>
            </w:tcMar>
            <w:vAlign w:val="center"/>
          </w:tcPr>
          <w:p w14:paraId="58722E04" w14:textId="77777777" w:rsidR="003F459D" w:rsidRDefault="00000000">
            <w:pPr>
              <w:jc w:val="center"/>
            </w:pPr>
            <w:r>
              <w:rPr>
                <w:sz w:val="18"/>
              </w:rPr>
              <w:t>12</w:t>
            </w:r>
          </w:p>
        </w:tc>
        <w:tc>
          <w:tcPr>
            <w:tcW w:w="737" w:type="dxa"/>
            <w:tcMar>
              <w:top w:w="70" w:type="dxa"/>
              <w:left w:w="75" w:type="dxa"/>
              <w:bottom w:w="70" w:type="dxa"/>
              <w:right w:w="75" w:type="dxa"/>
            </w:tcMar>
            <w:vAlign w:val="center"/>
          </w:tcPr>
          <w:p w14:paraId="2F5C2F83" w14:textId="77777777" w:rsidR="003F459D" w:rsidRDefault="00000000">
            <w:pPr>
              <w:jc w:val="center"/>
            </w:pPr>
            <w:r>
              <w:rPr>
                <w:sz w:val="18"/>
              </w:rPr>
              <w:t>11</w:t>
            </w:r>
          </w:p>
        </w:tc>
        <w:tc>
          <w:tcPr>
            <w:tcW w:w="737" w:type="dxa"/>
            <w:tcMar>
              <w:top w:w="70" w:type="dxa"/>
              <w:left w:w="75" w:type="dxa"/>
              <w:bottom w:w="70" w:type="dxa"/>
              <w:right w:w="75" w:type="dxa"/>
            </w:tcMar>
            <w:vAlign w:val="center"/>
          </w:tcPr>
          <w:p w14:paraId="7E97892E"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1676ACB0" w14:textId="77777777" w:rsidR="003F459D" w:rsidRDefault="00000000">
            <w:pPr>
              <w:jc w:val="center"/>
            </w:pPr>
            <w:r>
              <w:rPr>
                <w:sz w:val="18"/>
              </w:rPr>
              <w:t>0</w:t>
            </w:r>
          </w:p>
        </w:tc>
        <w:tc>
          <w:tcPr>
            <w:tcW w:w="3004" w:type="dxa"/>
            <w:vAlign w:val="center"/>
          </w:tcPr>
          <w:p w14:paraId="61CBA2E5" w14:textId="77777777" w:rsidR="003F459D" w:rsidRDefault="00000000">
            <w:r>
              <w:rPr>
                <w:sz w:val="18"/>
              </w:rPr>
              <w:t>1 lỗi</w:t>
            </w:r>
          </w:p>
        </w:tc>
      </w:tr>
      <w:tr w:rsidR="003F459D" w14:paraId="2044C987" w14:textId="77777777">
        <w:trPr>
          <w:cantSplit/>
          <w:jc w:val="center"/>
        </w:trPr>
        <w:tc>
          <w:tcPr>
            <w:tcW w:w="2324" w:type="dxa"/>
            <w:tcMar>
              <w:top w:w="70" w:type="dxa"/>
              <w:left w:w="75" w:type="dxa"/>
              <w:bottom w:w="70" w:type="dxa"/>
              <w:right w:w="75" w:type="dxa"/>
            </w:tcMar>
            <w:vAlign w:val="center"/>
          </w:tcPr>
          <w:p w14:paraId="7922F4AB" w14:textId="77777777" w:rsidR="003F459D" w:rsidRDefault="00000000">
            <w:r>
              <w:rPr>
                <w:sz w:val="18"/>
              </w:rPr>
              <w:t>Quản lý danh mục</w:t>
            </w:r>
          </w:p>
        </w:tc>
        <w:tc>
          <w:tcPr>
            <w:tcW w:w="850" w:type="dxa"/>
            <w:tcMar>
              <w:top w:w="70" w:type="dxa"/>
              <w:left w:w="75" w:type="dxa"/>
              <w:bottom w:w="70" w:type="dxa"/>
              <w:right w:w="75" w:type="dxa"/>
            </w:tcMar>
            <w:vAlign w:val="center"/>
          </w:tcPr>
          <w:p w14:paraId="4D114D64"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2BD2C62D" w14:textId="77777777" w:rsidR="003F459D" w:rsidRDefault="00000000">
            <w:pPr>
              <w:jc w:val="center"/>
            </w:pPr>
            <w:r>
              <w:rPr>
                <w:sz w:val="18"/>
              </w:rPr>
              <w:t>4</w:t>
            </w:r>
          </w:p>
        </w:tc>
        <w:tc>
          <w:tcPr>
            <w:tcW w:w="737" w:type="dxa"/>
            <w:tcMar>
              <w:top w:w="70" w:type="dxa"/>
              <w:left w:w="75" w:type="dxa"/>
              <w:bottom w:w="70" w:type="dxa"/>
              <w:right w:w="75" w:type="dxa"/>
            </w:tcMar>
            <w:vAlign w:val="center"/>
          </w:tcPr>
          <w:p w14:paraId="500985D0"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185F51C2" w14:textId="77777777" w:rsidR="003F459D" w:rsidRDefault="00000000">
            <w:pPr>
              <w:jc w:val="center"/>
            </w:pPr>
            <w:r>
              <w:rPr>
                <w:sz w:val="18"/>
              </w:rPr>
              <w:t>0</w:t>
            </w:r>
          </w:p>
        </w:tc>
        <w:tc>
          <w:tcPr>
            <w:tcW w:w="3004" w:type="dxa"/>
            <w:vAlign w:val="center"/>
          </w:tcPr>
          <w:p w14:paraId="1BD0471C" w14:textId="77777777" w:rsidR="003F459D" w:rsidRDefault="00000000">
            <w:r>
              <w:rPr>
                <w:sz w:val="18"/>
              </w:rPr>
              <w:t>1 lỗi</w:t>
            </w:r>
          </w:p>
        </w:tc>
      </w:tr>
      <w:tr w:rsidR="003F459D" w14:paraId="736A277E" w14:textId="77777777">
        <w:trPr>
          <w:cantSplit/>
          <w:jc w:val="center"/>
        </w:trPr>
        <w:tc>
          <w:tcPr>
            <w:tcW w:w="2324" w:type="dxa"/>
            <w:tcMar>
              <w:top w:w="70" w:type="dxa"/>
              <w:left w:w="75" w:type="dxa"/>
              <w:bottom w:w="70" w:type="dxa"/>
              <w:right w:w="75" w:type="dxa"/>
            </w:tcMar>
            <w:vAlign w:val="center"/>
          </w:tcPr>
          <w:p w14:paraId="09F3F70B" w14:textId="77777777" w:rsidR="003F459D" w:rsidRDefault="00000000">
            <w:r>
              <w:rPr>
                <w:sz w:val="18"/>
              </w:rPr>
              <w:t>Quản lý sách</w:t>
            </w:r>
          </w:p>
        </w:tc>
        <w:tc>
          <w:tcPr>
            <w:tcW w:w="850" w:type="dxa"/>
            <w:tcMar>
              <w:top w:w="70" w:type="dxa"/>
              <w:left w:w="75" w:type="dxa"/>
              <w:bottom w:w="70" w:type="dxa"/>
              <w:right w:w="75" w:type="dxa"/>
            </w:tcMar>
            <w:vAlign w:val="center"/>
          </w:tcPr>
          <w:p w14:paraId="6F5920E8" w14:textId="77777777" w:rsidR="003F459D" w:rsidRDefault="00000000">
            <w:pPr>
              <w:jc w:val="center"/>
            </w:pPr>
            <w:r>
              <w:rPr>
                <w:sz w:val="18"/>
              </w:rPr>
              <w:t>9</w:t>
            </w:r>
          </w:p>
        </w:tc>
        <w:tc>
          <w:tcPr>
            <w:tcW w:w="737" w:type="dxa"/>
            <w:tcMar>
              <w:top w:w="70" w:type="dxa"/>
              <w:left w:w="75" w:type="dxa"/>
              <w:bottom w:w="70" w:type="dxa"/>
              <w:right w:w="75" w:type="dxa"/>
            </w:tcMar>
            <w:vAlign w:val="center"/>
          </w:tcPr>
          <w:p w14:paraId="49506229" w14:textId="77777777" w:rsidR="003F459D" w:rsidRDefault="00000000">
            <w:pPr>
              <w:jc w:val="center"/>
            </w:pPr>
            <w:r>
              <w:rPr>
                <w:sz w:val="18"/>
              </w:rPr>
              <w:t>7</w:t>
            </w:r>
          </w:p>
        </w:tc>
        <w:tc>
          <w:tcPr>
            <w:tcW w:w="737" w:type="dxa"/>
            <w:tcMar>
              <w:top w:w="70" w:type="dxa"/>
              <w:left w:w="75" w:type="dxa"/>
              <w:bottom w:w="70" w:type="dxa"/>
              <w:right w:w="75" w:type="dxa"/>
            </w:tcMar>
            <w:vAlign w:val="center"/>
          </w:tcPr>
          <w:p w14:paraId="2BD29EBB"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4A202B9F" w14:textId="77777777" w:rsidR="003F459D" w:rsidRDefault="00000000">
            <w:pPr>
              <w:jc w:val="center"/>
            </w:pPr>
            <w:r>
              <w:rPr>
                <w:sz w:val="18"/>
              </w:rPr>
              <w:t>0</w:t>
            </w:r>
          </w:p>
        </w:tc>
        <w:tc>
          <w:tcPr>
            <w:tcW w:w="3004" w:type="dxa"/>
            <w:vAlign w:val="center"/>
          </w:tcPr>
          <w:p w14:paraId="4F365BBC" w14:textId="77777777" w:rsidR="003F459D" w:rsidRDefault="00000000">
            <w:r>
              <w:rPr>
                <w:sz w:val="18"/>
              </w:rPr>
              <w:t>2 lỗi</w:t>
            </w:r>
          </w:p>
        </w:tc>
      </w:tr>
      <w:tr w:rsidR="003F459D" w14:paraId="59107758" w14:textId="77777777">
        <w:trPr>
          <w:cantSplit/>
          <w:jc w:val="center"/>
        </w:trPr>
        <w:tc>
          <w:tcPr>
            <w:tcW w:w="2324" w:type="dxa"/>
            <w:tcMar>
              <w:top w:w="70" w:type="dxa"/>
              <w:left w:w="75" w:type="dxa"/>
              <w:bottom w:w="70" w:type="dxa"/>
              <w:right w:w="75" w:type="dxa"/>
            </w:tcMar>
            <w:vAlign w:val="center"/>
          </w:tcPr>
          <w:p w14:paraId="4A79F1B4" w14:textId="77777777" w:rsidR="003F459D" w:rsidRDefault="00000000">
            <w:r>
              <w:rPr>
                <w:sz w:val="18"/>
              </w:rPr>
              <w:t>Quản lý khách hàng</w:t>
            </w:r>
          </w:p>
        </w:tc>
        <w:tc>
          <w:tcPr>
            <w:tcW w:w="850" w:type="dxa"/>
            <w:tcMar>
              <w:top w:w="70" w:type="dxa"/>
              <w:left w:w="75" w:type="dxa"/>
              <w:bottom w:w="70" w:type="dxa"/>
              <w:right w:w="75" w:type="dxa"/>
            </w:tcMar>
            <w:vAlign w:val="center"/>
          </w:tcPr>
          <w:p w14:paraId="433A53A4" w14:textId="77777777" w:rsidR="003F459D" w:rsidRDefault="00000000">
            <w:pPr>
              <w:jc w:val="center"/>
            </w:pPr>
            <w:r>
              <w:rPr>
                <w:sz w:val="18"/>
              </w:rPr>
              <w:t>4</w:t>
            </w:r>
          </w:p>
        </w:tc>
        <w:tc>
          <w:tcPr>
            <w:tcW w:w="737" w:type="dxa"/>
            <w:tcMar>
              <w:top w:w="70" w:type="dxa"/>
              <w:left w:w="75" w:type="dxa"/>
              <w:bottom w:w="70" w:type="dxa"/>
              <w:right w:w="75" w:type="dxa"/>
            </w:tcMar>
            <w:vAlign w:val="center"/>
          </w:tcPr>
          <w:p w14:paraId="2FA79ED5"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4C852C91"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2C0B92B0" w14:textId="77777777" w:rsidR="003F459D" w:rsidRDefault="00000000">
            <w:pPr>
              <w:jc w:val="center"/>
            </w:pPr>
            <w:r>
              <w:rPr>
                <w:sz w:val="18"/>
              </w:rPr>
              <w:t>0</w:t>
            </w:r>
          </w:p>
        </w:tc>
        <w:tc>
          <w:tcPr>
            <w:tcW w:w="3004" w:type="dxa"/>
            <w:vAlign w:val="center"/>
          </w:tcPr>
          <w:p w14:paraId="530745E0" w14:textId="77777777" w:rsidR="003F459D" w:rsidRDefault="00000000">
            <w:r>
              <w:rPr>
                <w:sz w:val="18"/>
              </w:rPr>
              <w:t>1 lỗi</w:t>
            </w:r>
          </w:p>
        </w:tc>
      </w:tr>
      <w:tr w:rsidR="003F459D" w14:paraId="1A246EEB" w14:textId="77777777">
        <w:trPr>
          <w:cantSplit/>
          <w:jc w:val="center"/>
        </w:trPr>
        <w:tc>
          <w:tcPr>
            <w:tcW w:w="2324" w:type="dxa"/>
            <w:tcMar>
              <w:top w:w="70" w:type="dxa"/>
              <w:left w:w="75" w:type="dxa"/>
              <w:bottom w:w="70" w:type="dxa"/>
              <w:right w:w="75" w:type="dxa"/>
            </w:tcMar>
            <w:vAlign w:val="center"/>
          </w:tcPr>
          <w:p w14:paraId="67BF440E" w14:textId="77777777" w:rsidR="003F459D" w:rsidRDefault="00000000">
            <w:r>
              <w:rPr>
                <w:sz w:val="18"/>
              </w:rPr>
              <w:t>Nhập sách</w:t>
            </w:r>
          </w:p>
        </w:tc>
        <w:tc>
          <w:tcPr>
            <w:tcW w:w="850" w:type="dxa"/>
            <w:tcMar>
              <w:top w:w="70" w:type="dxa"/>
              <w:left w:w="75" w:type="dxa"/>
              <w:bottom w:w="70" w:type="dxa"/>
              <w:right w:w="75" w:type="dxa"/>
            </w:tcMar>
            <w:vAlign w:val="center"/>
          </w:tcPr>
          <w:p w14:paraId="2FA2CC2A" w14:textId="77777777" w:rsidR="003F459D" w:rsidRDefault="00000000">
            <w:pPr>
              <w:jc w:val="center"/>
            </w:pPr>
            <w:r>
              <w:rPr>
                <w:sz w:val="18"/>
              </w:rPr>
              <w:t>6</w:t>
            </w:r>
          </w:p>
        </w:tc>
        <w:tc>
          <w:tcPr>
            <w:tcW w:w="737" w:type="dxa"/>
            <w:tcMar>
              <w:top w:w="70" w:type="dxa"/>
              <w:left w:w="75" w:type="dxa"/>
              <w:bottom w:w="70" w:type="dxa"/>
              <w:right w:w="75" w:type="dxa"/>
            </w:tcMar>
            <w:vAlign w:val="center"/>
          </w:tcPr>
          <w:p w14:paraId="137F437F"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144D299E"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6F425B00" w14:textId="77777777" w:rsidR="003F459D" w:rsidRDefault="00000000">
            <w:pPr>
              <w:jc w:val="center"/>
            </w:pPr>
            <w:r>
              <w:rPr>
                <w:sz w:val="18"/>
              </w:rPr>
              <w:t>0</w:t>
            </w:r>
          </w:p>
        </w:tc>
        <w:tc>
          <w:tcPr>
            <w:tcW w:w="3004" w:type="dxa"/>
            <w:vAlign w:val="center"/>
          </w:tcPr>
          <w:p w14:paraId="5FAA0F93" w14:textId="77777777" w:rsidR="003F459D" w:rsidRDefault="00000000">
            <w:r>
              <w:rPr>
                <w:sz w:val="18"/>
              </w:rPr>
              <w:t>1 lỗi</w:t>
            </w:r>
          </w:p>
        </w:tc>
      </w:tr>
      <w:tr w:rsidR="003F459D" w14:paraId="183ADF5E" w14:textId="77777777">
        <w:trPr>
          <w:cantSplit/>
          <w:jc w:val="center"/>
        </w:trPr>
        <w:tc>
          <w:tcPr>
            <w:tcW w:w="2324" w:type="dxa"/>
            <w:tcMar>
              <w:top w:w="70" w:type="dxa"/>
              <w:left w:w="75" w:type="dxa"/>
              <w:bottom w:w="70" w:type="dxa"/>
              <w:right w:w="75" w:type="dxa"/>
            </w:tcMar>
            <w:vAlign w:val="center"/>
          </w:tcPr>
          <w:p w14:paraId="02BFF229" w14:textId="77777777" w:rsidR="003F459D" w:rsidRDefault="00000000">
            <w:r>
              <w:rPr>
                <w:sz w:val="18"/>
              </w:rPr>
              <w:t>Bán sách và hóa đơn</w:t>
            </w:r>
          </w:p>
        </w:tc>
        <w:tc>
          <w:tcPr>
            <w:tcW w:w="850" w:type="dxa"/>
            <w:tcMar>
              <w:top w:w="70" w:type="dxa"/>
              <w:left w:w="75" w:type="dxa"/>
              <w:bottom w:w="70" w:type="dxa"/>
              <w:right w:w="75" w:type="dxa"/>
            </w:tcMar>
            <w:vAlign w:val="center"/>
          </w:tcPr>
          <w:p w14:paraId="18B9B8A2" w14:textId="77777777" w:rsidR="003F459D" w:rsidRDefault="00000000">
            <w:pPr>
              <w:jc w:val="center"/>
            </w:pPr>
            <w:r>
              <w:rPr>
                <w:sz w:val="18"/>
              </w:rPr>
              <w:t>8</w:t>
            </w:r>
          </w:p>
        </w:tc>
        <w:tc>
          <w:tcPr>
            <w:tcW w:w="737" w:type="dxa"/>
            <w:tcMar>
              <w:top w:w="70" w:type="dxa"/>
              <w:left w:w="75" w:type="dxa"/>
              <w:bottom w:w="70" w:type="dxa"/>
              <w:right w:w="75" w:type="dxa"/>
            </w:tcMar>
            <w:vAlign w:val="center"/>
          </w:tcPr>
          <w:p w14:paraId="27ECD900"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444D9DAE"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70A6FD64" w14:textId="77777777" w:rsidR="003F459D" w:rsidRDefault="00000000">
            <w:pPr>
              <w:jc w:val="center"/>
            </w:pPr>
            <w:r>
              <w:rPr>
                <w:sz w:val="18"/>
              </w:rPr>
              <w:t>2</w:t>
            </w:r>
          </w:p>
        </w:tc>
        <w:tc>
          <w:tcPr>
            <w:tcW w:w="3004" w:type="dxa"/>
            <w:vAlign w:val="center"/>
          </w:tcPr>
          <w:p w14:paraId="5153D5B8" w14:textId="77777777" w:rsidR="003F459D" w:rsidRDefault="00000000">
            <w:r>
              <w:rPr>
                <w:sz w:val="18"/>
              </w:rPr>
              <w:t>1 lỗi; 2 Blocked</w:t>
            </w:r>
          </w:p>
        </w:tc>
      </w:tr>
      <w:tr w:rsidR="003F459D" w14:paraId="0D2F77B1" w14:textId="77777777">
        <w:trPr>
          <w:cantSplit/>
          <w:jc w:val="center"/>
        </w:trPr>
        <w:tc>
          <w:tcPr>
            <w:tcW w:w="2324" w:type="dxa"/>
            <w:tcMar>
              <w:top w:w="70" w:type="dxa"/>
              <w:left w:w="75" w:type="dxa"/>
              <w:bottom w:w="70" w:type="dxa"/>
              <w:right w:w="75" w:type="dxa"/>
            </w:tcMar>
            <w:vAlign w:val="center"/>
          </w:tcPr>
          <w:p w14:paraId="2597E5BA" w14:textId="77777777" w:rsidR="003F459D" w:rsidRDefault="00000000">
            <w:r>
              <w:rPr>
                <w:sz w:val="18"/>
              </w:rPr>
              <w:t>Tồn kho</w:t>
            </w:r>
          </w:p>
        </w:tc>
        <w:tc>
          <w:tcPr>
            <w:tcW w:w="850" w:type="dxa"/>
            <w:tcMar>
              <w:top w:w="70" w:type="dxa"/>
              <w:left w:w="75" w:type="dxa"/>
              <w:bottom w:w="70" w:type="dxa"/>
              <w:right w:w="75" w:type="dxa"/>
            </w:tcMar>
            <w:vAlign w:val="center"/>
          </w:tcPr>
          <w:p w14:paraId="4F54DC79"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059AE7E0"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22BE2EA7"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751091EF" w14:textId="77777777" w:rsidR="003F459D" w:rsidRDefault="00000000">
            <w:pPr>
              <w:jc w:val="center"/>
            </w:pPr>
            <w:r>
              <w:rPr>
                <w:sz w:val="18"/>
              </w:rPr>
              <w:t>0</w:t>
            </w:r>
          </w:p>
        </w:tc>
        <w:tc>
          <w:tcPr>
            <w:tcW w:w="3004" w:type="dxa"/>
            <w:vAlign w:val="center"/>
          </w:tcPr>
          <w:p w14:paraId="17BB72CA" w14:textId="77777777" w:rsidR="003F459D" w:rsidRDefault="00000000">
            <w:r>
              <w:rPr>
                <w:sz w:val="18"/>
              </w:rPr>
              <w:t>2 lỗi</w:t>
            </w:r>
          </w:p>
        </w:tc>
      </w:tr>
      <w:tr w:rsidR="003F459D" w14:paraId="338E87B0" w14:textId="77777777">
        <w:trPr>
          <w:cantSplit/>
          <w:jc w:val="center"/>
        </w:trPr>
        <w:tc>
          <w:tcPr>
            <w:tcW w:w="2324" w:type="dxa"/>
            <w:tcMar>
              <w:top w:w="70" w:type="dxa"/>
              <w:left w:w="75" w:type="dxa"/>
              <w:bottom w:w="70" w:type="dxa"/>
              <w:right w:w="75" w:type="dxa"/>
            </w:tcMar>
            <w:vAlign w:val="center"/>
          </w:tcPr>
          <w:p w14:paraId="710F7FA3" w14:textId="77777777" w:rsidR="003F459D" w:rsidRDefault="00000000">
            <w:r>
              <w:rPr>
                <w:sz w:val="18"/>
              </w:rPr>
              <w:t>Báo cáo hóa đơn</w:t>
            </w:r>
          </w:p>
        </w:tc>
        <w:tc>
          <w:tcPr>
            <w:tcW w:w="850" w:type="dxa"/>
            <w:tcMar>
              <w:top w:w="70" w:type="dxa"/>
              <w:left w:w="75" w:type="dxa"/>
              <w:bottom w:w="70" w:type="dxa"/>
              <w:right w:w="75" w:type="dxa"/>
            </w:tcMar>
            <w:vAlign w:val="center"/>
          </w:tcPr>
          <w:p w14:paraId="7AA09536"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7D892256"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10F748D6"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79B1FC80" w14:textId="77777777" w:rsidR="003F459D" w:rsidRDefault="00000000">
            <w:pPr>
              <w:jc w:val="center"/>
            </w:pPr>
            <w:r>
              <w:rPr>
                <w:sz w:val="18"/>
              </w:rPr>
              <w:t>0</w:t>
            </w:r>
          </w:p>
        </w:tc>
        <w:tc>
          <w:tcPr>
            <w:tcW w:w="3004" w:type="dxa"/>
            <w:vAlign w:val="center"/>
          </w:tcPr>
          <w:p w14:paraId="3C30B4A2" w14:textId="77777777" w:rsidR="003F459D" w:rsidRDefault="00000000">
            <w:r>
              <w:rPr>
                <w:sz w:val="18"/>
              </w:rPr>
              <w:t>2 lỗi</w:t>
            </w:r>
          </w:p>
        </w:tc>
      </w:tr>
      <w:tr w:rsidR="003F459D" w14:paraId="02278B39" w14:textId="77777777">
        <w:trPr>
          <w:cantSplit/>
          <w:jc w:val="center"/>
        </w:trPr>
        <w:tc>
          <w:tcPr>
            <w:tcW w:w="2324" w:type="dxa"/>
            <w:shd w:val="clear" w:color="auto" w:fill="D9EAF7"/>
            <w:tcMar>
              <w:top w:w="70" w:type="dxa"/>
              <w:left w:w="75" w:type="dxa"/>
              <w:bottom w:w="70" w:type="dxa"/>
              <w:right w:w="75" w:type="dxa"/>
            </w:tcMar>
            <w:vAlign w:val="center"/>
          </w:tcPr>
          <w:p w14:paraId="7DF846CC" w14:textId="77777777" w:rsidR="003F459D" w:rsidRDefault="00000000">
            <w:r>
              <w:rPr>
                <w:b/>
                <w:sz w:val="18"/>
              </w:rPr>
              <w:t>Tổng cộng</w:t>
            </w:r>
          </w:p>
        </w:tc>
        <w:tc>
          <w:tcPr>
            <w:tcW w:w="850" w:type="dxa"/>
            <w:shd w:val="clear" w:color="auto" w:fill="D9EAF7"/>
            <w:tcMar>
              <w:top w:w="70" w:type="dxa"/>
              <w:left w:w="75" w:type="dxa"/>
              <w:bottom w:w="70" w:type="dxa"/>
              <w:right w:w="75" w:type="dxa"/>
            </w:tcMar>
            <w:vAlign w:val="center"/>
          </w:tcPr>
          <w:p w14:paraId="38C0F479" w14:textId="77777777" w:rsidR="003F459D" w:rsidRDefault="00000000">
            <w:pPr>
              <w:jc w:val="center"/>
            </w:pPr>
            <w:r>
              <w:rPr>
                <w:b/>
                <w:sz w:val="18"/>
              </w:rPr>
              <w:t>54</w:t>
            </w:r>
          </w:p>
        </w:tc>
        <w:tc>
          <w:tcPr>
            <w:tcW w:w="737" w:type="dxa"/>
            <w:shd w:val="clear" w:color="auto" w:fill="D9EAF7"/>
            <w:tcMar>
              <w:top w:w="70" w:type="dxa"/>
              <w:left w:w="75" w:type="dxa"/>
              <w:bottom w:w="70" w:type="dxa"/>
              <w:right w:w="75" w:type="dxa"/>
            </w:tcMar>
            <w:vAlign w:val="center"/>
          </w:tcPr>
          <w:p w14:paraId="5D6FA33E" w14:textId="77777777" w:rsidR="003F459D" w:rsidRDefault="00000000">
            <w:pPr>
              <w:jc w:val="center"/>
            </w:pPr>
            <w:r>
              <w:rPr>
                <w:b/>
                <w:sz w:val="18"/>
              </w:rPr>
              <w:t>41</w:t>
            </w:r>
          </w:p>
        </w:tc>
        <w:tc>
          <w:tcPr>
            <w:tcW w:w="737" w:type="dxa"/>
            <w:shd w:val="clear" w:color="auto" w:fill="D9EAF7"/>
            <w:tcMar>
              <w:top w:w="70" w:type="dxa"/>
              <w:left w:w="75" w:type="dxa"/>
              <w:bottom w:w="70" w:type="dxa"/>
              <w:right w:w="75" w:type="dxa"/>
            </w:tcMar>
            <w:vAlign w:val="center"/>
          </w:tcPr>
          <w:p w14:paraId="1ED660D6" w14:textId="77777777" w:rsidR="003F459D" w:rsidRDefault="00000000">
            <w:pPr>
              <w:jc w:val="center"/>
            </w:pPr>
            <w:r>
              <w:rPr>
                <w:b/>
                <w:sz w:val="18"/>
              </w:rPr>
              <w:t>11</w:t>
            </w:r>
          </w:p>
        </w:tc>
        <w:tc>
          <w:tcPr>
            <w:tcW w:w="963" w:type="dxa"/>
            <w:shd w:val="clear" w:color="auto" w:fill="D9EAF7"/>
            <w:tcMar>
              <w:top w:w="70" w:type="dxa"/>
              <w:left w:w="75" w:type="dxa"/>
              <w:bottom w:w="70" w:type="dxa"/>
              <w:right w:w="75" w:type="dxa"/>
            </w:tcMar>
            <w:vAlign w:val="center"/>
          </w:tcPr>
          <w:p w14:paraId="214DA705" w14:textId="77777777" w:rsidR="003F459D" w:rsidRDefault="00000000">
            <w:pPr>
              <w:jc w:val="center"/>
            </w:pPr>
            <w:r>
              <w:rPr>
                <w:b/>
                <w:sz w:val="18"/>
              </w:rPr>
              <w:t>2</w:t>
            </w:r>
          </w:p>
        </w:tc>
        <w:tc>
          <w:tcPr>
            <w:tcW w:w="3004" w:type="dxa"/>
            <w:shd w:val="clear" w:color="auto" w:fill="D9EAF7"/>
            <w:vAlign w:val="center"/>
          </w:tcPr>
          <w:p w14:paraId="3B0D23EA" w14:textId="77777777" w:rsidR="003F459D" w:rsidRDefault="00000000">
            <w:r>
              <w:rPr>
                <w:b/>
                <w:sz w:val="18"/>
              </w:rPr>
              <w:t>Chưa đạt ngưỡng 95%</w:t>
            </w:r>
          </w:p>
        </w:tc>
      </w:tr>
    </w:tbl>
    <w:p w14:paraId="4214BA8F" w14:textId="77777777" w:rsidR="003F459D" w:rsidRDefault="003F459D"/>
    <w:p w14:paraId="3045EA47" w14:textId="77777777" w:rsidR="003F459D" w:rsidRDefault="00000000">
      <w:pPr>
        <w:ind w:firstLine="567"/>
      </w:pPr>
      <w:r>
        <w:t xml:space="preserve">Kết quả sau rà soát: 41 ca Pass, 11 ca Fail và 2 ca Blocked trên tổng 54 ca. Tỷ lệ Pass tính trên toàn bộ phạm vi là 41/54 = 75,9%; nếu chỉ tính các ca có thể thực thi </w:t>
      </w:r>
      <w:r>
        <w:lastRenderedPageBreak/>
        <w:t>(loại 2 ca Blocked) thì tỷ lệ là 41/52 = 78,8%. Cả hai cách tính đều thấp hơn ngưỡng 95% của Exit Criteria, vì vậy sản phẩm chưa đủ điều kiện nghiệm thu.</w:t>
      </w:r>
    </w:p>
    <w:p w14:paraId="0539669C" w14:textId="77777777" w:rsidR="003F459D" w:rsidRDefault="00000000">
      <w:pPr>
        <w:pStyle w:val="Heading2"/>
      </w:pPr>
      <w:r>
        <w:rPr>
          <w:rFonts w:ascii="Times New Roman" w:eastAsia="Times New Roman" w:hAnsi="Times New Roman" w:cs="Times New Roman"/>
        </w:rPr>
        <w:t>4.3. Danh sách lỗi phát hiện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020"/>
        <w:gridCol w:w="2381"/>
        <w:gridCol w:w="1020"/>
        <w:gridCol w:w="1757"/>
        <w:gridCol w:w="1927"/>
        <w:gridCol w:w="963"/>
      </w:tblGrid>
      <w:tr w:rsidR="003F459D" w14:paraId="5A970761" w14:textId="77777777">
        <w:trPr>
          <w:cantSplit/>
          <w:tblHeader/>
          <w:jc w:val="center"/>
        </w:trPr>
        <w:tc>
          <w:tcPr>
            <w:tcW w:w="1020" w:type="dxa"/>
            <w:shd w:val="clear" w:color="auto" w:fill="D9EAF7"/>
            <w:tcMar>
              <w:top w:w="70" w:type="dxa"/>
              <w:left w:w="75" w:type="dxa"/>
              <w:bottom w:w="70" w:type="dxa"/>
              <w:right w:w="75" w:type="dxa"/>
            </w:tcMar>
            <w:vAlign w:val="center"/>
          </w:tcPr>
          <w:p w14:paraId="062226B9" w14:textId="77777777" w:rsidR="003F459D" w:rsidRDefault="00000000">
            <w:pPr>
              <w:spacing w:after="0" w:line="252" w:lineRule="auto"/>
              <w:jc w:val="center"/>
            </w:pPr>
            <w:r>
              <w:rPr>
                <w:rFonts w:cs="Times New Roman"/>
                <w:b/>
                <w:sz w:val="18"/>
              </w:rPr>
              <w:t>Mã lỗi</w:t>
            </w:r>
          </w:p>
        </w:tc>
        <w:tc>
          <w:tcPr>
            <w:tcW w:w="2381" w:type="dxa"/>
            <w:shd w:val="clear" w:color="auto" w:fill="D9EAF7"/>
            <w:tcMar>
              <w:top w:w="70" w:type="dxa"/>
              <w:left w:w="75" w:type="dxa"/>
              <w:bottom w:w="70" w:type="dxa"/>
              <w:right w:w="75" w:type="dxa"/>
            </w:tcMar>
            <w:vAlign w:val="center"/>
          </w:tcPr>
          <w:p w14:paraId="67343596" w14:textId="77777777" w:rsidR="003F459D" w:rsidRDefault="00000000">
            <w:pPr>
              <w:spacing w:after="0" w:line="252" w:lineRule="auto"/>
              <w:jc w:val="center"/>
            </w:pPr>
            <w:r>
              <w:rPr>
                <w:rFonts w:cs="Times New Roman"/>
                <w:b/>
                <w:sz w:val="18"/>
              </w:rPr>
              <w:t>Mô tả</w:t>
            </w:r>
          </w:p>
        </w:tc>
        <w:tc>
          <w:tcPr>
            <w:tcW w:w="1020" w:type="dxa"/>
            <w:shd w:val="clear" w:color="auto" w:fill="D9EAF7"/>
            <w:tcMar>
              <w:top w:w="70" w:type="dxa"/>
              <w:left w:w="75" w:type="dxa"/>
              <w:bottom w:w="70" w:type="dxa"/>
              <w:right w:w="75" w:type="dxa"/>
            </w:tcMar>
            <w:vAlign w:val="center"/>
          </w:tcPr>
          <w:p w14:paraId="58F8A60A" w14:textId="77777777" w:rsidR="003F459D" w:rsidRDefault="00000000">
            <w:pPr>
              <w:spacing w:after="0" w:line="252" w:lineRule="auto"/>
              <w:jc w:val="center"/>
            </w:pPr>
            <w:r>
              <w:rPr>
                <w:rFonts w:cs="Times New Roman"/>
                <w:b/>
                <w:sz w:val="18"/>
              </w:rPr>
              <w:t>Mức độ</w:t>
            </w:r>
          </w:p>
        </w:tc>
        <w:tc>
          <w:tcPr>
            <w:tcW w:w="1757" w:type="dxa"/>
            <w:shd w:val="clear" w:color="auto" w:fill="D9EAF7"/>
            <w:tcMar>
              <w:top w:w="70" w:type="dxa"/>
              <w:left w:w="75" w:type="dxa"/>
              <w:bottom w:w="70" w:type="dxa"/>
              <w:right w:w="75" w:type="dxa"/>
            </w:tcMar>
            <w:vAlign w:val="center"/>
          </w:tcPr>
          <w:p w14:paraId="5606B2B6" w14:textId="77777777" w:rsidR="003F459D" w:rsidRDefault="00000000">
            <w:pPr>
              <w:spacing w:after="0" w:line="252" w:lineRule="auto"/>
              <w:jc w:val="center"/>
            </w:pPr>
            <w:r>
              <w:rPr>
                <w:rFonts w:cs="Times New Roman"/>
                <w:b/>
                <w:sz w:val="18"/>
              </w:rPr>
              <w:t>Nguyên nhân</w:t>
            </w:r>
          </w:p>
        </w:tc>
        <w:tc>
          <w:tcPr>
            <w:tcW w:w="1927" w:type="dxa"/>
            <w:shd w:val="clear" w:color="auto" w:fill="D9EAF7"/>
            <w:tcMar>
              <w:top w:w="70" w:type="dxa"/>
              <w:left w:w="75" w:type="dxa"/>
              <w:bottom w:w="70" w:type="dxa"/>
              <w:right w:w="75" w:type="dxa"/>
            </w:tcMar>
            <w:vAlign w:val="center"/>
          </w:tcPr>
          <w:p w14:paraId="5A02CB3B" w14:textId="77777777" w:rsidR="003F459D" w:rsidRDefault="00000000">
            <w:pPr>
              <w:spacing w:after="0" w:line="252" w:lineRule="auto"/>
              <w:jc w:val="center"/>
            </w:pPr>
            <w:r>
              <w:rPr>
                <w:rFonts w:cs="Times New Roman"/>
                <w:b/>
                <w:sz w:val="18"/>
              </w:rPr>
              <w:t>Hướng xử lý</w:t>
            </w:r>
          </w:p>
        </w:tc>
        <w:tc>
          <w:tcPr>
            <w:tcW w:w="963" w:type="dxa"/>
            <w:shd w:val="clear" w:color="auto" w:fill="D9EAF7"/>
            <w:tcMar>
              <w:top w:w="70" w:type="dxa"/>
              <w:left w:w="75" w:type="dxa"/>
              <w:bottom w:w="70" w:type="dxa"/>
              <w:right w:w="75" w:type="dxa"/>
            </w:tcMar>
            <w:vAlign w:val="center"/>
          </w:tcPr>
          <w:p w14:paraId="383B6B7A" w14:textId="77777777" w:rsidR="003F459D" w:rsidRDefault="00000000">
            <w:pPr>
              <w:spacing w:after="0" w:line="252" w:lineRule="auto"/>
              <w:jc w:val="center"/>
            </w:pPr>
            <w:r>
              <w:rPr>
                <w:rFonts w:cs="Times New Roman"/>
                <w:b/>
                <w:sz w:val="18"/>
              </w:rPr>
              <w:t>Trạng thái</w:t>
            </w:r>
          </w:p>
        </w:tc>
      </w:tr>
      <w:tr w:rsidR="003F459D" w14:paraId="5D43FD63" w14:textId="77777777">
        <w:trPr>
          <w:cantSplit/>
          <w:jc w:val="center"/>
        </w:trPr>
        <w:tc>
          <w:tcPr>
            <w:tcW w:w="1020" w:type="dxa"/>
            <w:tcMar>
              <w:top w:w="70" w:type="dxa"/>
              <w:left w:w="75" w:type="dxa"/>
              <w:bottom w:w="70" w:type="dxa"/>
              <w:right w:w="75" w:type="dxa"/>
            </w:tcMar>
            <w:vAlign w:val="center"/>
          </w:tcPr>
          <w:p w14:paraId="6F02E8D4" w14:textId="77777777" w:rsidR="003F459D" w:rsidRDefault="00000000">
            <w:pPr>
              <w:jc w:val="center"/>
            </w:pPr>
            <w:r>
              <w:rPr>
                <w:b/>
                <w:sz w:val="17"/>
              </w:rPr>
              <w:t>BUG-01</w:t>
            </w:r>
          </w:p>
        </w:tc>
        <w:tc>
          <w:tcPr>
            <w:tcW w:w="2381" w:type="dxa"/>
            <w:tcMar>
              <w:top w:w="70" w:type="dxa"/>
              <w:left w:w="75" w:type="dxa"/>
              <w:bottom w:w="70" w:type="dxa"/>
              <w:right w:w="75" w:type="dxa"/>
            </w:tcMar>
            <w:vAlign w:val="center"/>
          </w:tcPr>
          <w:p w14:paraId="5DAB0FFD" w14:textId="77777777" w:rsidR="003F459D" w:rsidRDefault="00000000">
            <w:r>
              <w:rPr>
                <w:sz w:val="17"/>
              </w:rPr>
              <w:t>Admin không mở/tải được báo cáo doanh thu (TC_ROLE_03)</w:t>
            </w:r>
          </w:p>
        </w:tc>
        <w:tc>
          <w:tcPr>
            <w:tcW w:w="1020" w:type="dxa"/>
            <w:shd w:val="clear" w:color="auto" w:fill="FCE4D6"/>
            <w:tcMar>
              <w:top w:w="70" w:type="dxa"/>
              <w:left w:w="75" w:type="dxa"/>
              <w:bottom w:w="70" w:type="dxa"/>
              <w:right w:w="75" w:type="dxa"/>
            </w:tcMar>
            <w:vAlign w:val="center"/>
          </w:tcPr>
          <w:p w14:paraId="06914A3C"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0ED993CD"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4C07D532" w14:textId="77777777" w:rsidR="003F459D" w:rsidRDefault="00000000">
            <w:r>
              <w:rPr>
                <w:sz w:val="17"/>
              </w:rPr>
              <w:t>Kiểm tra quyền Admin, điều hướng và tải dữ liệu báo cáo; sửa rồi retest TC_ROLE_03.</w:t>
            </w:r>
          </w:p>
        </w:tc>
        <w:tc>
          <w:tcPr>
            <w:tcW w:w="963" w:type="dxa"/>
            <w:tcMar>
              <w:top w:w="70" w:type="dxa"/>
              <w:left w:w="75" w:type="dxa"/>
              <w:bottom w:w="70" w:type="dxa"/>
              <w:right w:w="75" w:type="dxa"/>
            </w:tcMar>
            <w:vAlign w:val="center"/>
          </w:tcPr>
          <w:p w14:paraId="638AC211" w14:textId="77777777" w:rsidR="003F459D" w:rsidRDefault="00000000">
            <w:pPr>
              <w:jc w:val="center"/>
            </w:pPr>
            <w:r>
              <w:rPr>
                <w:sz w:val="17"/>
              </w:rPr>
              <w:t>Mới</w:t>
            </w:r>
          </w:p>
        </w:tc>
      </w:tr>
      <w:tr w:rsidR="003F459D" w14:paraId="08A39398" w14:textId="77777777">
        <w:trPr>
          <w:cantSplit/>
          <w:jc w:val="center"/>
        </w:trPr>
        <w:tc>
          <w:tcPr>
            <w:tcW w:w="1020" w:type="dxa"/>
            <w:tcMar>
              <w:top w:w="70" w:type="dxa"/>
              <w:left w:w="75" w:type="dxa"/>
              <w:bottom w:w="70" w:type="dxa"/>
              <w:right w:w="75" w:type="dxa"/>
            </w:tcMar>
            <w:vAlign w:val="center"/>
          </w:tcPr>
          <w:p w14:paraId="145C986F" w14:textId="77777777" w:rsidR="003F459D" w:rsidRDefault="00000000">
            <w:pPr>
              <w:jc w:val="center"/>
            </w:pPr>
            <w:r>
              <w:rPr>
                <w:b/>
                <w:sz w:val="17"/>
              </w:rPr>
              <w:t>BUG-02</w:t>
            </w:r>
          </w:p>
        </w:tc>
        <w:tc>
          <w:tcPr>
            <w:tcW w:w="2381" w:type="dxa"/>
            <w:tcMar>
              <w:top w:w="70" w:type="dxa"/>
              <w:left w:w="75" w:type="dxa"/>
              <w:bottom w:w="70" w:type="dxa"/>
              <w:right w:w="75" w:type="dxa"/>
            </w:tcMar>
            <w:vAlign w:val="center"/>
          </w:tcPr>
          <w:p w14:paraId="3F508928" w14:textId="77777777" w:rsidR="003F459D" w:rsidRDefault="00000000">
            <w:r>
              <w:rPr>
                <w:sz w:val="17"/>
              </w:rPr>
              <w:t>Danh mục đã khóa vẫn được sử dụng cho chức năng mới (TC_CAT_05)</w:t>
            </w:r>
          </w:p>
        </w:tc>
        <w:tc>
          <w:tcPr>
            <w:tcW w:w="1020" w:type="dxa"/>
            <w:shd w:val="clear" w:color="auto" w:fill="FFF2CC"/>
            <w:tcMar>
              <w:top w:w="70" w:type="dxa"/>
              <w:left w:w="75" w:type="dxa"/>
              <w:bottom w:w="70" w:type="dxa"/>
              <w:right w:w="75" w:type="dxa"/>
            </w:tcMar>
            <w:vAlign w:val="center"/>
          </w:tcPr>
          <w:p w14:paraId="0FAA8B2A"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1CA9969D"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3103BC09" w14:textId="77777777" w:rsidR="003F459D" w:rsidRDefault="00000000">
            <w:r>
              <w:rPr>
                <w:sz w:val="17"/>
              </w:rPr>
              <w:t>Chặn danh mục không hoạt động khỏi các danh sách chọn và giao dịch mới.</w:t>
            </w:r>
          </w:p>
        </w:tc>
        <w:tc>
          <w:tcPr>
            <w:tcW w:w="963" w:type="dxa"/>
            <w:tcMar>
              <w:top w:w="70" w:type="dxa"/>
              <w:left w:w="75" w:type="dxa"/>
              <w:bottom w:w="70" w:type="dxa"/>
              <w:right w:w="75" w:type="dxa"/>
            </w:tcMar>
            <w:vAlign w:val="center"/>
          </w:tcPr>
          <w:p w14:paraId="7751652E" w14:textId="77777777" w:rsidR="003F459D" w:rsidRDefault="00000000">
            <w:pPr>
              <w:jc w:val="center"/>
            </w:pPr>
            <w:r>
              <w:rPr>
                <w:sz w:val="17"/>
              </w:rPr>
              <w:t>Mới</w:t>
            </w:r>
          </w:p>
        </w:tc>
      </w:tr>
      <w:tr w:rsidR="003F459D" w14:paraId="544B7914" w14:textId="77777777">
        <w:trPr>
          <w:cantSplit/>
          <w:jc w:val="center"/>
        </w:trPr>
        <w:tc>
          <w:tcPr>
            <w:tcW w:w="1020" w:type="dxa"/>
            <w:tcMar>
              <w:top w:w="70" w:type="dxa"/>
              <w:left w:w="75" w:type="dxa"/>
              <w:bottom w:w="70" w:type="dxa"/>
              <w:right w:w="75" w:type="dxa"/>
            </w:tcMar>
            <w:vAlign w:val="center"/>
          </w:tcPr>
          <w:p w14:paraId="0661E7B1" w14:textId="77777777" w:rsidR="003F459D" w:rsidRDefault="00000000">
            <w:pPr>
              <w:jc w:val="center"/>
            </w:pPr>
            <w:r>
              <w:rPr>
                <w:b/>
                <w:sz w:val="17"/>
              </w:rPr>
              <w:t>BUG-03</w:t>
            </w:r>
          </w:p>
        </w:tc>
        <w:tc>
          <w:tcPr>
            <w:tcW w:w="2381" w:type="dxa"/>
            <w:tcMar>
              <w:top w:w="70" w:type="dxa"/>
              <w:left w:w="75" w:type="dxa"/>
              <w:bottom w:w="70" w:type="dxa"/>
              <w:right w:w="75" w:type="dxa"/>
            </w:tcMar>
            <w:vAlign w:val="center"/>
          </w:tcPr>
          <w:p w14:paraId="750230FD" w14:textId="77777777" w:rsidR="003F459D" w:rsidRDefault="00000000">
            <w:r>
              <w:rPr>
                <w:sz w:val="17"/>
              </w:rPr>
              <w:t>Hệ thống cho phép lưu sách khi giá bán để trống (TC_BOOK_03)</w:t>
            </w:r>
          </w:p>
        </w:tc>
        <w:tc>
          <w:tcPr>
            <w:tcW w:w="1020" w:type="dxa"/>
            <w:shd w:val="clear" w:color="auto" w:fill="FCE4D6"/>
            <w:tcMar>
              <w:top w:w="70" w:type="dxa"/>
              <w:left w:w="75" w:type="dxa"/>
              <w:bottom w:w="70" w:type="dxa"/>
              <w:right w:w="75" w:type="dxa"/>
            </w:tcMar>
            <w:vAlign w:val="center"/>
          </w:tcPr>
          <w:p w14:paraId="701E42E2"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53F8C45F"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09925C7D" w14:textId="77777777" w:rsidR="003F459D" w:rsidRDefault="00000000">
            <w:r>
              <w:rPr>
                <w:sz w:val="17"/>
              </w:rPr>
              <w:t>Bổ sung validation bắt buộc và kiểm tra giá bán lớn hơn 0 trước khi lưu.</w:t>
            </w:r>
          </w:p>
        </w:tc>
        <w:tc>
          <w:tcPr>
            <w:tcW w:w="963" w:type="dxa"/>
            <w:tcMar>
              <w:top w:w="70" w:type="dxa"/>
              <w:left w:w="75" w:type="dxa"/>
              <w:bottom w:w="70" w:type="dxa"/>
              <w:right w:w="75" w:type="dxa"/>
            </w:tcMar>
            <w:vAlign w:val="center"/>
          </w:tcPr>
          <w:p w14:paraId="4EF2D112" w14:textId="77777777" w:rsidR="003F459D" w:rsidRDefault="00000000">
            <w:pPr>
              <w:jc w:val="center"/>
            </w:pPr>
            <w:r>
              <w:rPr>
                <w:sz w:val="17"/>
              </w:rPr>
              <w:t>Mới</w:t>
            </w:r>
          </w:p>
        </w:tc>
      </w:tr>
      <w:tr w:rsidR="003F459D" w14:paraId="140AEF23" w14:textId="77777777">
        <w:trPr>
          <w:cantSplit/>
          <w:jc w:val="center"/>
        </w:trPr>
        <w:tc>
          <w:tcPr>
            <w:tcW w:w="1020" w:type="dxa"/>
            <w:tcMar>
              <w:top w:w="70" w:type="dxa"/>
              <w:left w:w="75" w:type="dxa"/>
              <w:bottom w:w="70" w:type="dxa"/>
              <w:right w:w="75" w:type="dxa"/>
            </w:tcMar>
            <w:vAlign w:val="center"/>
          </w:tcPr>
          <w:p w14:paraId="6E70D06D" w14:textId="77777777" w:rsidR="003F459D" w:rsidRDefault="00000000">
            <w:pPr>
              <w:jc w:val="center"/>
            </w:pPr>
            <w:r>
              <w:rPr>
                <w:b/>
                <w:sz w:val="17"/>
              </w:rPr>
              <w:t>BUG-04</w:t>
            </w:r>
          </w:p>
        </w:tc>
        <w:tc>
          <w:tcPr>
            <w:tcW w:w="2381" w:type="dxa"/>
            <w:tcMar>
              <w:top w:w="70" w:type="dxa"/>
              <w:left w:w="75" w:type="dxa"/>
              <w:bottom w:w="70" w:type="dxa"/>
              <w:right w:w="75" w:type="dxa"/>
            </w:tcMar>
            <w:vAlign w:val="center"/>
          </w:tcPr>
          <w:p w14:paraId="78F8CF78" w14:textId="77777777" w:rsidR="003F459D" w:rsidRDefault="00000000">
            <w:r>
              <w:rPr>
                <w:sz w:val="17"/>
              </w:rPr>
              <w:t>Sách đã khóa vẫn có thể được sử dụng cho giao dịch mới (TC_BOOK_08)</w:t>
            </w:r>
          </w:p>
        </w:tc>
        <w:tc>
          <w:tcPr>
            <w:tcW w:w="1020" w:type="dxa"/>
            <w:shd w:val="clear" w:color="auto" w:fill="FCE4D6"/>
            <w:tcMar>
              <w:top w:w="70" w:type="dxa"/>
              <w:left w:w="75" w:type="dxa"/>
              <w:bottom w:w="70" w:type="dxa"/>
              <w:right w:w="75" w:type="dxa"/>
            </w:tcMar>
            <w:vAlign w:val="center"/>
          </w:tcPr>
          <w:p w14:paraId="7C3C21C1"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29E7F05C"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41FCCE04" w14:textId="77777777" w:rsidR="003F459D" w:rsidRDefault="00000000">
            <w:r>
              <w:rPr>
                <w:sz w:val="17"/>
              </w:rPr>
              <w:t>Lọc sách không hoạt động khỏi POS và các combobox nghiệp vụ.</w:t>
            </w:r>
          </w:p>
        </w:tc>
        <w:tc>
          <w:tcPr>
            <w:tcW w:w="963" w:type="dxa"/>
            <w:tcMar>
              <w:top w:w="70" w:type="dxa"/>
              <w:left w:w="75" w:type="dxa"/>
              <w:bottom w:w="70" w:type="dxa"/>
              <w:right w:w="75" w:type="dxa"/>
            </w:tcMar>
            <w:vAlign w:val="center"/>
          </w:tcPr>
          <w:p w14:paraId="1A784C11" w14:textId="77777777" w:rsidR="003F459D" w:rsidRDefault="00000000">
            <w:pPr>
              <w:jc w:val="center"/>
            </w:pPr>
            <w:r>
              <w:rPr>
                <w:sz w:val="17"/>
              </w:rPr>
              <w:t>Mới</w:t>
            </w:r>
          </w:p>
        </w:tc>
      </w:tr>
      <w:tr w:rsidR="003F459D" w14:paraId="78195D24" w14:textId="77777777">
        <w:trPr>
          <w:cantSplit/>
          <w:jc w:val="center"/>
        </w:trPr>
        <w:tc>
          <w:tcPr>
            <w:tcW w:w="1020" w:type="dxa"/>
            <w:tcMar>
              <w:top w:w="70" w:type="dxa"/>
              <w:left w:w="75" w:type="dxa"/>
              <w:bottom w:w="70" w:type="dxa"/>
              <w:right w:w="75" w:type="dxa"/>
            </w:tcMar>
            <w:vAlign w:val="center"/>
          </w:tcPr>
          <w:p w14:paraId="0284C5B8" w14:textId="77777777" w:rsidR="003F459D" w:rsidRDefault="00000000">
            <w:pPr>
              <w:jc w:val="center"/>
            </w:pPr>
            <w:r>
              <w:rPr>
                <w:b/>
                <w:sz w:val="17"/>
              </w:rPr>
              <w:t>BUG-05</w:t>
            </w:r>
          </w:p>
        </w:tc>
        <w:tc>
          <w:tcPr>
            <w:tcW w:w="2381" w:type="dxa"/>
            <w:tcMar>
              <w:top w:w="70" w:type="dxa"/>
              <w:left w:w="75" w:type="dxa"/>
              <w:bottom w:w="70" w:type="dxa"/>
              <w:right w:w="75" w:type="dxa"/>
            </w:tcMar>
            <w:vAlign w:val="center"/>
          </w:tcPr>
          <w:p w14:paraId="3AA1D991" w14:textId="77777777" w:rsidR="003F459D" w:rsidRDefault="00000000">
            <w:r>
              <w:rPr>
                <w:sz w:val="17"/>
              </w:rPr>
              <w:t>Tìm khách hàng theo số điện thoại trả về bản ghi không liên quan (TC_CUS_04)</w:t>
            </w:r>
          </w:p>
        </w:tc>
        <w:tc>
          <w:tcPr>
            <w:tcW w:w="1020" w:type="dxa"/>
            <w:shd w:val="clear" w:color="auto" w:fill="FFF2CC"/>
            <w:tcMar>
              <w:top w:w="70" w:type="dxa"/>
              <w:left w:w="75" w:type="dxa"/>
              <w:bottom w:w="70" w:type="dxa"/>
              <w:right w:w="75" w:type="dxa"/>
            </w:tcMar>
            <w:vAlign w:val="center"/>
          </w:tcPr>
          <w:p w14:paraId="6E247295"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074CA5FC"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22885EBC" w14:textId="77777777" w:rsidR="003F459D" w:rsidRDefault="00000000">
            <w:r>
              <w:rPr>
                <w:sz w:val="17"/>
              </w:rPr>
              <w:t>Sửa điều kiện lọc theo số điện thoại và làm mới nguồn dữ liệu sau tìm kiếm.</w:t>
            </w:r>
          </w:p>
        </w:tc>
        <w:tc>
          <w:tcPr>
            <w:tcW w:w="963" w:type="dxa"/>
            <w:tcMar>
              <w:top w:w="70" w:type="dxa"/>
              <w:left w:w="75" w:type="dxa"/>
              <w:bottom w:w="70" w:type="dxa"/>
              <w:right w:w="75" w:type="dxa"/>
            </w:tcMar>
            <w:vAlign w:val="center"/>
          </w:tcPr>
          <w:p w14:paraId="64A70FE3" w14:textId="77777777" w:rsidR="003F459D" w:rsidRDefault="00000000">
            <w:pPr>
              <w:jc w:val="center"/>
            </w:pPr>
            <w:r>
              <w:rPr>
                <w:sz w:val="17"/>
              </w:rPr>
              <w:t>Mới</w:t>
            </w:r>
          </w:p>
        </w:tc>
      </w:tr>
      <w:tr w:rsidR="003F459D" w14:paraId="5A4A2323" w14:textId="77777777">
        <w:trPr>
          <w:cantSplit/>
          <w:jc w:val="center"/>
        </w:trPr>
        <w:tc>
          <w:tcPr>
            <w:tcW w:w="1020" w:type="dxa"/>
            <w:tcMar>
              <w:top w:w="70" w:type="dxa"/>
              <w:left w:w="75" w:type="dxa"/>
              <w:bottom w:w="70" w:type="dxa"/>
              <w:right w:w="75" w:type="dxa"/>
            </w:tcMar>
            <w:vAlign w:val="center"/>
          </w:tcPr>
          <w:p w14:paraId="00171A94" w14:textId="77777777" w:rsidR="003F459D" w:rsidRDefault="00000000">
            <w:pPr>
              <w:jc w:val="center"/>
            </w:pPr>
            <w:r>
              <w:rPr>
                <w:b/>
                <w:sz w:val="17"/>
              </w:rPr>
              <w:t>BUG-06</w:t>
            </w:r>
          </w:p>
        </w:tc>
        <w:tc>
          <w:tcPr>
            <w:tcW w:w="2381" w:type="dxa"/>
            <w:tcMar>
              <w:top w:w="70" w:type="dxa"/>
              <w:left w:w="75" w:type="dxa"/>
              <w:bottom w:w="70" w:type="dxa"/>
              <w:right w:w="75" w:type="dxa"/>
            </w:tcMar>
            <w:vAlign w:val="center"/>
          </w:tcPr>
          <w:p w14:paraId="116353D8" w14:textId="77777777" w:rsidR="003F459D" w:rsidRDefault="00000000">
            <w:r>
              <w:rPr>
                <w:sz w:val="17"/>
              </w:rPr>
              <w:t>Phiếu nhập chấp nhận số lượng bằng 0 (TC_PUR_03)</w:t>
            </w:r>
          </w:p>
        </w:tc>
        <w:tc>
          <w:tcPr>
            <w:tcW w:w="1020" w:type="dxa"/>
            <w:shd w:val="clear" w:color="auto" w:fill="FCE4D6"/>
            <w:tcMar>
              <w:top w:w="70" w:type="dxa"/>
              <w:left w:w="75" w:type="dxa"/>
              <w:bottom w:w="70" w:type="dxa"/>
              <w:right w:w="75" w:type="dxa"/>
            </w:tcMar>
            <w:vAlign w:val="center"/>
          </w:tcPr>
          <w:p w14:paraId="2A94422A"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14BB0B56"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66AEADD8" w14:textId="77777777" w:rsidR="003F459D" w:rsidRDefault="00000000">
            <w:r>
              <w:rPr>
                <w:sz w:val="17"/>
              </w:rPr>
              <w:t>Chỉ cho phép số lượng nhập là số nguyên lớn hơn 0.</w:t>
            </w:r>
          </w:p>
        </w:tc>
        <w:tc>
          <w:tcPr>
            <w:tcW w:w="963" w:type="dxa"/>
            <w:tcMar>
              <w:top w:w="70" w:type="dxa"/>
              <w:left w:w="75" w:type="dxa"/>
              <w:bottom w:w="70" w:type="dxa"/>
              <w:right w:w="75" w:type="dxa"/>
            </w:tcMar>
            <w:vAlign w:val="center"/>
          </w:tcPr>
          <w:p w14:paraId="56501BDF" w14:textId="77777777" w:rsidR="003F459D" w:rsidRDefault="00000000">
            <w:pPr>
              <w:jc w:val="center"/>
            </w:pPr>
            <w:r>
              <w:rPr>
                <w:sz w:val="17"/>
              </w:rPr>
              <w:t>Mới</w:t>
            </w:r>
          </w:p>
        </w:tc>
      </w:tr>
      <w:tr w:rsidR="003F459D" w14:paraId="45A1E09A" w14:textId="77777777">
        <w:trPr>
          <w:cantSplit/>
          <w:jc w:val="center"/>
        </w:trPr>
        <w:tc>
          <w:tcPr>
            <w:tcW w:w="1020" w:type="dxa"/>
            <w:tcMar>
              <w:top w:w="70" w:type="dxa"/>
              <w:left w:w="75" w:type="dxa"/>
              <w:bottom w:w="70" w:type="dxa"/>
              <w:right w:w="75" w:type="dxa"/>
            </w:tcMar>
            <w:vAlign w:val="center"/>
          </w:tcPr>
          <w:p w14:paraId="6932C97C" w14:textId="77777777" w:rsidR="003F459D" w:rsidRDefault="00000000">
            <w:pPr>
              <w:jc w:val="center"/>
            </w:pPr>
            <w:r>
              <w:rPr>
                <w:b/>
                <w:sz w:val="17"/>
              </w:rPr>
              <w:t>BUG-07</w:t>
            </w:r>
          </w:p>
        </w:tc>
        <w:tc>
          <w:tcPr>
            <w:tcW w:w="2381" w:type="dxa"/>
            <w:tcMar>
              <w:top w:w="70" w:type="dxa"/>
              <w:left w:w="75" w:type="dxa"/>
              <w:bottom w:w="70" w:type="dxa"/>
              <w:right w:w="75" w:type="dxa"/>
            </w:tcMar>
            <w:vAlign w:val="center"/>
          </w:tcPr>
          <w:p w14:paraId="5C6876BB" w14:textId="77777777" w:rsidR="003F459D" w:rsidRDefault="00000000">
            <w:r>
              <w:rPr>
                <w:sz w:val="17"/>
              </w:rPr>
              <w:t>Hủy hóa đơn không hoàn lại tồn kho (TC_SALE_08)</w:t>
            </w:r>
          </w:p>
        </w:tc>
        <w:tc>
          <w:tcPr>
            <w:tcW w:w="1020" w:type="dxa"/>
            <w:shd w:val="clear" w:color="auto" w:fill="FCE4D6"/>
            <w:tcMar>
              <w:top w:w="70" w:type="dxa"/>
              <w:left w:w="75" w:type="dxa"/>
              <w:bottom w:w="70" w:type="dxa"/>
              <w:right w:w="75" w:type="dxa"/>
            </w:tcMar>
            <w:vAlign w:val="center"/>
          </w:tcPr>
          <w:p w14:paraId="2E9FD839"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4536D8F3"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642DBEBD" w14:textId="77777777" w:rsidR="003F459D" w:rsidRDefault="00000000">
            <w:r>
              <w:rPr>
                <w:sz w:val="17"/>
              </w:rPr>
              <w:t>Thực hiện nghiệp vụ đảo tồn kho trong cùng transaction khi hủy hóa đơn.</w:t>
            </w:r>
          </w:p>
        </w:tc>
        <w:tc>
          <w:tcPr>
            <w:tcW w:w="963" w:type="dxa"/>
            <w:tcMar>
              <w:top w:w="70" w:type="dxa"/>
              <w:left w:w="75" w:type="dxa"/>
              <w:bottom w:w="70" w:type="dxa"/>
              <w:right w:w="75" w:type="dxa"/>
            </w:tcMar>
            <w:vAlign w:val="center"/>
          </w:tcPr>
          <w:p w14:paraId="49FB380B" w14:textId="77777777" w:rsidR="003F459D" w:rsidRDefault="00000000">
            <w:pPr>
              <w:jc w:val="center"/>
            </w:pPr>
            <w:r>
              <w:rPr>
                <w:sz w:val="17"/>
              </w:rPr>
              <w:t>Mới</w:t>
            </w:r>
          </w:p>
        </w:tc>
      </w:tr>
      <w:tr w:rsidR="003F459D" w14:paraId="0E3DA2B4" w14:textId="77777777">
        <w:trPr>
          <w:cantSplit/>
          <w:jc w:val="center"/>
        </w:trPr>
        <w:tc>
          <w:tcPr>
            <w:tcW w:w="1020" w:type="dxa"/>
            <w:tcMar>
              <w:top w:w="70" w:type="dxa"/>
              <w:left w:w="75" w:type="dxa"/>
              <w:bottom w:w="70" w:type="dxa"/>
              <w:right w:w="75" w:type="dxa"/>
            </w:tcMar>
            <w:vAlign w:val="center"/>
          </w:tcPr>
          <w:p w14:paraId="6E324F48" w14:textId="77777777" w:rsidR="003F459D" w:rsidRDefault="00000000">
            <w:pPr>
              <w:jc w:val="center"/>
            </w:pPr>
            <w:r>
              <w:rPr>
                <w:b/>
                <w:sz w:val="17"/>
              </w:rPr>
              <w:t>BUG-08</w:t>
            </w:r>
          </w:p>
        </w:tc>
        <w:tc>
          <w:tcPr>
            <w:tcW w:w="2381" w:type="dxa"/>
            <w:tcMar>
              <w:top w:w="70" w:type="dxa"/>
              <w:left w:w="75" w:type="dxa"/>
              <w:bottom w:w="70" w:type="dxa"/>
              <w:right w:w="75" w:type="dxa"/>
            </w:tcMar>
            <w:vAlign w:val="center"/>
          </w:tcPr>
          <w:p w14:paraId="1B18671C" w14:textId="77777777" w:rsidR="003F459D" w:rsidRDefault="00000000">
            <w:r>
              <w:rPr>
                <w:sz w:val="17"/>
              </w:rPr>
              <w:t>Danh sách cảnh báo sách sắp hết không cập nhật (TC_INV_02)</w:t>
            </w:r>
          </w:p>
        </w:tc>
        <w:tc>
          <w:tcPr>
            <w:tcW w:w="1020" w:type="dxa"/>
            <w:shd w:val="clear" w:color="auto" w:fill="FFF2CC"/>
            <w:tcMar>
              <w:top w:w="70" w:type="dxa"/>
              <w:left w:w="75" w:type="dxa"/>
              <w:bottom w:w="70" w:type="dxa"/>
              <w:right w:w="75" w:type="dxa"/>
            </w:tcMar>
            <w:vAlign w:val="center"/>
          </w:tcPr>
          <w:p w14:paraId="12384AA8"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1494CC53"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2B6F55F5" w14:textId="77777777" w:rsidR="003F459D" w:rsidRDefault="00000000">
            <w:r>
              <w:rPr>
                <w:sz w:val="17"/>
              </w:rPr>
              <w:t>Làm mới dữ liệu và kiểm tra điều kiện tồn &lt;= mức tối thiểu.</w:t>
            </w:r>
          </w:p>
        </w:tc>
        <w:tc>
          <w:tcPr>
            <w:tcW w:w="963" w:type="dxa"/>
            <w:tcMar>
              <w:top w:w="70" w:type="dxa"/>
              <w:left w:w="75" w:type="dxa"/>
              <w:bottom w:w="70" w:type="dxa"/>
              <w:right w:w="75" w:type="dxa"/>
            </w:tcMar>
            <w:vAlign w:val="center"/>
          </w:tcPr>
          <w:p w14:paraId="69416E9E" w14:textId="77777777" w:rsidR="003F459D" w:rsidRDefault="00000000">
            <w:pPr>
              <w:jc w:val="center"/>
            </w:pPr>
            <w:r>
              <w:rPr>
                <w:sz w:val="17"/>
              </w:rPr>
              <w:t>Mới</w:t>
            </w:r>
          </w:p>
        </w:tc>
      </w:tr>
      <w:tr w:rsidR="003F459D" w14:paraId="06AC2B89" w14:textId="77777777">
        <w:trPr>
          <w:jc w:val="center"/>
        </w:trPr>
        <w:tc>
          <w:tcPr>
            <w:tcW w:w="1020" w:type="dxa"/>
            <w:vAlign w:val="center"/>
          </w:tcPr>
          <w:p w14:paraId="6D979E2B" w14:textId="77777777" w:rsidR="003F459D" w:rsidRDefault="00000000">
            <w:pPr>
              <w:jc w:val="center"/>
            </w:pPr>
            <w:r>
              <w:rPr>
                <w:b/>
                <w:sz w:val="17"/>
              </w:rPr>
              <w:t>BUG-09</w:t>
            </w:r>
          </w:p>
        </w:tc>
        <w:tc>
          <w:tcPr>
            <w:tcW w:w="2381" w:type="dxa"/>
            <w:vAlign w:val="center"/>
          </w:tcPr>
          <w:p w14:paraId="6C9BBC19" w14:textId="77777777" w:rsidR="003F459D" w:rsidRDefault="00000000">
            <w:r>
              <w:rPr>
                <w:sz w:val="17"/>
              </w:rPr>
              <w:t>Chưa có chức năng xem lịch sử kho theo yêu cầu (TC_INV_03)</w:t>
            </w:r>
          </w:p>
        </w:tc>
        <w:tc>
          <w:tcPr>
            <w:tcW w:w="1020" w:type="dxa"/>
            <w:shd w:val="clear" w:color="auto" w:fill="FFF2CC"/>
            <w:vAlign w:val="center"/>
          </w:tcPr>
          <w:p w14:paraId="2D8BFB40" w14:textId="77777777" w:rsidR="003F459D" w:rsidRDefault="00000000">
            <w:pPr>
              <w:jc w:val="center"/>
            </w:pPr>
            <w:r>
              <w:rPr>
                <w:sz w:val="17"/>
              </w:rPr>
              <w:t>Trung bình</w:t>
            </w:r>
          </w:p>
        </w:tc>
        <w:tc>
          <w:tcPr>
            <w:tcW w:w="1757" w:type="dxa"/>
            <w:vAlign w:val="center"/>
          </w:tcPr>
          <w:p w14:paraId="6E329CF1" w14:textId="77777777" w:rsidR="003F459D" w:rsidRDefault="00000000">
            <w:r>
              <w:rPr>
                <w:sz w:val="17"/>
              </w:rPr>
              <w:t>Chức năng chưa được hoàn thiện trong bản build kiểm thử.</w:t>
            </w:r>
          </w:p>
        </w:tc>
        <w:tc>
          <w:tcPr>
            <w:tcW w:w="1927" w:type="dxa"/>
            <w:vAlign w:val="center"/>
          </w:tcPr>
          <w:p w14:paraId="26BBA976" w14:textId="77777777" w:rsidR="003F459D" w:rsidRDefault="00000000">
            <w:r>
              <w:rPr>
                <w:sz w:val="17"/>
              </w:rPr>
              <w:t>Bổ sung màn hình lịch sử nhập, bán và điều chỉnh kho theo sách/khoảng ngày.</w:t>
            </w:r>
          </w:p>
        </w:tc>
        <w:tc>
          <w:tcPr>
            <w:tcW w:w="963" w:type="dxa"/>
            <w:vAlign w:val="center"/>
          </w:tcPr>
          <w:p w14:paraId="0860DA87" w14:textId="77777777" w:rsidR="003F459D" w:rsidRDefault="00000000">
            <w:pPr>
              <w:jc w:val="center"/>
            </w:pPr>
            <w:r>
              <w:rPr>
                <w:sz w:val="17"/>
              </w:rPr>
              <w:t>Mới</w:t>
            </w:r>
          </w:p>
        </w:tc>
      </w:tr>
      <w:tr w:rsidR="003F459D" w14:paraId="2D9B0EE2" w14:textId="77777777">
        <w:trPr>
          <w:jc w:val="center"/>
        </w:trPr>
        <w:tc>
          <w:tcPr>
            <w:tcW w:w="1020" w:type="dxa"/>
            <w:vAlign w:val="center"/>
          </w:tcPr>
          <w:p w14:paraId="160EECFB" w14:textId="77777777" w:rsidR="003F459D" w:rsidRDefault="00000000">
            <w:pPr>
              <w:jc w:val="center"/>
            </w:pPr>
            <w:r>
              <w:rPr>
                <w:b/>
                <w:sz w:val="17"/>
              </w:rPr>
              <w:t>BUG-10</w:t>
            </w:r>
          </w:p>
        </w:tc>
        <w:tc>
          <w:tcPr>
            <w:tcW w:w="2381" w:type="dxa"/>
            <w:vAlign w:val="center"/>
          </w:tcPr>
          <w:p w14:paraId="55A6143A" w14:textId="77777777" w:rsidR="003F459D" w:rsidRDefault="00000000">
            <w:r>
              <w:rPr>
                <w:sz w:val="17"/>
              </w:rPr>
              <w:t>Chưa có báo cáo sách bán chạy (TC_RP_03)</w:t>
            </w:r>
          </w:p>
        </w:tc>
        <w:tc>
          <w:tcPr>
            <w:tcW w:w="1020" w:type="dxa"/>
            <w:shd w:val="clear" w:color="auto" w:fill="FFF2CC"/>
            <w:vAlign w:val="center"/>
          </w:tcPr>
          <w:p w14:paraId="5F62D401" w14:textId="77777777" w:rsidR="003F459D" w:rsidRDefault="00000000">
            <w:pPr>
              <w:jc w:val="center"/>
            </w:pPr>
            <w:r>
              <w:rPr>
                <w:sz w:val="17"/>
              </w:rPr>
              <w:t>Trung bình</w:t>
            </w:r>
          </w:p>
        </w:tc>
        <w:tc>
          <w:tcPr>
            <w:tcW w:w="1757" w:type="dxa"/>
            <w:vAlign w:val="center"/>
          </w:tcPr>
          <w:p w14:paraId="6D6C0985" w14:textId="77777777" w:rsidR="003F459D" w:rsidRDefault="00000000">
            <w:r>
              <w:rPr>
                <w:sz w:val="17"/>
              </w:rPr>
              <w:t>Chức năng chưa được hoàn thiện trong bản build kiểm thử.</w:t>
            </w:r>
          </w:p>
        </w:tc>
        <w:tc>
          <w:tcPr>
            <w:tcW w:w="1927" w:type="dxa"/>
            <w:vAlign w:val="center"/>
          </w:tcPr>
          <w:p w14:paraId="64B62761" w14:textId="77777777" w:rsidR="003F459D" w:rsidRDefault="00000000">
            <w:r>
              <w:rPr>
                <w:sz w:val="17"/>
              </w:rPr>
              <w:t>Bổ sung thống kê và sắp xếp giảm dần theo số lượng bán.</w:t>
            </w:r>
          </w:p>
        </w:tc>
        <w:tc>
          <w:tcPr>
            <w:tcW w:w="963" w:type="dxa"/>
            <w:vAlign w:val="center"/>
          </w:tcPr>
          <w:p w14:paraId="3B119C04" w14:textId="77777777" w:rsidR="003F459D" w:rsidRDefault="00000000">
            <w:pPr>
              <w:jc w:val="center"/>
            </w:pPr>
            <w:r>
              <w:rPr>
                <w:sz w:val="17"/>
              </w:rPr>
              <w:t>Mới</w:t>
            </w:r>
          </w:p>
        </w:tc>
      </w:tr>
      <w:tr w:rsidR="003F459D" w14:paraId="6868F565" w14:textId="77777777">
        <w:trPr>
          <w:jc w:val="center"/>
        </w:trPr>
        <w:tc>
          <w:tcPr>
            <w:tcW w:w="1020" w:type="dxa"/>
            <w:vAlign w:val="center"/>
          </w:tcPr>
          <w:p w14:paraId="3096CE3E" w14:textId="77777777" w:rsidR="003F459D" w:rsidRDefault="00000000">
            <w:pPr>
              <w:jc w:val="center"/>
            </w:pPr>
            <w:r>
              <w:rPr>
                <w:b/>
                <w:sz w:val="17"/>
              </w:rPr>
              <w:t>BUG-11</w:t>
            </w:r>
          </w:p>
        </w:tc>
        <w:tc>
          <w:tcPr>
            <w:tcW w:w="2381" w:type="dxa"/>
            <w:vAlign w:val="center"/>
          </w:tcPr>
          <w:p w14:paraId="2472E7B5" w14:textId="77777777" w:rsidR="003F459D" w:rsidRDefault="00000000">
            <w:r>
              <w:rPr>
                <w:sz w:val="17"/>
              </w:rPr>
              <w:t>Không thực hiện được báo cáo sách sắp hết (TC_RP_04)</w:t>
            </w:r>
          </w:p>
        </w:tc>
        <w:tc>
          <w:tcPr>
            <w:tcW w:w="1020" w:type="dxa"/>
            <w:shd w:val="clear" w:color="auto" w:fill="FFF2CC"/>
            <w:vAlign w:val="center"/>
          </w:tcPr>
          <w:p w14:paraId="672FD3A8" w14:textId="77777777" w:rsidR="003F459D" w:rsidRDefault="00000000">
            <w:pPr>
              <w:jc w:val="center"/>
            </w:pPr>
            <w:r>
              <w:rPr>
                <w:sz w:val="17"/>
              </w:rPr>
              <w:t>Trung bình</w:t>
            </w:r>
          </w:p>
        </w:tc>
        <w:tc>
          <w:tcPr>
            <w:tcW w:w="1757" w:type="dxa"/>
            <w:vAlign w:val="center"/>
          </w:tcPr>
          <w:p w14:paraId="30D7CA1F" w14:textId="77777777" w:rsidR="003F459D" w:rsidRDefault="00000000">
            <w:r>
              <w:rPr>
                <w:sz w:val="17"/>
              </w:rPr>
              <w:t>Chưa xác định - cần nhóm phát triển phân tích.</w:t>
            </w:r>
          </w:p>
        </w:tc>
        <w:tc>
          <w:tcPr>
            <w:tcW w:w="1927" w:type="dxa"/>
            <w:vAlign w:val="center"/>
          </w:tcPr>
          <w:p w14:paraId="6171C4ED" w14:textId="77777777" w:rsidR="003F459D" w:rsidRDefault="00000000">
            <w:r>
              <w:rPr>
                <w:sz w:val="17"/>
              </w:rPr>
              <w:t>Hoàn thiện truy xuất và hiển thị dữ liệu tồn thấp trên báo cáo.</w:t>
            </w:r>
          </w:p>
        </w:tc>
        <w:tc>
          <w:tcPr>
            <w:tcW w:w="963" w:type="dxa"/>
            <w:vAlign w:val="center"/>
          </w:tcPr>
          <w:p w14:paraId="649CA4BE" w14:textId="77777777" w:rsidR="003F459D" w:rsidRDefault="00000000">
            <w:pPr>
              <w:jc w:val="center"/>
            </w:pPr>
            <w:r>
              <w:rPr>
                <w:sz w:val="17"/>
              </w:rPr>
              <w:t>Mới</w:t>
            </w:r>
          </w:p>
        </w:tc>
      </w:tr>
    </w:tbl>
    <w:p w14:paraId="1D9B24DF" w14:textId="77777777" w:rsidR="003F459D" w:rsidRDefault="003F459D"/>
    <w:p w14:paraId="63E2382E" w14:textId="77777777" w:rsidR="003F459D" w:rsidRDefault="00000000">
      <w:pPr>
        <w:pStyle w:val="Heading2"/>
      </w:pPr>
      <w:r>
        <w:rPr>
          <w:rFonts w:ascii="Times New Roman" w:eastAsia="Times New Roman" w:hAnsi="Times New Roman" w:cs="Times New Roman"/>
        </w:rPr>
        <w:lastRenderedPageBreak/>
        <w:t>4.4. Kiểm thử lại và kiểm thử hồi quy</w:t>
      </w:r>
    </w:p>
    <w:p w14:paraId="78922D40" w14:textId="77777777" w:rsidR="003F459D" w:rsidRDefault="00000000">
      <w:pPr>
        <w:ind w:firstLine="567"/>
      </w:pPr>
      <w:r>
        <w:t>Tại thời điểm chốt vòng kiểm thử, 11 lỗi vẫn ở trạng thái Mới và chưa có bản build xác nhận đã sửa. Vì vậy, hoạt động retest chưa được thực hiện. Sau khi nhóm phát triển bàn giao bản sửa, từng test case Fail phải được chạy lại bằng đúng điều kiện và dữ liệu ban đầu, kèm ảnh trước/sau.</w:t>
      </w:r>
    </w:p>
    <w:p w14:paraId="1ADEE9B6" w14:textId="77777777" w:rsidR="003F459D" w:rsidRDefault="00000000">
      <w:pPr>
        <w:ind w:firstLine="567"/>
      </w:pPr>
      <w:r>
        <w:t>Hai ca TC_SALE_03 và TC_SALE_04 đang Blocked vì thiết kế ca kiểm thử giả định có ô nhập trực tiếp số lượng trong khi giao diện POS hiện tại không có trường này. Nhóm cần thiết kế lại hai ca theo cơ chế tăng/giảm số lượng thực tế trên giao diện rồi chạy bổ sung. Bộ hồi quy P1 chỉ được thực hiện sau khi retest các lỗi Cao đạt Pass.</w:t>
      </w:r>
    </w:p>
    <w:p w14:paraId="74B8AF86" w14:textId="77777777" w:rsidR="003F459D" w:rsidRDefault="00000000">
      <w:pPr>
        <w:pStyle w:val="Heading2"/>
      </w:pPr>
      <w:r>
        <w:rPr>
          <w:rFonts w:ascii="Times New Roman" w:eastAsia="Times New Roman" w:hAnsi="Times New Roman" w:cs="Times New Roman"/>
        </w:rPr>
        <w:t>4.5. Đánh giá chất lượng phần mềm</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097"/>
        <w:gridCol w:w="5216"/>
        <w:gridCol w:w="1474"/>
      </w:tblGrid>
      <w:tr w:rsidR="003F459D" w14:paraId="6BDDF221" w14:textId="77777777">
        <w:trPr>
          <w:cantSplit/>
          <w:tblHeader/>
          <w:jc w:val="center"/>
        </w:trPr>
        <w:tc>
          <w:tcPr>
            <w:tcW w:w="2097" w:type="dxa"/>
            <w:shd w:val="clear" w:color="auto" w:fill="D9EAF7"/>
            <w:tcMar>
              <w:top w:w="70" w:type="dxa"/>
              <w:left w:w="75" w:type="dxa"/>
              <w:bottom w:w="70" w:type="dxa"/>
              <w:right w:w="75" w:type="dxa"/>
            </w:tcMar>
            <w:vAlign w:val="center"/>
          </w:tcPr>
          <w:p w14:paraId="6C32A1A9" w14:textId="77777777" w:rsidR="003F459D" w:rsidRDefault="00000000">
            <w:pPr>
              <w:spacing w:after="0" w:line="252" w:lineRule="auto"/>
              <w:jc w:val="center"/>
            </w:pPr>
            <w:r>
              <w:rPr>
                <w:rFonts w:cs="Times New Roman"/>
                <w:b/>
                <w:sz w:val="18"/>
              </w:rPr>
              <w:t>Tiêu chí</w:t>
            </w:r>
          </w:p>
        </w:tc>
        <w:tc>
          <w:tcPr>
            <w:tcW w:w="5216" w:type="dxa"/>
            <w:shd w:val="clear" w:color="auto" w:fill="D9EAF7"/>
            <w:tcMar>
              <w:top w:w="70" w:type="dxa"/>
              <w:left w:w="75" w:type="dxa"/>
              <w:bottom w:w="70" w:type="dxa"/>
              <w:right w:w="75" w:type="dxa"/>
            </w:tcMar>
            <w:vAlign w:val="center"/>
          </w:tcPr>
          <w:p w14:paraId="6D70C581" w14:textId="77777777" w:rsidR="003F459D" w:rsidRDefault="00000000">
            <w:pPr>
              <w:spacing w:after="0" w:line="252" w:lineRule="auto"/>
              <w:jc w:val="center"/>
            </w:pPr>
            <w:r>
              <w:rPr>
                <w:rFonts w:cs="Times New Roman"/>
                <w:b/>
                <w:sz w:val="18"/>
              </w:rPr>
              <w:t>Nhận xét</w:t>
            </w:r>
          </w:p>
        </w:tc>
        <w:tc>
          <w:tcPr>
            <w:tcW w:w="1474" w:type="dxa"/>
            <w:shd w:val="clear" w:color="auto" w:fill="D9EAF7"/>
            <w:tcMar>
              <w:top w:w="70" w:type="dxa"/>
              <w:left w:w="75" w:type="dxa"/>
              <w:bottom w:w="70" w:type="dxa"/>
              <w:right w:w="75" w:type="dxa"/>
            </w:tcMar>
            <w:vAlign w:val="center"/>
          </w:tcPr>
          <w:p w14:paraId="1A55E279" w14:textId="77777777" w:rsidR="003F459D" w:rsidRDefault="00000000">
            <w:pPr>
              <w:spacing w:after="0" w:line="252" w:lineRule="auto"/>
              <w:jc w:val="center"/>
            </w:pPr>
            <w:r>
              <w:rPr>
                <w:rFonts w:cs="Times New Roman"/>
                <w:b/>
                <w:sz w:val="18"/>
              </w:rPr>
              <w:t>Mức đánh giá</w:t>
            </w:r>
          </w:p>
        </w:tc>
      </w:tr>
      <w:tr w:rsidR="003F459D" w14:paraId="54658E62" w14:textId="77777777">
        <w:trPr>
          <w:cantSplit/>
          <w:jc w:val="center"/>
        </w:trPr>
        <w:tc>
          <w:tcPr>
            <w:tcW w:w="2097" w:type="dxa"/>
            <w:tcMar>
              <w:top w:w="70" w:type="dxa"/>
              <w:left w:w="75" w:type="dxa"/>
              <w:bottom w:w="70" w:type="dxa"/>
              <w:right w:w="75" w:type="dxa"/>
            </w:tcMar>
            <w:vAlign w:val="center"/>
          </w:tcPr>
          <w:p w14:paraId="3C9EC257" w14:textId="77777777" w:rsidR="003F459D" w:rsidRDefault="00000000">
            <w:r>
              <w:rPr>
                <w:b/>
                <w:sz w:val="18"/>
              </w:rPr>
              <w:t>Tính đúng đắn</w:t>
            </w:r>
          </w:p>
        </w:tc>
        <w:tc>
          <w:tcPr>
            <w:tcW w:w="5216" w:type="dxa"/>
            <w:tcMar>
              <w:top w:w="70" w:type="dxa"/>
              <w:left w:w="75" w:type="dxa"/>
              <w:bottom w:w="70" w:type="dxa"/>
              <w:right w:w="75" w:type="dxa"/>
            </w:tcMar>
            <w:vAlign w:val="center"/>
          </w:tcPr>
          <w:p w14:paraId="3192623E" w14:textId="77777777" w:rsidR="003F459D" w:rsidRDefault="00000000">
            <w:r>
              <w:rPr>
                <w:sz w:val="18"/>
              </w:rPr>
              <w:t>41/54 test case Pass; còn 11 lỗi chức năng và 2 ca Blocked. Một số nghiệp vụ cốt lõi chưa đáp ứng yêu cầu.</w:t>
            </w:r>
          </w:p>
        </w:tc>
        <w:tc>
          <w:tcPr>
            <w:tcW w:w="1474" w:type="dxa"/>
            <w:shd w:val="clear" w:color="auto" w:fill="FFF2CC"/>
            <w:tcMar>
              <w:top w:w="70" w:type="dxa"/>
              <w:left w:w="75" w:type="dxa"/>
              <w:bottom w:w="70" w:type="dxa"/>
              <w:right w:w="75" w:type="dxa"/>
            </w:tcMar>
            <w:vAlign w:val="center"/>
          </w:tcPr>
          <w:p w14:paraId="57CFA7CF" w14:textId="77777777" w:rsidR="003F459D" w:rsidRDefault="00000000">
            <w:r>
              <w:rPr>
                <w:sz w:val="18"/>
              </w:rPr>
              <w:t>Trung bình</w:t>
            </w:r>
          </w:p>
        </w:tc>
      </w:tr>
      <w:tr w:rsidR="003F459D" w14:paraId="1874D244" w14:textId="77777777">
        <w:trPr>
          <w:cantSplit/>
          <w:jc w:val="center"/>
        </w:trPr>
        <w:tc>
          <w:tcPr>
            <w:tcW w:w="2097" w:type="dxa"/>
            <w:tcMar>
              <w:top w:w="70" w:type="dxa"/>
              <w:left w:w="75" w:type="dxa"/>
              <w:bottom w:w="70" w:type="dxa"/>
              <w:right w:w="75" w:type="dxa"/>
            </w:tcMar>
            <w:vAlign w:val="center"/>
          </w:tcPr>
          <w:p w14:paraId="57142BCD" w14:textId="77777777" w:rsidR="003F459D" w:rsidRDefault="00000000">
            <w:r>
              <w:rPr>
                <w:b/>
                <w:sz w:val="18"/>
              </w:rPr>
              <w:t>Độ tin cậy</w:t>
            </w:r>
          </w:p>
        </w:tc>
        <w:tc>
          <w:tcPr>
            <w:tcW w:w="5216" w:type="dxa"/>
            <w:tcMar>
              <w:top w:w="70" w:type="dxa"/>
              <w:left w:w="75" w:type="dxa"/>
              <w:bottom w:w="70" w:type="dxa"/>
              <w:right w:w="75" w:type="dxa"/>
            </w:tcMar>
            <w:vAlign w:val="center"/>
          </w:tcPr>
          <w:p w14:paraId="3BE14E62" w14:textId="77777777" w:rsidR="003F459D" w:rsidRDefault="00000000">
            <w:r>
              <w:rPr>
                <w:sz w:val="18"/>
              </w:rPr>
              <w:t>Các luồng đăng nhập, CRUD cơ bản và tạo hóa đơn hoạt động; tuy nhiên hủy hóa đơn, tồn thấp và báo cáo còn sai/thiếu.</w:t>
            </w:r>
          </w:p>
        </w:tc>
        <w:tc>
          <w:tcPr>
            <w:tcW w:w="1474" w:type="dxa"/>
            <w:shd w:val="clear" w:color="auto" w:fill="FFF2CC"/>
            <w:tcMar>
              <w:top w:w="70" w:type="dxa"/>
              <w:left w:w="75" w:type="dxa"/>
              <w:bottom w:w="70" w:type="dxa"/>
              <w:right w:w="75" w:type="dxa"/>
            </w:tcMar>
            <w:vAlign w:val="center"/>
          </w:tcPr>
          <w:p w14:paraId="4D88E98E" w14:textId="77777777" w:rsidR="003F459D" w:rsidRDefault="00000000">
            <w:r>
              <w:rPr>
                <w:sz w:val="18"/>
              </w:rPr>
              <w:t>Trung bình</w:t>
            </w:r>
          </w:p>
        </w:tc>
      </w:tr>
      <w:tr w:rsidR="003F459D" w14:paraId="66E51523" w14:textId="77777777">
        <w:trPr>
          <w:cantSplit/>
          <w:jc w:val="center"/>
        </w:trPr>
        <w:tc>
          <w:tcPr>
            <w:tcW w:w="2097" w:type="dxa"/>
            <w:tcMar>
              <w:top w:w="70" w:type="dxa"/>
              <w:left w:w="75" w:type="dxa"/>
              <w:bottom w:w="70" w:type="dxa"/>
              <w:right w:w="75" w:type="dxa"/>
            </w:tcMar>
            <w:vAlign w:val="center"/>
          </w:tcPr>
          <w:p w14:paraId="54B340D6" w14:textId="77777777" w:rsidR="003F459D" w:rsidRDefault="00000000">
            <w:r>
              <w:rPr>
                <w:b/>
                <w:sz w:val="18"/>
              </w:rPr>
              <w:t>Tính dễ sử dụng</w:t>
            </w:r>
          </w:p>
        </w:tc>
        <w:tc>
          <w:tcPr>
            <w:tcW w:w="5216" w:type="dxa"/>
            <w:tcMar>
              <w:top w:w="70" w:type="dxa"/>
              <w:left w:w="75" w:type="dxa"/>
              <w:bottom w:w="70" w:type="dxa"/>
              <w:right w:w="75" w:type="dxa"/>
            </w:tcMar>
            <w:vAlign w:val="center"/>
          </w:tcPr>
          <w:p w14:paraId="7BCB2C2D" w14:textId="77777777" w:rsidR="003F459D" w:rsidRDefault="00000000">
            <w:r>
              <w:rPr>
                <w:sz w:val="18"/>
              </w:rPr>
              <w:t>Giao diện có bố cục rõ, menu và bảng dữ liệu dễ nhận biết; một số ca cần thiết kế lại do cơ chế nhập số lượng trên POS khác giả định.</w:t>
            </w:r>
          </w:p>
        </w:tc>
        <w:tc>
          <w:tcPr>
            <w:tcW w:w="1474" w:type="dxa"/>
            <w:shd w:val="clear" w:color="auto" w:fill="E2F0D9"/>
            <w:tcMar>
              <w:top w:w="70" w:type="dxa"/>
              <w:left w:w="75" w:type="dxa"/>
              <w:bottom w:w="70" w:type="dxa"/>
              <w:right w:w="75" w:type="dxa"/>
            </w:tcMar>
            <w:vAlign w:val="center"/>
          </w:tcPr>
          <w:p w14:paraId="3C6AC3C4" w14:textId="77777777" w:rsidR="003F459D" w:rsidRDefault="00000000">
            <w:r>
              <w:rPr>
                <w:sz w:val="18"/>
              </w:rPr>
              <w:t>Khá</w:t>
            </w:r>
          </w:p>
        </w:tc>
      </w:tr>
      <w:tr w:rsidR="003F459D" w14:paraId="1C66E9A5" w14:textId="77777777">
        <w:trPr>
          <w:cantSplit/>
          <w:jc w:val="center"/>
        </w:trPr>
        <w:tc>
          <w:tcPr>
            <w:tcW w:w="2097" w:type="dxa"/>
            <w:tcMar>
              <w:top w:w="70" w:type="dxa"/>
              <w:left w:w="75" w:type="dxa"/>
              <w:bottom w:w="70" w:type="dxa"/>
              <w:right w:w="75" w:type="dxa"/>
            </w:tcMar>
            <w:vAlign w:val="center"/>
          </w:tcPr>
          <w:p w14:paraId="7D68BEDF" w14:textId="77777777" w:rsidR="003F459D" w:rsidRDefault="00000000">
            <w:r>
              <w:rPr>
                <w:b/>
                <w:sz w:val="18"/>
              </w:rPr>
              <w:t>Tính bảo mật</w:t>
            </w:r>
          </w:p>
        </w:tc>
        <w:tc>
          <w:tcPr>
            <w:tcW w:w="5216" w:type="dxa"/>
            <w:tcMar>
              <w:top w:w="70" w:type="dxa"/>
              <w:left w:w="75" w:type="dxa"/>
              <w:bottom w:w="70" w:type="dxa"/>
              <w:right w:w="75" w:type="dxa"/>
            </w:tcMar>
            <w:vAlign w:val="center"/>
          </w:tcPr>
          <w:p w14:paraId="366F6514" w14:textId="77777777" w:rsidR="003F459D" w:rsidRDefault="00000000">
            <w:r>
              <w:rPr>
                <w:sz w:val="18"/>
              </w:rPr>
              <w:t>11/12 ca đăng nhập và phân quyền đạt; Staff bị giới hạn đúng chức năng. Chưa thực hiện kiểm thử bảo mật chuyên sâu.</w:t>
            </w:r>
          </w:p>
        </w:tc>
        <w:tc>
          <w:tcPr>
            <w:tcW w:w="1474" w:type="dxa"/>
            <w:shd w:val="clear" w:color="auto" w:fill="E2F0D9"/>
            <w:tcMar>
              <w:top w:w="70" w:type="dxa"/>
              <w:left w:w="75" w:type="dxa"/>
              <w:bottom w:w="70" w:type="dxa"/>
              <w:right w:w="75" w:type="dxa"/>
            </w:tcMar>
            <w:vAlign w:val="center"/>
          </w:tcPr>
          <w:p w14:paraId="6A8571AD" w14:textId="77777777" w:rsidR="003F459D" w:rsidRDefault="00000000">
            <w:r>
              <w:rPr>
                <w:sz w:val="18"/>
              </w:rPr>
              <w:t>Khá</w:t>
            </w:r>
          </w:p>
        </w:tc>
      </w:tr>
      <w:tr w:rsidR="003F459D" w14:paraId="13897081" w14:textId="77777777">
        <w:trPr>
          <w:cantSplit/>
          <w:jc w:val="center"/>
        </w:trPr>
        <w:tc>
          <w:tcPr>
            <w:tcW w:w="2097" w:type="dxa"/>
            <w:tcMar>
              <w:top w:w="70" w:type="dxa"/>
              <w:left w:w="75" w:type="dxa"/>
              <w:bottom w:w="70" w:type="dxa"/>
              <w:right w:w="75" w:type="dxa"/>
            </w:tcMar>
            <w:vAlign w:val="center"/>
          </w:tcPr>
          <w:p w14:paraId="331E12B8" w14:textId="77777777" w:rsidR="003F459D" w:rsidRDefault="00000000">
            <w:r>
              <w:rPr>
                <w:b/>
                <w:sz w:val="18"/>
              </w:rPr>
              <w:t>Tính toàn vẹn dữ liệu</w:t>
            </w:r>
          </w:p>
        </w:tc>
        <w:tc>
          <w:tcPr>
            <w:tcW w:w="5216" w:type="dxa"/>
            <w:tcMar>
              <w:top w:w="70" w:type="dxa"/>
              <w:left w:w="75" w:type="dxa"/>
              <w:bottom w:w="70" w:type="dxa"/>
              <w:right w:w="75" w:type="dxa"/>
            </w:tcMar>
            <w:vAlign w:val="center"/>
          </w:tcPr>
          <w:p w14:paraId="23C0E407" w14:textId="77777777" w:rsidR="003F459D" w:rsidRDefault="00000000">
            <w:r>
              <w:rPr>
                <w:sz w:val="18"/>
              </w:rPr>
              <w:t>Có lỗi chấp nhận số lượng nhập bằng 0 và hủy hóa đơn không hoàn tồn kho; chưa đạt yêu cầu an toàn dữ liệu.</w:t>
            </w:r>
          </w:p>
        </w:tc>
        <w:tc>
          <w:tcPr>
            <w:tcW w:w="1474" w:type="dxa"/>
            <w:shd w:val="clear" w:color="auto" w:fill="FCE4D6"/>
            <w:tcMar>
              <w:top w:w="70" w:type="dxa"/>
              <w:left w:w="75" w:type="dxa"/>
              <w:bottom w:w="70" w:type="dxa"/>
              <w:right w:w="75" w:type="dxa"/>
            </w:tcMar>
            <w:vAlign w:val="center"/>
          </w:tcPr>
          <w:p w14:paraId="39F8A973" w14:textId="77777777" w:rsidR="003F459D" w:rsidRDefault="00000000">
            <w:r>
              <w:rPr>
                <w:sz w:val="18"/>
              </w:rPr>
              <w:t>Chưa đạt</w:t>
            </w:r>
          </w:p>
        </w:tc>
      </w:tr>
      <w:tr w:rsidR="003F459D" w14:paraId="57D568E0" w14:textId="77777777">
        <w:trPr>
          <w:cantSplit/>
          <w:jc w:val="center"/>
        </w:trPr>
        <w:tc>
          <w:tcPr>
            <w:tcW w:w="2097" w:type="dxa"/>
            <w:tcMar>
              <w:top w:w="70" w:type="dxa"/>
              <w:left w:w="75" w:type="dxa"/>
              <w:bottom w:w="70" w:type="dxa"/>
              <w:right w:w="75" w:type="dxa"/>
            </w:tcMar>
            <w:vAlign w:val="center"/>
          </w:tcPr>
          <w:p w14:paraId="1AADC288" w14:textId="77777777" w:rsidR="003F459D" w:rsidRDefault="00000000">
            <w:r>
              <w:rPr>
                <w:b/>
                <w:sz w:val="18"/>
              </w:rPr>
              <w:t>Khả năng bảo trì</w:t>
            </w:r>
          </w:p>
        </w:tc>
        <w:tc>
          <w:tcPr>
            <w:tcW w:w="5216" w:type="dxa"/>
            <w:tcMar>
              <w:top w:w="70" w:type="dxa"/>
              <w:left w:w="75" w:type="dxa"/>
              <w:bottom w:w="70" w:type="dxa"/>
              <w:right w:w="75" w:type="dxa"/>
            </w:tcMar>
            <w:vAlign w:val="center"/>
          </w:tcPr>
          <w:p w14:paraId="170CA1B1" w14:textId="77777777" w:rsidR="003F459D" w:rsidRDefault="00000000">
            <w:r>
              <w:rPr>
                <w:sz w:val="18"/>
              </w:rPr>
              <w:t>Không đánh giá trực tiếp bằng kiểm thử hộp đen; cần review mã nguồn, cấu trúc lớp và tài liệu kỹ thuật riêng.</w:t>
            </w:r>
          </w:p>
        </w:tc>
        <w:tc>
          <w:tcPr>
            <w:tcW w:w="1474" w:type="dxa"/>
            <w:shd w:val="clear" w:color="auto" w:fill="FFF2CC"/>
            <w:tcMar>
              <w:top w:w="70" w:type="dxa"/>
              <w:left w:w="75" w:type="dxa"/>
              <w:bottom w:w="70" w:type="dxa"/>
              <w:right w:w="75" w:type="dxa"/>
            </w:tcMar>
            <w:vAlign w:val="center"/>
          </w:tcPr>
          <w:p w14:paraId="5AA3C550" w14:textId="77777777" w:rsidR="003F459D" w:rsidRDefault="00000000">
            <w:r>
              <w:rPr>
                <w:sz w:val="18"/>
              </w:rPr>
              <w:t>Chưa đủ cơ sở</w:t>
            </w:r>
          </w:p>
        </w:tc>
      </w:tr>
      <w:tr w:rsidR="003F459D" w14:paraId="20E70329" w14:textId="77777777">
        <w:trPr>
          <w:cantSplit/>
          <w:jc w:val="center"/>
        </w:trPr>
        <w:tc>
          <w:tcPr>
            <w:tcW w:w="2097" w:type="dxa"/>
            <w:tcMar>
              <w:top w:w="70" w:type="dxa"/>
              <w:left w:w="75" w:type="dxa"/>
              <w:bottom w:w="70" w:type="dxa"/>
              <w:right w:w="75" w:type="dxa"/>
            </w:tcMar>
            <w:vAlign w:val="center"/>
          </w:tcPr>
          <w:p w14:paraId="312538E9" w14:textId="77777777" w:rsidR="003F459D" w:rsidRDefault="00000000">
            <w:r>
              <w:rPr>
                <w:b/>
                <w:sz w:val="18"/>
              </w:rPr>
              <w:t>Khả năng kiểm thử</w:t>
            </w:r>
          </w:p>
        </w:tc>
        <w:tc>
          <w:tcPr>
            <w:tcW w:w="5216" w:type="dxa"/>
            <w:tcMar>
              <w:top w:w="70" w:type="dxa"/>
              <w:left w:w="75" w:type="dxa"/>
              <w:bottom w:w="70" w:type="dxa"/>
              <w:right w:w="75" w:type="dxa"/>
            </w:tcMar>
            <w:vAlign w:val="center"/>
          </w:tcPr>
          <w:p w14:paraId="7C050CD2" w14:textId="77777777" w:rsidR="003F459D" w:rsidRDefault="00000000">
            <w:r>
              <w:rPr>
                <w:sz w:val="18"/>
              </w:rPr>
              <w:t>Các chức năng chính có thể kiểm thử thủ công; tuy nhiên 2 ca bị Blocked và một số chức năng chưa tồn tại.</w:t>
            </w:r>
          </w:p>
        </w:tc>
        <w:tc>
          <w:tcPr>
            <w:tcW w:w="1474" w:type="dxa"/>
            <w:shd w:val="clear" w:color="auto" w:fill="FFF2CC"/>
            <w:tcMar>
              <w:top w:w="70" w:type="dxa"/>
              <w:left w:w="75" w:type="dxa"/>
              <w:bottom w:w="70" w:type="dxa"/>
              <w:right w:w="75" w:type="dxa"/>
            </w:tcMar>
            <w:vAlign w:val="center"/>
          </w:tcPr>
          <w:p w14:paraId="68C9CDBF" w14:textId="77777777" w:rsidR="003F459D" w:rsidRDefault="00000000">
            <w:r>
              <w:rPr>
                <w:sz w:val="18"/>
              </w:rPr>
              <w:t>Trung bình</w:t>
            </w:r>
          </w:p>
        </w:tc>
      </w:tr>
      <w:tr w:rsidR="003F459D" w14:paraId="16938772" w14:textId="77777777">
        <w:trPr>
          <w:cantSplit/>
          <w:jc w:val="center"/>
        </w:trPr>
        <w:tc>
          <w:tcPr>
            <w:tcW w:w="2097" w:type="dxa"/>
            <w:tcMar>
              <w:top w:w="70" w:type="dxa"/>
              <w:left w:w="75" w:type="dxa"/>
              <w:bottom w:w="70" w:type="dxa"/>
              <w:right w:w="75" w:type="dxa"/>
            </w:tcMar>
            <w:vAlign w:val="center"/>
          </w:tcPr>
          <w:p w14:paraId="59710F83" w14:textId="77777777" w:rsidR="003F459D" w:rsidRDefault="00000000">
            <w:r>
              <w:rPr>
                <w:b/>
                <w:sz w:val="18"/>
              </w:rPr>
              <w:t>Hiệu năng</w:t>
            </w:r>
          </w:p>
        </w:tc>
        <w:tc>
          <w:tcPr>
            <w:tcW w:w="5216" w:type="dxa"/>
            <w:tcMar>
              <w:top w:w="70" w:type="dxa"/>
              <w:left w:w="75" w:type="dxa"/>
              <w:bottom w:w="70" w:type="dxa"/>
              <w:right w:w="75" w:type="dxa"/>
            </w:tcMar>
            <w:vAlign w:val="center"/>
          </w:tcPr>
          <w:p w14:paraId="616D09B3" w14:textId="77777777" w:rsidR="003F459D" w:rsidRDefault="00000000">
            <w:r>
              <w:rPr>
                <w:sz w:val="18"/>
              </w:rPr>
              <w:t>Chưa có số đo thời gian phản hồi được ghi nhận bằng đồng hồ bấm giờ hoặc công cụ đo.</w:t>
            </w:r>
          </w:p>
        </w:tc>
        <w:tc>
          <w:tcPr>
            <w:tcW w:w="1474" w:type="dxa"/>
            <w:shd w:val="clear" w:color="auto" w:fill="FFF2CC"/>
            <w:tcMar>
              <w:top w:w="70" w:type="dxa"/>
              <w:left w:w="75" w:type="dxa"/>
              <w:bottom w:w="70" w:type="dxa"/>
              <w:right w:w="75" w:type="dxa"/>
            </w:tcMar>
            <w:vAlign w:val="center"/>
          </w:tcPr>
          <w:p w14:paraId="2F1A148F" w14:textId="77777777" w:rsidR="003F459D" w:rsidRDefault="00000000">
            <w:r>
              <w:rPr>
                <w:sz w:val="18"/>
              </w:rPr>
              <w:t>Chưa đánh giá</w:t>
            </w:r>
          </w:p>
        </w:tc>
      </w:tr>
      <w:tr w:rsidR="003F459D" w14:paraId="39D6E936" w14:textId="77777777">
        <w:trPr>
          <w:cantSplit/>
          <w:jc w:val="center"/>
        </w:trPr>
        <w:tc>
          <w:tcPr>
            <w:tcW w:w="2097" w:type="dxa"/>
            <w:tcMar>
              <w:top w:w="70" w:type="dxa"/>
              <w:left w:w="75" w:type="dxa"/>
              <w:bottom w:w="70" w:type="dxa"/>
              <w:right w:w="75" w:type="dxa"/>
            </w:tcMar>
            <w:vAlign w:val="center"/>
          </w:tcPr>
          <w:p w14:paraId="34BFDD8E" w14:textId="77777777" w:rsidR="003F459D" w:rsidRDefault="00000000">
            <w:r>
              <w:rPr>
                <w:b/>
                <w:sz w:val="18"/>
              </w:rPr>
              <w:t>Mức sẵn sàng phát hành</w:t>
            </w:r>
          </w:p>
        </w:tc>
        <w:tc>
          <w:tcPr>
            <w:tcW w:w="5216" w:type="dxa"/>
            <w:tcMar>
              <w:top w:w="70" w:type="dxa"/>
              <w:left w:w="75" w:type="dxa"/>
              <w:bottom w:w="70" w:type="dxa"/>
              <w:right w:w="75" w:type="dxa"/>
            </w:tcMar>
            <w:vAlign w:val="center"/>
          </w:tcPr>
          <w:p w14:paraId="3FA372D1" w14:textId="77777777" w:rsidR="003F459D" w:rsidRDefault="00000000">
            <w:r>
              <w:rPr>
                <w:sz w:val="18"/>
              </w:rPr>
              <w:t>Tỷ lệ Pass 75,9%, thấp hơn ngưỡng 95%; còn nhiều lỗi Cao và chưa retest.</w:t>
            </w:r>
          </w:p>
        </w:tc>
        <w:tc>
          <w:tcPr>
            <w:tcW w:w="1474" w:type="dxa"/>
            <w:shd w:val="clear" w:color="auto" w:fill="FCE4D6"/>
            <w:tcMar>
              <w:top w:w="70" w:type="dxa"/>
              <w:left w:w="75" w:type="dxa"/>
              <w:bottom w:w="70" w:type="dxa"/>
              <w:right w:w="75" w:type="dxa"/>
            </w:tcMar>
            <w:vAlign w:val="center"/>
          </w:tcPr>
          <w:p w14:paraId="7C789AC8" w14:textId="77777777" w:rsidR="003F459D" w:rsidRDefault="00000000">
            <w:r>
              <w:rPr>
                <w:sz w:val="18"/>
              </w:rPr>
              <w:t>Chưa sẵn sàng</w:t>
            </w:r>
          </w:p>
        </w:tc>
      </w:tr>
    </w:tbl>
    <w:p w14:paraId="04BD8E85" w14:textId="77777777" w:rsidR="003F459D" w:rsidRDefault="003F459D"/>
    <w:p w14:paraId="771125E2" w14:textId="77777777" w:rsidR="003F459D" w:rsidRDefault="00000000">
      <w:pPr>
        <w:pStyle w:val="Heading2"/>
      </w:pPr>
      <w:r>
        <w:rPr>
          <w:rFonts w:ascii="Times New Roman" w:eastAsia="Times New Roman" w:hAnsi="Times New Roman" w:cs="Times New Roman"/>
        </w:rPr>
        <w:t>4.6. Hạn chế của quá trình kiểm thử</w:t>
      </w:r>
    </w:p>
    <w:p w14:paraId="67E73753" w14:textId="77777777" w:rsidR="003F459D" w:rsidRDefault="00000000">
      <w:pPr>
        <w:spacing w:after="60" w:line="360" w:lineRule="auto"/>
        <w:ind w:left="425" w:hanging="255"/>
      </w:pPr>
      <w:r>
        <w:t>• Chưa thực hiện kiểm thử hiệu năng với tập dữ liệu lớn và chưa ghi nhận số đo thời gian phản hồi cho từng thao tác.</w:t>
      </w:r>
    </w:p>
    <w:p w14:paraId="2C425E78" w14:textId="77777777" w:rsidR="003F459D" w:rsidRDefault="00000000">
      <w:pPr>
        <w:spacing w:after="60" w:line="360" w:lineRule="auto"/>
        <w:ind w:left="425" w:hanging="255"/>
      </w:pPr>
      <w:r>
        <w:t>• Chưa kiểm thử tương thích trên nhiều máy tính, nhiều độ phân giải và các mức scale màn hình khác nhau.</w:t>
      </w:r>
    </w:p>
    <w:p w14:paraId="092EE9FA" w14:textId="77777777" w:rsidR="003F459D" w:rsidRDefault="00000000">
      <w:pPr>
        <w:spacing w:after="60" w:line="360" w:lineRule="auto"/>
        <w:ind w:left="425" w:hanging="255"/>
      </w:pPr>
      <w:r>
        <w:lastRenderedPageBreak/>
        <w:t>• Toàn bộ ca kiểm thử được thực hiện thủ công trên giao diện Windows Forms; chưa có bộ kiểm thử tự động để hỗ trợ hồi quy.</w:t>
      </w:r>
    </w:p>
    <w:p w14:paraId="67D2E120" w14:textId="77777777" w:rsidR="003F459D" w:rsidRDefault="00000000">
      <w:pPr>
        <w:spacing w:after="60" w:line="360" w:lineRule="auto"/>
        <w:ind w:left="425" w:hanging="255"/>
      </w:pPr>
      <w:r>
        <w:t>• Kiểm thử bảo mật mới dừng ở đăng nhập, trạng thái tài khoản và phân quyền chức năng; chưa kiểm thử xâm nhập hoặc phân tích lỗ hổng chuyên sâu.</w:t>
      </w:r>
    </w:p>
    <w:p w14:paraId="20138981" w14:textId="77777777" w:rsidR="003F459D" w:rsidRDefault="00000000">
      <w:pPr>
        <w:spacing w:after="60" w:line="360" w:lineRule="auto"/>
        <w:ind w:left="425" w:hanging="255"/>
      </w:pPr>
      <w:r>
        <w:t>• Một số test case còn thiếu ảnh minh chứng chi tiết, đặc biệt các ca Fail và hai ca Blocked của phân hệ bán hàng.</w:t>
      </w:r>
    </w:p>
    <w:p w14:paraId="288EDD86" w14:textId="77777777" w:rsidR="003F459D" w:rsidRDefault="00000000">
      <w:pPr>
        <w:pStyle w:val="Heading2"/>
      </w:pPr>
      <w:r>
        <w:rPr>
          <w:rFonts w:ascii="Times New Roman" w:eastAsia="Times New Roman" w:hAnsi="Times New Roman" w:cs="Times New Roman"/>
        </w:rPr>
        <w:t>4.7. Đề xuất cải tiến</w:t>
      </w:r>
    </w:p>
    <w:p w14:paraId="0BD53859" w14:textId="77777777" w:rsidR="003F459D" w:rsidRDefault="00000000">
      <w:pPr>
        <w:spacing w:after="60" w:line="360" w:lineRule="auto"/>
        <w:ind w:left="425" w:hanging="255"/>
      </w:pPr>
      <w:r>
        <w:t>• Chuẩn hóa bộ test case hộp đen, bổ sung dữ liệu biên và duy trì bộ kiểm thử hồi quy thủ công cho các chức năng cốt lõi.</w:t>
      </w:r>
    </w:p>
    <w:p w14:paraId="0DDF5992" w14:textId="77777777" w:rsidR="003F459D" w:rsidRDefault="00000000">
      <w:pPr>
        <w:spacing w:after="60" w:line="360" w:lineRule="auto"/>
        <w:ind w:left="425" w:hanging="255"/>
      </w:pPr>
      <w:r>
        <w:t>• Sử dụng transaction cho các nghiệp vụ tạo/hủy hóa đơn và nhập sách nhằm bảo đảm dữ liệu không cập nhật dở dang.</w:t>
      </w:r>
    </w:p>
    <w:p w14:paraId="4C7BE219" w14:textId="77777777" w:rsidR="003F459D" w:rsidRDefault="00000000">
      <w:pPr>
        <w:spacing w:after="60" w:line="360" w:lineRule="auto"/>
        <w:ind w:left="425" w:hanging="255"/>
      </w:pPr>
      <w:r>
        <w:t>• Chuẩn hóa validation dùng chung để kiểm tra trường bắt buộc, số dương, định dạng số điện thoại và dữ liệu trùng.</w:t>
      </w:r>
    </w:p>
    <w:p w14:paraId="479DAB6E" w14:textId="77777777" w:rsidR="003F459D" w:rsidRDefault="00000000">
      <w:pPr>
        <w:spacing w:after="60" w:line="360" w:lineRule="auto"/>
        <w:ind w:left="425" w:hanging="255"/>
      </w:pPr>
      <w:r>
        <w:t>• Bổ sung logging để lưu exception, người thao tác, thời gian và chức năng phát sinh lỗi.</w:t>
      </w:r>
    </w:p>
    <w:p w14:paraId="06C66658" w14:textId="77777777" w:rsidR="003F459D" w:rsidRDefault="00000000">
      <w:pPr>
        <w:spacing w:after="60" w:line="360" w:lineRule="auto"/>
        <w:ind w:left="425" w:hanging="255"/>
      </w:pPr>
      <w:r>
        <w:t>• Tạo bộ dữ liệu kiểm thử có thể khôi phục tự động trước mỗi vòng kiểm thử.</w:t>
      </w:r>
    </w:p>
    <w:p w14:paraId="0450E71C" w14:textId="77777777" w:rsidR="003F459D" w:rsidRDefault="00000000">
      <w:pPr>
        <w:spacing w:after="60" w:line="360" w:lineRule="auto"/>
        <w:ind w:left="425" w:hanging="255"/>
      </w:pPr>
      <w:r>
        <w:t>• Bổ sung kiểm thử hồi quy hộp đen sau mỗi bản build mới và quản lý test case theo phiên bản phát hành.</w:t>
      </w:r>
    </w:p>
    <w:p w14:paraId="2EBEC5EF" w14:textId="77777777" w:rsidR="003F459D" w:rsidRDefault="00000000">
      <w:pPr>
        <w:spacing w:after="60" w:line="360" w:lineRule="auto"/>
        <w:ind w:left="425" w:hanging="255"/>
      </w:pPr>
      <w:r>
        <w:t>• Kiểm thử hiệu năng truy vấn báo cáo với dữ liệu lớn và tối ưu chỉ mục SQL Server.</w:t>
      </w:r>
    </w:p>
    <w:p w14:paraId="67BC3478" w14:textId="77777777" w:rsidR="003F459D" w:rsidRDefault="00000000">
      <w:pPr>
        <w:spacing w:after="60" w:line="360" w:lineRule="auto"/>
        <w:ind w:left="425" w:hanging="255"/>
      </w:pPr>
      <w:r>
        <w:t>• Hoàn thiện in hóa đơn, xuất Excel và kiểm tra định dạng tệp sau khi xuất.</w:t>
      </w:r>
    </w:p>
    <w:p w14:paraId="3A35C6D8" w14:textId="77777777" w:rsidR="003F459D" w:rsidRDefault="00000000">
      <w:pPr>
        <w:pStyle w:val="Heading1"/>
        <w:spacing w:before="240"/>
      </w:pPr>
      <w:r>
        <w:rPr>
          <w:rFonts w:ascii="Times New Roman" w:eastAsia="Times New Roman" w:hAnsi="Times New Roman" w:cs="Times New Roman"/>
        </w:rPr>
        <w:lastRenderedPageBreak/>
        <w:t>KẾT LUẬN</w:t>
      </w:r>
    </w:p>
    <w:p w14:paraId="3C1A31D9" w14:textId="77777777" w:rsidR="003F459D" w:rsidRDefault="00000000">
      <w:pPr>
        <w:ind w:firstLine="567"/>
      </w:pPr>
      <w:r>
        <w:t>Báo cáo đã hoàn thành kế hoạch và thực hiện 54 ca kiểm thử hộp đen thủ công cho phần mềm BookStoreManagement. Dữ liệu trong các bảng test case đã được rà soát để thống nhất điều kiện, dữ liệu đầu vào, kết quả thực tế và trạng thái; các dữ liệu phụ thuộc không cần thiết và hai ISBN không hợp lệ đã được điều chỉnh.</w:t>
      </w:r>
    </w:p>
    <w:p w14:paraId="53F72274" w14:textId="77777777" w:rsidR="003F459D" w:rsidRDefault="00000000">
      <w:pPr>
        <w:ind w:firstLine="567"/>
      </w:pPr>
      <w:r>
        <w:t>Kết quả ghi nhận 41 ca Pass, 11 ca Fail và 2 ca Blocked. Tỷ lệ Pass toàn bộ đạt 75,9%, thấp hơn tiêu chí kết thúc 95%. Các lỗi đáng chú ý gồm lưu sách thiếu giá, chấp nhận số lượng nhập bằng 0, sách/danh mục khóa vẫn sử dụng được, tìm kiếm khách hàng chưa chính xác và hủy hóa đơn không hoàn tồn kho.</w:t>
      </w:r>
    </w:p>
    <w:p w14:paraId="4AF1A710" w14:textId="77777777" w:rsidR="003F459D" w:rsidRDefault="00000000">
      <w:pPr>
        <w:ind w:firstLine="567"/>
      </w:pPr>
      <w:r>
        <w:t>Vì còn lỗi Cao chưa sửa, hai ca bán hàng chưa thể thực thi theo thiết kế hiện tại và chưa có kết quả retest/hồi quy, sản phẩm chưa đủ điều kiện nghiệm thu. Nhóm cần sửa lỗi, thiết kế lại TC_SALE_03 và TC_SALE_04 theo đúng giao diện POS, bổ sung ảnh minh chứng rồi chạy lại bộ hồi quy P1 trước khi phát hành.</w:t>
      </w:r>
    </w:p>
    <w:p w14:paraId="33A2F25F" w14:textId="77777777" w:rsidR="003F459D" w:rsidRDefault="00000000">
      <w:pPr>
        <w:pStyle w:val="Heading1"/>
        <w:spacing w:before="240"/>
      </w:pPr>
      <w:r>
        <w:rPr>
          <w:rFonts w:ascii="Times New Roman" w:eastAsia="Times New Roman" w:hAnsi="Times New Roman" w:cs="Times New Roman"/>
        </w:rPr>
        <w:lastRenderedPageBreak/>
        <w:t>TÀI LIỆU THAM KHẢO</w:t>
      </w:r>
    </w:p>
    <w:p w14:paraId="0D38ED06" w14:textId="77777777" w:rsidR="003F459D" w:rsidRDefault="00000000">
      <w:pPr>
        <w:ind w:left="283" w:hanging="283"/>
      </w:pPr>
      <w:r>
        <w:rPr>
          <w:rFonts w:cs="Times New Roman"/>
        </w:rPr>
        <w:t>[1] Bài giảng Kiểm thử và đảm bảo chất lượng phần mềm (tài liệu học phần do giảng viên cung cấp).</w:t>
      </w:r>
    </w:p>
    <w:p w14:paraId="5BE9AFBB" w14:textId="77777777" w:rsidR="003F459D" w:rsidRDefault="00000000">
      <w:pPr>
        <w:ind w:left="283" w:hanging="283"/>
      </w:pPr>
      <w:r>
        <w:rPr>
          <w:rFonts w:cs="Times New Roman"/>
        </w:rPr>
        <w:t>[2] Tài liệu phân tích và mã nguồn dự án BookStoreManagement - Chương trình quản lý tiệm sách Kim Đồng.</w:t>
      </w:r>
    </w:p>
    <w:p w14:paraId="2F078DC0" w14:textId="77777777" w:rsidR="003F459D" w:rsidRDefault="00000000">
      <w:pPr>
        <w:ind w:left="283" w:hanging="283"/>
      </w:pPr>
      <w:r>
        <w:rPr>
          <w:rFonts w:cs="Times New Roman"/>
        </w:rPr>
        <w:t>[3] Bộ ca kiểm thử và danh sách lỗi của nhóm thực hiện, năm 2026.</w:t>
      </w:r>
    </w:p>
    <w:p w14:paraId="4FD5B90B" w14:textId="77777777" w:rsidR="003F459D" w:rsidRDefault="00000000">
      <w:pPr>
        <w:pStyle w:val="Heading1"/>
        <w:spacing w:before="240"/>
      </w:pPr>
      <w:r>
        <w:rPr>
          <w:rFonts w:ascii="Times New Roman" w:eastAsia="Times New Roman" w:hAnsi="Times New Roman" w:cs="Times New Roman"/>
        </w:rPr>
        <w:lastRenderedPageBreak/>
        <w:t>PHỤ LỤC A. MA TRẬN TRUY VẾT YÊU CẦU - CA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417"/>
        <w:gridCol w:w="2381"/>
        <w:gridCol w:w="3515"/>
        <w:gridCol w:w="1474"/>
      </w:tblGrid>
      <w:tr w:rsidR="003F459D" w14:paraId="4EDA552F" w14:textId="77777777">
        <w:trPr>
          <w:cantSplit/>
          <w:tblHeader/>
          <w:jc w:val="center"/>
        </w:trPr>
        <w:tc>
          <w:tcPr>
            <w:tcW w:w="1417" w:type="dxa"/>
            <w:shd w:val="clear" w:color="auto" w:fill="D9EAF7"/>
            <w:tcMar>
              <w:top w:w="70" w:type="dxa"/>
              <w:left w:w="75" w:type="dxa"/>
              <w:bottom w:w="70" w:type="dxa"/>
              <w:right w:w="75" w:type="dxa"/>
            </w:tcMar>
            <w:vAlign w:val="center"/>
          </w:tcPr>
          <w:p w14:paraId="5528C0F9" w14:textId="77777777" w:rsidR="003F459D" w:rsidRDefault="00000000">
            <w:pPr>
              <w:spacing w:after="0" w:line="252" w:lineRule="auto"/>
              <w:jc w:val="center"/>
            </w:pPr>
            <w:r>
              <w:rPr>
                <w:rFonts w:cs="Times New Roman"/>
                <w:b/>
                <w:sz w:val="18"/>
              </w:rPr>
              <w:t>Mã yêu cầu</w:t>
            </w:r>
          </w:p>
        </w:tc>
        <w:tc>
          <w:tcPr>
            <w:tcW w:w="2381" w:type="dxa"/>
            <w:shd w:val="clear" w:color="auto" w:fill="D9EAF7"/>
            <w:tcMar>
              <w:top w:w="70" w:type="dxa"/>
              <w:left w:w="75" w:type="dxa"/>
              <w:bottom w:w="70" w:type="dxa"/>
              <w:right w:w="75" w:type="dxa"/>
            </w:tcMar>
            <w:vAlign w:val="center"/>
          </w:tcPr>
          <w:p w14:paraId="177FF277" w14:textId="77777777" w:rsidR="003F459D" w:rsidRDefault="00000000">
            <w:pPr>
              <w:spacing w:after="0" w:line="252" w:lineRule="auto"/>
              <w:jc w:val="center"/>
            </w:pPr>
            <w:r>
              <w:rPr>
                <w:rFonts w:cs="Times New Roman"/>
                <w:b/>
                <w:sz w:val="18"/>
              </w:rPr>
              <w:t>Nhóm chức năng</w:t>
            </w:r>
          </w:p>
        </w:tc>
        <w:tc>
          <w:tcPr>
            <w:tcW w:w="3515" w:type="dxa"/>
            <w:shd w:val="clear" w:color="auto" w:fill="D9EAF7"/>
            <w:tcMar>
              <w:top w:w="70" w:type="dxa"/>
              <w:left w:w="75" w:type="dxa"/>
              <w:bottom w:w="70" w:type="dxa"/>
              <w:right w:w="75" w:type="dxa"/>
            </w:tcMar>
            <w:vAlign w:val="center"/>
          </w:tcPr>
          <w:p w14:paraId="22858930" w14:textId="77777777" w:rsidR="003F459D" w:rsidRDefault="00000000">
            <w:pPr>
              <w:spacing w:after="0" w:line="252" w:lineRule="auto"/>
              <w:jc w:val="center"/>
            </w:pPr>
            <w:r>
              <w:rPr>
                <w:rFonts w:cs="Times New Roman"/>
                <w:b/>
                <w:sz w:val="18"/>
              </w:rPr>
              <w:t>Test case liên quan</w:t>
            </w:r>
          </w:p>
        </w:tc>
        <w:tc>
          <w:tcPr>
            <w:tcW w:w="1474" w:type="dxa"/>
            <w:shd w:val="clear" w:color="auto" w:fill="D9EAF7"/>
            <w:tcMar>
              <w:top w:w="70" w:type="dxa"/>
              <w:left w:w="75" w:type="dxa"/>
              <w:bottom w:w="70" w:type="dxa"/>
              <w:right w:w="75" w:type="dxa"/>
            </w:tcMar>
            <w:vAlign w:val="center"/>
          </w:tcPr>
          <w:p w14:paraId="77ECB4A0" w14:textId="77777777" w:rsidR="003F459D" w:rsidRDefault="00000000">
            <w:pPr>
              <w:spacing w:after="0" w:line="252" w:lineRule="auto"/>
              <w:jc w:val="center"/>
            </w:pPr>
            <w:r>
              <w:rPr>
                <w:rFonts w:cs="Times New Roman"/>
                <w:b/>
                <w:sz w:val="18"/>
              </w:rPr>
              <w:t>Kết quả</w:t>
            </w:r>
          </w:p>
        </w:tc>
      </w:tr>
      <w:tr w:rsidR="003F459D" w14:paraId="31CACD6D" w14:textId="77777777">
        <w:trPr>
          <w:cantSplit/>
          <w:jc w:val="center"/>
        </w:trPr>
        <w:tc>
          <w:tcPr>
            <w:tcW w:w="1417" w:type="dxa"/>
            <w:tcMar>
              <w:top w:w="70" w:type="dxa"/>
              <w:left w:w="75" w:type="dxa"/>
              <w:bottom w:w="70" w:type="dxa"/>
              <w:right w:w="75" w:type="dxa"/>
            </w:tcMar>
            <w:vAlign w:val="center"/>
          </w:tcPr>
          <w:p w14:paraId="2902DE0B" w14:textId="77777777" w:rsidR="003F459D" w:rsidRDefault="00000000">
            <w:pPr>
              <w:spacing w:after="0" w:line="252" w:lineRule="auto"/>
              <w:jc w:val="left"/>
            </w:pPr>
            <w:r>
              <w:rPr>
                <w:rFonts w:cs="Times New Roman"/>
                <w:sz w:val="18"/>
              </w:rPr>
              <w:t>REQ-01</w:t>
            </w:r>
          </w:p>
        </w:tc>
        <w:tc>
          <w:tcPr>
            <w:tcW w:w="2381" w:type="dxa"/>
            <w:tcMar>
              <w:top w:w="70" w:type="dxa"/>
              <w:left w:w="75" w:type="dxa"/>
              <w:bottom w:w="70" w:type="dxa"/>
              <w:right w:w="75" w:type="dxa"/>
            </w:tcMar>
            <w:vAlign w:val="center"/>
          </w:tcPr>
          <w:p w14:paraId="6E0D0A09" w14:textId="77777777" w:rsidR="003F459D" w:rsidRDefault="00000000">
            <w:pPr>
              <w:spacing w:after="0" w:line="252" w:lineRule="auto"/>
              <w:jc w:val="left"/>
            </w:pPr>
            <w:r>
              <w:rPr>
                <w:rFonts w:cs="Times New Roman"/>
                <w:sz w:val="18"/>
              </w:rPr>
              <w:t>Đăng nhập</w:t>
            </w:r>
          </w:p>
        </w:tc>
        <w:tc>
          <w:tcPr>
            <w:tcW w:w="3515" w:type="dxa"/>
            <w:tcMar>
              <w:top w:w="70" w:type="dxa"/>
              <w:left w:w="75" w:type="dxa"/>
              <w:bottom w:w="70" w:type="dxa"/>
              <w:right w:w="75" w:type="dxa"/>
            </w:tcMar>
            <w:vAlign w:val="center"/>
          </w:tcPr>
          <w:p w14:paraId="0546E466" w14:textId="77777777" w:rsidR="003F459D" w:rsidRDefault="00000000">
            <w:pPr>
              <w:spacing w:after="0" w:line="252" w:lineRule="auto"/>
              <w:jc w:val="left"/>
            </w:pPr>
            <w:r>
              <w:rPr>
                <w:rFonts w:cs="Times New Roman"/>
                <w:sz w:val="18"/>
              </w:rPr>
              <w:t>TC_LOGIN_01 - TC_LOGIN_06</w:t>
            </w:r>
          </w:p>
        </w:tc>
        <w:tc>
          <w:tcPr>
            <w:tcW w:w="1474" w:type="dxa"/>
            <w:shd w:val="clear" w:color="auto" w:fill="E2F0D9"/>
            <w:tcMar>
              <w:top w:w="70" w:type="dxa"/>
              <w:left w:w="75" w:type="dxa"/>
              <w:bottom w:w="70" w:type="dxa"/>
              <w:right w:w="75" w:type="dxa"/>
            </w:tcMar>
            <w:vAlign w:val="center"/>
          </w:tcPr>
          <w:p w14:paraId="0BB4CA8A" w14:textId="77777777" w:rsidR="003F459D" w:rsidRDefault="00000000">
            <w:r>
              <w:rPr>
                <w:sz w:val="18"/>
              </w:rPr>
              <w:t>Đạt - 6/6 test case Pass.</w:t>
            </w:r>
          </w:p>
        </w:tc>
      </w:tr>
      <w:tr w:rsidR="003F459D" w14:paraId="7A15D951" w14:textId="77777777">
        <w:trPr>
          <w:cantSplit/>
          <w:jc w:val="center"/>
        </w:trPr>
        <w:tc>
          <w:tcPr>
            <w:tcW w:w="1417" w:type="dxa"/>
            <w:tcMar>
              <w:top w:w="70" w:type="dxa"/>
              <w:left w:w="75" w:type="dxa"/>
              <w:bottom w:w="70" w:type="dxa"/>
              <w:right w:w="75" w:type="dxa"/>
            </w:tcMar>
            <w:vAlign w:val="center"/>
          </w:tcPr>
          <w:p w14:paraId="4C379867" w14:textId="77777777" w:rsidR="003F459D" w:rsidRDefault="00000000">
            <w:pPr>
              <w:spacing w:after="0" w:line="252" w:lineRule="auto"/>
              <w:jc w:val="left"/>
            </w:pPr>
            <w:r>
              <w:rPr>
                <w:rFonts w:cs="Times New Roman"/>
                <w:sz w:val="18"/>
              </w:rPr>
              <w:t>REQ-02</w:t>
            </w:r>
          </w:p>
        </w:tc>
        <w:tc>
          <w:tcPr>
            <w:tcW w:w="2381" w:type="dxa"/>
            <w:tcMar>
              <w:top w:w="70" w:type="dxa"/>
              <w:left w:w="75" w:type="dxa"/>
              <w:bottom w:w="70" w:type="dxa"/>
              <w:right w:w="75" w:type="dxa"/>
            </w:tcMar>
            <w:vAlign w:val="center"/>
          </w:tcPr>
          <w:p w14:paraId="0BDE7E0A" w14:textId="77777777" w:rsidR="003F459D" w:rsidRDefault="00000000">
            <w:pPr>
              <w:spacing w:after="0" w:line="252" w:lineRule="auto"/>
              <w:jc w:val="left"/>
            </w:pPr>
            <w:r>
              <w:rPr>
                <w:rFonts w:cs="Times New Roman"/>
                <w:sz w:val="18"/>
              </w:rPr>
              <w:t>Phân quyền</w:t>
            </w:r>
          </w:p>
        </w:tc>
        <w:tc>
          <w:tcPr>
            <w:tcW w:w="3515" w:type="dxa"/>
            <w:tcMar>
              <w:top w:w="70" w:type="dxa"/>
              <w:left w:w="75" w:type="dxa"/>
              <w:bottom w:w="70" w:type="dxa"/>
              <w:right w:w="75" w:type="dxa"/>
            </w:tcMar>
            <w:vAlign w:val="center"/>
          </w:tcPr>
          <w:p w14:paraId="7195F835" w14:textId="77777777" w:rsidR="003F459D" w:rsidRDefault="00000000">
            <w:pPr>
              <w:spacing w:after="0" w:line="252" w:lineRule="auto"/>
              <w:jc w:val="left"/>
            </w:pPr>
            <w:r>
              <w:rPr>
                <w:rFonts w:cs="Times New Roman"/>
                <w:sz w:val="18"/>
              </w:rPr>
              <w:t>TC_ROLE_01 - TC_ROLE_06</w:t>
            </w:r>
          </w:p>
        </w:tc>
        <w:tc>
          <w:tcPr>
            <w:tcW w:w="1474" w:type="dxa"/>
            <w:shd w:val="clear" w:color="auto" w:fill="FCE4D6"/>
            <w:tcMar>
              <w:top w:w="70" w:type="dxa"/>
              <w:left w:w="75" w:type="dxa"/>
              <w:bottom w:w="70" w:type="dxa"/>
              <w:right w:w="75" w:type="dxa"/>
            </w:tcMar>
            <w:vAlign w:val="center"/>
          </w:tcPr>
          <w:p w14:paraId="215FFA66" w14:textId="77777777" w:rsidR="003F459D" w:rsidRDefault="00000000">
            <w:r>
              <w:rPr>
                <w:sz w:val="18"/>
              </w:rPr>
              <w:t>Chưa đạt - 5/6 Pass; TC_ROLE_03 Fail.</w:t>
            </w:r>
          </w:p>
        </w:tc>
      </w:tr>
      <w:tr w:rsidR="003F459D" w14:paraId="0FC64BD9" w14:textId="77777777">
        <w:trPr>
          <w:cantSplit/>
          <w:jc w:val="center"/>
        </w:trPr>
        <w:tc>
          <w:tcPr>
            <w:tcW w:w="1417" w:type="dxa"/>
            <w:tcMar>
              <w:top w:w="70" w:type="dxa"/>
              <w:left w:w="75" w:type="dxa"/>
              <w:bottom w:w="70" w:type="dxa"/>
              <w:right w:w="75" w:type="dxa"/>
            </w:tcMar>
            <w:vAlign w:val="center"/>
          </w:tcPr>
          <w:p w14:paraId="333EF675" w14:textId="77777777" w:rsidR="003F459D" w:rsidRDefault="00000000">
            <w:pPr>
              <w:spacing w:after="0" w:line="252" w:lineRule="auto"/>
              <w:jc w:val="left"/>
            </w:pPr>
            <w:r>
              <w:rPr>
                <w:rFonts w:cs="Times New Roman"/>
                <w:sz w:val="18"/>
              </w:rPr>
              <w:t>REQ-03</w:t>
            </w:r>
          </w:p>
        </w:tc>
        <w:tc>
          <w:tcPr>
            <w:tcW w:w="2381" w:type="dxa"/>
            <w:tcMar>
              <w:top w:w="70" w:type="dxa"/>
              <w:left w:w="75" w:type="dxa"/>
              <w:bottom w:w="70" w:type="dxa"/>
              <w:right w:w="75" w:type="dxa"/>
            </w:tcMar>
            <w:vAlign w:val="center"/>
          </w:tcPr>
          <w:p w14:paraId="1181AE10" w14:textId="77777777" w:rsidR="003F459D" w:rsidRDefault="00000000">
            <w:pPr>
              <w:spacing w:after="0" w:line="252" w:lineRule="auto"/>
              <w:jc w:val="left"/>
            </w:pPr>
            <w:r>
              <w:rPr>
                <w:rFonts w:cs="Times New Roman"/>
                <w:sz w:val="18"/>
              </w:rPr>
              <w:t>Quản lý sách và danh mục</w:t>
            </w:r>
          </w:p>
        </w:tc>
        <w:tc>
          <w:tcPr>
            <w:tcW w:w="3515" w:type="dxa"/>
            <w:tcMar>
              <w:top w:w="70" w:type="dxa"/>
              <w:left w:w="75" w:type="dxa"/>
              <w:bottom w:w="70" w:type="dxa"/>
              <w:right w:w="75" w:type="dxa"/>
            </w:tcMar>
            <w:vAlign w:val="center"/>
          </w:tcPr>
          <w:p w14:paraId="36FF6132" w14:textId="77777777" w:rsidR="003F459D" w:rsidRDefault="00000000">
            <w:pPr>
              <w:spacing w:after="0" w:line="252" w:lineRule="auto"/>
              <w:jc w:val="left"/>
            </w:pPr>
            <w:r>
              <w:rPr>
                <w:rFonts w:cs="Times New Roman"/>
                <w:sz w:val="18"/>
              </w:rPr>
              <w:t>TC_CAT_01 - TC_CAT_05; TC_BOOK_01 - TC_BOOK_09</w:t>
            </w:r>
          </w:p>
        </w:tc>
        <w:tc>
          <w:tcPr>
            <w:tcW w:w="1474" w:type="dxa"/>
            <w:shd w:val="clear" w:color="auto" w:fill="FCE4D6"/>
            <w:tcMar>
              <w:top w:w="70" w:type="dxa"/>
              <w:left w:w="75" w:type="dxa"/>
              <w:bottom w:w="70" w:type="dxa"/>
              <w:right w:w="75" w:type="dxa"/>
            </w:tcMar>
            <w:vAlign w:val="center"/>
          </w:tcPr>
          <w:p w14:paraId="7E409CA4" w14:textId="77777777" w:rsidR="003F459D" w:rsidRDefault="00000000">
            <w:r>
              <w:rPr>
                <w:sz w:val="18"/>
              </w:rPr>
              <w:t>Chưa đạt - 11/14 Pass; TC_CAT_05, TC_BOOK_03 và TC_BOOK_08 Fail.</w:t>
            </w:r>
          </w:p>
        </w:tc>
      </w:tr>
      <w:tr w:rsidR="003F459D" w14:paraId="38FED4F8" w14:textId="77777777">
        <w:trPr>
          <w:cantSplit/>
          <w:jc w:val="center"/>
        </w:trPr>
        <w:tc>
          <w:tcPr>
            <w:tcW w:w="1417" w:type="dxa"/>
            <w:tcMar>
              <w:top w:w="70" w:type="dxa"/>
              <w:left w:w="75" w:type="dxa"/>
              <w:bottom w:w="70" w:type="dxa"/>
              <w:right w:w="75" w:type="dxa"/>
            </w:tcMar>
            <w:vAlign w:val="center"/>
          </w:tcPr>
          <w:p w14:paraId="45587882" w14:textId="77777777" w:rsidR="003F459D" w:rsidRDefault="00000000">
            <w:pPr>
              <w:spacing w:after="0" w:line="252" w:lineRule="auto"/>
              <w:jc w:val="left"/>
            </w:pPr>
            <w:r>
              <w:rPr>
                <w:rFonts w:cs="Times New Roman"/>
                <w:sz w:val="18"/>
              </w:rPr>
              <w:t>REQ-04</w:t>
            </w:r>
          </w:p>
        </w:tc>
        <w:tc>
          <w:tcPr>
            <w:tcW w:w="2381" w:type="dxa"/>
            <w:tcMar>
              <w:top w:w="70" w:type="dxa"/>
              <w:left w:w="75" w:type="dxa"/>
              <w:bottom w:w="70" w:type="dxa"/>
              <w:right w:w="75" w:type="dxa"/>
            </w:tcMar>
            <w:vAlign w:val="center"/>
          </w:tcPr>
          <w:p w14:paraId="6E13E14D" w14:textId="77777777" w:rsidR="003F459D" w:rsidRDefault="00000000">
            <w:pPr>
              <w:spacing w:after="0" w:line="252" w:lineRule="auto"/>
              <w:jc w:val="left"/>
            </w:pPr>
            <w:r>
              <w:rPr>
                <w:rFonts w:cs="Times New Roman"/>
                <w:sz w:val="18"/>
              </w:rPr>
              <w:t>Nhập sách</w:t>
            </w:r>
          </w:p>
        </w:tc>
        <w:tc>
          <w:tcPr>
            <w:tcW w:w="3515" w:type="dxa"/>
            <w:tcMar>
              <w:top w:w="70" w:type="dxa"/>
              <w:left w:w="75" w:type="dxa"/>
              <w:bottom w:w="70" w:type="dxa"/>
              <w:right w:w="75" w:type="dxa"/>
            </w:tcMar>
            <w:vAlign w:val="center"/>
          </w:tcPr>
          <w:p w14:paraId="0BB72B28" w14:textId="77777777" w:rsidR="003F459D" w:rsidRDefault="00000000">
            <w:pPr>
              <w:spacing w:after="0" w:line="252" w:lineRule="auto"/>
              <w:jc w:val="left"/>
            </w:pPr>
            <w:r>
              <w:rPr>
                <w:rFonts w:cs="Times New Roman"/>
                <w:sz w:val="18"/>
              </w:rPr>
              <w:t>TC_PUR_01 - TC_PUR_06</w:t>
            </w:r>
          </w:p>
        </w:tc>
        <w:tc>
          <w:tcPr>
            <w:tcW w:w="1474" w:type="dxa"/>
            <w:shd w:val="clear" w:color="auto" w:fill="FCE4D6"/>
            <w:tcMar>
              <w:top w:w="70" w:type="dxa"/>
              <w:left w:w="75" w:type="dxa"/>
              <w:bottom w:w="70" w:type="dxa"/>
              <w:right w:w="75" w:type="dxa"/>
            </w:tcMar>
            <w:vAlign w:val="center"/>
          </w:tcPr>
          <w:p w14:paraId="0CFF4B77" w14:textId="77777777" w:rsidR="003F459D" w:rsidRDefault="00000000">
            <w:r>
              <w:rPr>
                <w:sz w:val="18"/>
              </w:rPr>
              <w:t>Chưa đạt - 5/6 Pass; TC_PUR_03 Fail.</w:t>
            </w:r>
          </w:p>
        </w:tc>
      </w:tr>
      <w:tr w:rsidR="003F459D" w14:paraId="7CA0E5E1" w14:textId="77777777">
        <w:trPr>
          <w:cantSplit/>
          <w:jc w:val="center"/>
        </w:trPr>
        <w:tc>
          <w:tcPr>
            <w:tcW w:w="1417" w:type="dxa"/>
            <w:tcMar>
              <w:top w:w="70" w:type="dxa"/>
              <w:left w:w="75" w:type="dxa"/>
              <w:bottom w:w="70" w:type="dxa"/>
              <w:right w:w="75" w:type="dxa"/>
            </w:tcMar>
            <w:vAlign w:val="center"/>
          </w:tcPr>
          <w:p w14:paraId="233D058A" w14:textId="77777777" w:rsidR="003F459D" w:rsidRDefault="00000000">
            <w:pPr>
              <w:spacing w:after="0" w:line="252" w:lineRule="auto"/>
              <w:jc w:val="left"/>
            </w:pPr>
            <w:r>
              <w:rPr>
                <w:rFonts w:cs="Times New Roman"/>
                <w:sz w:val="18"/>
              </w:rPr>
              <w:t>REQ-05</w:t>
            </w:r>
          </w:p>
        </w:tc>
        <w:tc>
          <w:tcPr>
            <w:tcW w:w="2381" w:type="dxa"/>
            <w:tcMar>
              <w:top w:w="70" w:type="dxa"/>
              <w:left w:w="75" w:type="dxa"/>
              <w:bottom w:w="70" w:type="dxa"/>
              <w:right w:w="75" w:type="dxa"/>
            </w:tcMar>
            <w:vAlign w:val="center"/>
          </w:tcPr>
          <w:p w14:paraId="770A31A2" w14:textId="77777777" w:rsidR="003F459D" w:rsidRDefault="00000000">
            <w:pPr>
              <w:spacing w:after="0" w:line="252" w:lineRule="auto"/>
              <w:jc w:val="left"/>
            </w:pPr>
            <w:r>
              <w:rPr>
                <w:rFonts w:cs="Times New Roman"/>
                <w:sz w:val="18"/>
              </w:rPr>
              <w:t>Bán sách và hóa đơn</w:t>
            </w:r>
          </w:p>
        </w:tc>
        <w:tc>
          <w:tcPr>
            <w:tcW w:w="3515" w:type="dxa"/>
            <w:tcMar>
              <w:top w:w="70" w:type="dxa"/>
              <w:left w:w="75" w:type="dxa"/>
              <w:bottom w:w="70" w:type="dxa"/>
              <w:right w:w="75" w:type="dxa"/>
            </w:tcMar>
            <w:vAlign w:val="center"/>
          </w:tcPr>
          <w:p w14:paraId="5D1EFE06" w14:textId="77777777" w:rsidR="003F459D" w:rsidRDefault="00000000">
            <w:pPr>
              <w:spacing w:after="0" w:line="252" w:lineRule="auto"/>
              <w:jc w:val="left"/>
            </w:pPr>
            <w:r>
              <w:rPr>
                <w:rFonts w:cs="Times New Roman"/>
                <w:sz w:val="18"/>
              </w:rPr>
              <w:t>TC_SALE_01 - TC_SALE_08</w:t>
            </w:r>
          </w:p>
        </w:tc>
        <w:tc>
          <w:tcPr>
            <w:tcW w:w="1474" w:type="dxa"/>
            <w:shd w:val="clear" w:color="auto" w:fill="FCE4D6"/>
            <w:tcMar>
              <w:top w:w="70" w:type="dxa"/>
              <w:left w:w="75" w:type="dxa"/>
              <w:bottom w:w="70" w:type="dxa"/>
              <w:right w:w="75" w:type="dxa"/>
            </w:tcMar>
            <w:vAlign w:val="center"/>
          </w:tcPr>
          <w:p w14:paraId="090414DC" w14:textId="77777777" w:rsidR="003F459D" w:rsidRDefault="00000000">
            <w:r>
              <w:rPr>
                <w:sz w:val="18"/>
              </w:rPr>
              <w:t>Chưa đạt - 5 Pass, 1 Fail, 2 Blocked; TC_SALE_08 Fail.</w:t>
            </w:r>
          </w:p>
        </w:tc>
      </w:tr>
      <w:tr w:rsidR="003F459D" w14:paraId="240D9D99" w14:textId="77777777">
        <w:trPr>
          <w:cantSplit/>
          <w:jc w:val="center"/>
        </w:trPr>
        <w:tc>
          <w:tcPr>
            <w:tcW w:w="1417" w:type="dxa"/>
            <w:tcMar>
              <w:top w:w="70" w:type="dxa"/>
              <w:left w:w="75" w:type="dxa"/>
              <w:bottom w:w="70" w:type="dxa"/>
              <w:right w:w="75" w:type="dxa"/>
            </w:tcMar>
            <w:vAlign w:val="center"/>
          </w:tcPr>
          <w:p w14:paraId="439FDE27" w14:textId="77777777" w:rsidR="003F459D" w:rsidRDefault="00000000">
            <w:pPr>
              <w:spacing w:after="0" w:line="252" w:lineRule="auto"/>
              <w:jc w:val="left"/>
            </w:pPr>
            <w:r>
              <w:rPr>
                <w:rFonts w:cs="Times New Roman"/>
                <w:sz w:val="18"/>
              </w:rPr>
              <w:t>REQ-06</w:t>
            </w:r>
          </w:p>
        </w:tc>
        <w:tc>
          <w:tcPr>
            <w:tcW w:w="2381" w:type="dxa"/>
            <w:tcMar>
              <w:top w:w="70" w:type="dxa"/>
              <w:left w:w="75" w:type="dxa"/>
              <w:bottom w:w="70" w:type="dxa"/>
              <w:right w:w="75" w:type="dxa"/>
            </w:tcMar>
            <w:vAlign w:val="center"/>
          </w:tcPr>
          <w:p w14:paraId="671A49EB" w14:textId="77777777" w:rsidR="003F459D" w:rsidRDefault="00000000">
            <w:pPr>
              <w:spacing w:after="0" w:line="252" w:lineRule="auto"/>
              <w:jc w:val="left"/>
            </w:pPr>
            <w:r>
              <w:rPr>
                <w:rFonts w:cs="Times New Roman"/>
                <w:sz w:val="18"/>
              </w:rPr>
              <w:t>Tồn kho</w:t>
            </w:r>
          </w:p>
        </w:tc>
        <w:tc>
          <w:tcPr>
            <w:tcW w:w="3515" w:type="dxa"/>
            <w:tcMar>
              <w:top w:w="70" w:type="dxa"/>
              <w:left w:w="75" w:type="dxa"/>
              <w:bottom w:w="70" w:type="dxa"/>
              <w:right w:w="75" w:type="dxa"/>
            </w:tcMar>
            <w:vAlign w:val="center"/>
          </w:tcPr>
          <w:p w14:paraId="7692AEB5" w14:textId="77777777" w:rsidR="003F459D" w:rsidRDefault="00000000">
            <w:pPr>
              <w:spacing w:after="0" w:line="252" w:lineRule="auto"/>
              <w:jc w:val="left"/>
            </w:pPr>
            <w:r>
              <w:rPr>
                <w:rFonts w:cs="Times New Roman"/>
                <w:sz w:val="18"/>
              </w:rPr>
              <w:t>TC_INV_01 - TC_INV_05</w:t>
            </w:r>
          </w:p>
        </w:tc>
        <w:tc>
          <w:tcPr>
            <w:tcW w:w="1474" w:type="dxa"/>
            <w:shd w:val="clear" w:color="auto" w:fill="FCE4D6"/>
            <w:tcMar>
              <w:top w:w="70" w:type="dxa"/>
              <w:left w:w="75" w:type="dxa"/>
              <w:bottom w:w="70" w:type="dxa"/>
              <w:right w:w="75" w:type="dxa"/>
            </w:tcMar>
            <w:vAlign w:val="center"/>
          </w:tcPr>
          <w:p w14:paraId="74455CFF" w14:textId="77777777" w:rsidR="003F459D" w:rsidRDefault="00000000">
            <w:r>
              <w:rPr>
                <w:sz w:val="18"/>
              </w:rPr>
              <w:t>Chưa đạt - 3/5 Pass; TC_INV_02 và TC_INV_03 Fail.</w:t>
            </w:r>
          </w:p>
        </w:tc>
      </w:tr>
      <w:tr w:rsidR="003F459D" w14:paraId="415E25F7" w14:textId="77777777">
        <w:trPr>
          <w:cantSplit/>
          <w:jc w:val="center"/>
        </w:trPr>
        <w:tc>
          <w:tcPr>
            <w:tcW w:w="1417" w:type="dxa"/>
            <w:tcMar>
              <w:top w:w="70" w:type="dxa"/>
              <w:left w:w="75" w:type="dxa"/>
              <w:bottom w:w="70" w:type="dxa"/>
              <w:right w:w="75" w:type="dxa"/>
            </w:tcMar>
            <w:vAlign w:val="center"/>
          </w:tcPr>
          <w:p w14:paraId="3963ACE8" w14:textId="77777777" w:rsidR="003F459D" w:rsidRDefault="00000000">
            <w:pPr>
              <w:spacing w:after="0" w:line="252" w:lineRule="auto"/>
              <w:jc w:val="left"/>
            </w:pPr>
            <w:r>
              <w:rPr>
                <w:rFonts w:cs="Times New Roman"/>
                <w:sz w:val="18"/>
              </w:rPr>
              <w:t>REQ-07</w:t>
            </w:r>
          </w:p>
        </w:tc>
        <w:tc>
          <w:tcPr>
            <w:tcW w:w="2381" w:type="dxa"/>
            <w:tcMar>
              <w:top w:w="70" w:type="dxa"/>
              <w:left w:w="75" w:type="dxa"/>
              <w:bottom w:w="70" w:type="dxa"/>
              <w:right w:w="75" w:type="dxa"/>
            </w:tcMar>
            <w:vAlign w:val="center"/>
          </w:tcPr>
          <w:p w14:paraId="3FED0E35" w14:textId="77777777" w:rsidR="003F459D" w:rsidRDefault="00000000">
            <w:pPr>
              <w:spacing w:after="0" w:line="252" w:lineRule="auto"/>
              <w:jc w:val="left"/>
            </w:pPr>
            <w:r>
              <w:rPr>
                <w:rFonts w:cs="Times New Roman"/>
                <w:sz w:val="18"/>
              </w:rPr>
              <w:t>Báo cáo</w:t>
            </w:r>
          </w:p>
        </w:tc>
        <w:tc>
          <w:tcPr>
            <w:tcW w:w="3515" w:type="dxa"/>
            <w:tcMar>
              <w:top w:w="70" w:type="dxa"/>
              <w:left w:w="75" w:type="dxa"/>
              <w:bottom w:w="70" w:type="dxa"/>
              <w:right w:w="75" w:type="dxa"/>
            </w:tcMar>
            <w:vAlign w:val="center"/>
          </w:tcPr>
          <w:p w14:paraId="0446DD80" w14:textId="77777777" w:rsidR="003F459D" w:rsidRDefault="00000000">
            <w:pPr>
              <w:spacing w:after="0" w:line="252" w:lineRule="auto"/>
              <w:jc w:val="left"/>
            </w:pPr>
            <w:r>
              <w:rPr>
                <w:rFonts w:cs="Times New Roman"/>
                <w:sz w:val="18"/>
              </w:rPr>
              <w:t>TC_RP_01 - TC_RP_05</w:t>
            </w:r>
          </w:p>
        </w:tc>
        <w:tc>
          <w:tcPr>
            <w:tcW w:w="1474" w:type="dxa"/>
            <w:shd w:val="clear" w:color="auto" w:fill="FCE4D6"/>
            <w:tcMar>
              <w:top w:w="70" w:type="dxa"/>
              <w:left w:w="75" w:type="dxa"/>
              <w:bottom w:w="70" w:type="dxa"/>
              <w:right w:w="75" w:type="dxa"/>
            </w:tcMar>
            <w:vAlign w:val="center"/>
          </w:tcPr>
          <w:p w14:paraId="2DAC2D9A" w14:textId="77777777" w:rsidR="003F459D" w:rsidRDefault="00000000">
            <w:r>
              <w:rPr>
                <w:sz w:val="18"/>
              </w:rPr>
              <w:t>Chưa đạt - 3/5 Pass; TC_RP_03 và TC_RP_04 Fail.</w:t>
            </w:r>
          </w:p>
        </w:tc>
      </w:tr>
      <w:tr w:rsidR="003F459D" w14:paraId="6446A010" w14:textId="77777777">
        <w:trPr>
          <w:jc w:val="center"/>
        </w:trPr>
        <w:tc>
          <w:tcPr>
            <w:tcW w:w="1417" w:type="dxa"/>
            <w:vAlign w:val="center"/>
          </w:tcPr>
          <w:p w14:paraId="53E35756" w14:textId="77777777" w:rsidR="003F459D" w:rsidRDefault="00000000">
            <w:pPr>
              <w:jc w:val="center"/>
            </w:pPr>
            <w:r>
              <w:rPr>
                <w:b/>
                <w:sz w:val="18"/>
              </w:rPr>
              <w:t>REQ-08</w:t>
            </w:r>
          </w:p>
        </w:tc>
        <w:tc>
          <w:tcPr>
            <w:tcW w:w="2381" w:type="dxa"/>
            <w:vAlign w:val="center"/>
          </w:tcPr>
          <w:p w14:paraId="539A5994" w14:textId="77777777" w:rsidR="003F459D" w:rsidRDefault="00000000">
            <w:r>
              <w:rPr>
                <w:sz w:val="18"/>
              </w:rPr>
              <w:t>Quản lý khách hàng</w:t>
            </w:r>
          </w:p>
        </w:tc>
        <w:tc>
          <w:tcPr>
            <w:tcW w:w="3515" w:type="dxa"/>
            <w:vAlign w:val="center"/>
          </w:tcPr>
          <w:p w14:paraId="636B6CB6" w14:textId="77777777" w:rsidR="003F459D" w:rsidRDefault="00000000">
            <w:r>
              <w:rPr>
                <w:sz w:val="18"/>
              </w:rPr>
              <w:t>TC_CUS_01 - TC_CUS_04</w:t>
            </w:r>
          </w:p>
        </w:tc>
        <w:tc>
          <w:tcPr>
            <w:tcW w:w="1474" w:type="dxa"/>
            <w:shd w:val="clear" w:color="auto" w:fill="FCE4D6"/>
            <w:vAlign w:val="center"/>
          </w:tcPr>
          <w:p w14:paraId="2B367C2D" w14:textId="77777777" w:rsidR="003F459D" w:rsidRDefault="00000000">
            <w:r>
              <w:rPr>
                <w:sz w:val="18"/>
              </w:rPr>
              <w:t>Chưa đạt - 3/4 Pass; TC_CUS_04 Fail.</w:t>
            </w:r>
          </w:p>
        </w:tc>
      </w:tr>
    </w:tbl>
    <w:p w14:paraId="04777E3A" w14:textId="77777777" w:rsidR="003F459D" w:rsidRDefault="003F459D"/>
    <w:p w14:paraId="77322692" w14:textId="77777777" w:rsidR="003F459D" w:rsidRDefault="00000000">
      <w:pPr>
        <w:pStyle w:val="Heading1"/>
        <w:spacing w:before="240"/>
      </w:pPr>
      <w:r>
        <w:rPr>
          <w:rFonts w:ascii="Times New Roman" w:eastAsia="Times New Roman" w:hAnsi="Times New Roman" w:cs="Times New Roman"/>
        </w:rPr>
        <w:lastRenderedPageBreak/>
        <w:t>PHỤ LỤC B. MẪU BÁO CÁO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551"/>
        <w:gridCol w:w="6237"/>
      </w:tblGrid>
      <w:tr w:rsidR="003F459D" w14:paraId="4DFFB575" w14:textId="77777777">
        <w:trPr>
          <w:cantSplit/>
          <w:tblHeader/>
          <w:jc w:val="center"/>
        </w:trPr>
        <w:tc>
          <w:tcPr>
            <w:tcW w:w="2551" w:type="dxa"/>
            <w:shd w:val="clear" w:color="auto" w:fill="D9EAF7"/>
            <w:tcMar>
              <w:top w:w="70" w:type="dxa"/>
              <w:left w:w="75" w:type="dxa"/>
              <w:bottom w:w="70" w:type="dxa"/>
              <w:right w:w="75" w:type="dxa"/>
            </w:tcMar>
            <w:vAlign w:val="center"/>
          </w:tcPr>
          <w:p w14:paraId="59FEB562" w14:textId="77777777" w:rsidR="003F459D" w:rsidRDefault="00000000">
            <w:pPr>
              <w:spacing w:after="0" w:line="252" w:lineRule="auto"/>
              <w:jc w:val="center"/>
            </w:pPr>
            <w:r>
              <w:rPr>
                <w:rFonts w:cs="Times New Roman"/>
                <w:b/>
                <w:sz w:val="18"/>
              </w:rPr>
              <w:t>Trường thông tin</w:t>
            </w:r>
          </w:p>
        </w:tc>
        <w:tc>
          <w:tcPr>
            <w:tcW w:w="6237" w:type="dxa"/>
            <w:shd w:val="clear" w:color="auto" w:fill="D9EAF7"/>
            <w:tcMar>
              <w:top w:w="70" w:type="dxa"/>
              <w:left w:w="75" w:type="dxa"/>
              <w:bottom w:w="70" w:type="dxa"/>
              <w:right w:w="75" w:type="dxa"/>
            </w:tcMar>
            <w:vAlign w:val="center"/>
          </w:tcPr>
          <w:p w14:paraId="1B8164AB" w14:textId="77777777" w:rsidR="003F459D" w:rsidRDefault="00000000">
            <w:pPr>
              <w:spacing w:after="0" w:line="252" w:lineRule="auto"/>
              <w:jc w:val="center"/>
            </w:pPr>
            <w:r>
              <w:rPr>
                <w:rFonts w:cs="Times New Roman"/>
                <w:b/>
                <w:sz w:val="18"/>
              </w:rPr>
              <w:t>Nội dung</w:t>
            </w:r>
          </w:p>
        </w:tc>
      </w:tr>
      <w:tr w:rsidR="003F459D" w14:paraId="485BFF1A" w14:textId="77777777">
        <w:trPr>
          <w:cantSplit/>
          <w:jc w:val="center"/>
        </w:trPr>
        <w:tc>
          <w:tcPr>
            <w:tcW w:w="2551" w:type="dxa"/>
            <w:tcMar>
              <w:top w:w="70" w:type="dxa"/>
              <w:left w:w="75" w:type="dxa"/>
              <w:bottom w:w="70" w:type="dxa"/>
              <w:right w:w="75" w:type="dxa"/>
            </w:tcMar>
            <w:vAlign w:val="center"/>
          </w:tcPr>
          <w:p w14:paraId="65E13254" w14:textId="77777777" w:rsidR="003F459D" w:rsidRDefault="00000000">
            <w:pPr>
              <w:spacing w:after="0" w:line="252" w:lineRule="auto"/>
              <w:jc w:val="left"/>
            </w:pPr>
            <w:r>
              <w:rPr>
                <w:rFonts w:cs="Times New Roman"/>
                <w:sz w:val="18"/>
              </w:rPr>
              <w:t>Mã lỗi</w:t>
            </w:r>
          </w:p>
        </w:tc>
        <w:tc>
          <w:tcPr>
            <w:tcW w:w="6237" w:type="dxa"/>
            <w:tcMar>
              <w:top w:w="70" w:type="dxa"/>
              <w:left w:w="75" w:type="dxa"/>
              <w:bottom w:w="70" w:type="dxa"/>
              <w:right w:w="75" w:type="dxa"/>
            </w:tcMar>
            <w:vAlign w:val="center"/>
          </w:tcPr>
          <w:p w14:paraId="0B549EC7" w14:textId="77777777" w:rsidR="003F459D" w:rsidRDefault="00000000">
            <w:pPr>
              <w:spacing w:after="0" w:line="252" w:lineRule="auto"/>
              <w:jc w:val="left"/>
            </w:pPr>
            <w:r>
              <w:rPr>
                <w:rFonts w:cs="Times New Roman"/>
                <w:sz w:val="18"/>
              </w:rPr>
              <w:t>BUG-XX</w:t>
            </w:r>
          </w:p>
        </w:tc>
      </w:tr>
      <w:tr w:rsidR="003F459D" w14:paraId="727292C2" w14:textId="77777777">
        <w:trPr>
          <w:cantSplit/>
          <w:jc w:val="center"/>
        </w:trPr>
        <w:tc>
          <w:tcPr>
            <w:tcW w:w="2551" w:type="dxa"/>
            <w:tcMar>
              <w:top w:w="70" w:type="dxa"/>
              <w:left w:w="75" w:type="dxa"/>
              <w:bottom w:w="70" w:type="dxa"/>
              <w:right w:w="75" w:type="dxa"/>
            </w:tcMar>
            <w:vAlign w:val="center"/>
          </w:tcPr>
          <w:p w14:paraId="0C5654E0" w14:textId="77777777" w:rsidR="003F459D" w:rsidRDefault="00000000">
            <w:pPr>
              <w:spacing w:after="0" w:line="252" w:lineRule="auto"/>
              <w:jc w:val="left"/>
            </w:pPr>
            <w:r>
              <w:rPr>
                <w:rFonts w:cs="Times New Roman"/>
                <w:sz w:val="18"/>
              </w:rPr>
              <w:t>Tiêu đề</w:t>
            </w:r>
          </w:p>
        </w:tc>
        <w:tc>
          <w:tcPr>
            <w:tcW w:w="6237" w:type="dxa"/>
            <w:tcMar>
              <w:top w:w="70" w:type="dxa"/>
              <w:left w:w="75" w:type="dxa"/>
              <w:bottom w:w="70" w:type="dxa"/>
              <w:right w:w="75" w:type="dxa"/>
            </w:tcMar>
            <w:vAlign w:val="center"/>
          </w:tcPr>
          <w:p w14:paraId="6702D357" w14:textId="77777777" w:rsidR="003F459D" w:rsidRDefault="00000000">
            <w:pPr>
              <w:spacing w:after="0" w:line="252" w:lineRule="auto"/>
              <w:jc w:val="left"/>
            </w:pPr>
            <w:r>
              <w:rPr>
                <w:rFonts w:cs="Times New Roman"/>
                <w:sz w:val="18"/>
              </w:rPr>
              <w:t>[Mô tả ngắn gọn lỗi]</w:t>
            </w:r>
          </w:p>
        </w:tc>
      </w:tr>
      <w:tr w:rsidR="003F459D" w14:paraId="70A2A634" w14:textId="77777777">
        <w:trPr>
          <w:cantSplit/>
          <w:jc w:val="center"/>
        </w:trPr>
        <w:tc>
          <w:tcPr>
            <w:tcW w:w="2551" w:type="dxa"/>
            <w:tcMar>
              <w:top w:w="70" w:type="dxa"/>
              <w:left w:w="75" w:type="dxa"/>
              <w:bottom w:w="70" w:type="dxa"/>
              <w:right w:w="75" w:type="dxa"/>
            </w:tcMar>
            <w:vAlign w:val="center"/>
          </w:tcPr>
          <w:p w14:paraId="30751ABB" w14:textId="77777777" w:rsidR="003F459D" w:rsidRDefault="00000000">
            <w:pPr>
              <w:spacing w:after="0" w:line="252" w:lineRule="auto"/>
              <w:jc w:val="left"/>
            </w:pPr>
            <w:r>
              <w:rPr>
                <w:rFonts w:cs="Times New Roman"/>
                <w:sz w:val="18"/>
              </w:rPr>
              <w:t>Phiên bản</w:t>
            </w:r>
          </w:p>
        </w:tc>
        <w:tc>
          <w:tcPr>
            <w:tcW w:w="6237" w:type="dxa"/>
            <w:tcMar>
              <w:top w:w="70" w:type="dxa"/>
              <w:left w:w="75" w:type="dxa"/>
              <w:bottom w:w="70" w:type="dxa"/>
              <w:right w:w="75" w:type="dxa"/>
            </w:tcMar>
            <w:vAlign w:val="center"/>
          </w:tcPr>
          <w:p w14:paraId="178F5453" w14:textId="77777777" w:rsidR="003F459D" w:rsidRDefault="00000000">
            <w:pPr>
              <w:spacing w:after="0" w:line="252" w:lineRule="auto"/>
              <w:jc w:val="left"/>
            </w:pPr>
            <w:r>
              <w:rPr>
                <w:rFonts w:cs="Times New Roman"/>
                <w:sz w:val="18"/>
              </w:rPr>
              <w:t>[Tên build/commit]</w:t>
            </w:r>
          </w:p>
        </w:tc>
      </w:tr>
      <w:tr w:rsidR="003F459D" w14:paraId="135C35C4" w14:textId="77777777">
        <w:trPr>
          <w:cantSplit/>
          <w:jc w:val="center"/>
        </w:trPr>
        <w:tc>
          <w:tcPr>
            <w:tcW w:w="2551" w:type="dxa"/>
            <w:tcMar>
              <w:top w:w="70" w:type="dxa"/>
              <w:left w:w="75" w:type="dxa"/>
              <w:bottom w:w="70" w:type="dxa"/>
              <w:right w:w="75" w:type="dxa"/>
            </w:tcMar>
            <w:vAlign w:val="center"/>
          </w:tcPr>
          <w:p w14:paraId="2ACEFF9E" w14:textId="77777777" w:rsidR="003F459D" w:rsidRDefault="00000000">
            <w:pPr>
              <w:spacing w:after="0" w:line="252" w:lineRule="auto"/>
              <w:jc w:val="left"/>
            </w:pPr>
            <w:r>
              <w:rPr>
                <w:rFonts w:cs="Times New Roman"/>
                <w:sz w:val="18"/>
              </w:rPr>
              <w:t>Môi trường</w:t>
            </w:r>
          </w:p>
        </w:tc>
        <w:tc>
          <w:tcPr>
            <w:tcW w:w="6237" w:type="dxa"/>
            <w:tcMar>
              <w:top w:w="70" w:type="dxa"/>
              <w:left w:w="75" w:type="dxa"/>
              <w:bottom w:w="70" w:type="dxa"/>
              <w:right w:w="75" w:type="dxa"/>
            </w:tcMar>
            <w:vAlign w:val="center"/>
          </w:tcPr>
          <w:p w14:paraId="62312B6F" w14:textId="77777777" w:rsidR="003F459D" w:rsidRDefault="00000000">
            <w:pPr>
              <w:spacing w:after="0" w:line="252" w:lineRule="auto"/>
              <w:jc w:val="left"/>
            </w:pPr>
            <w:r>
              <w:rPr>
                <w:rFonts w:cs="Times New Roman"/>
                <w:sz w:val="18"/>
              </w:rPr>
              <w:t>[Windows, .NET, SQL Server]</w:t>
            </w:r>
          </w:p>
        </w:tc>
      </w:tr>
      <w:tr w:rsidR="003F459D" w14:paraId="1AA3CB68" w14:textId="77777777">
        <w:trPr>
          <w:cantSplit/>
          <w:jc w:val="center"/>
        </w:trPr>
        <w:tc>
          <w:tcPr>
            <w:tcW w:w="2551" w:type="dxa"/>
            <w:tcMar>
              <w:top w:w="70" w:type="dxa"/>
              <w:left w:w="75" w:type="dxa"/>
              <w:bottom w:w="70" w:type="dxa"/>
              <w:right w:w="75" w:type="dxa"/>
            </w:tcMar>
            <w:vAlign w:val="center"/>
          </w:tcPr>
          <w:p w14:paraId="53875E05" w14:textId="77777777" w:rsidR="003F459D" w:rsidRDefault="00000000">
            <w:pPr>
              <w:spacing w:after="0" w:line="252" w:lineRule="auto"/>
              <w:jc w:val="left"/>
            </w:pPr>
            <w:r>
              <w:rPr>
                <w:rFonts w:cs="Times New Roman"/>
                <w:sz w:val="18"/>
              </w:rPr>
              <w:t>Điều kiện tiên quyết</w:t>
            </w:r>
          </w:p>
        </w:tc>
        <w:tc>
          <w:tcPr>
            <w:tcW w:w="6237" w:type="dxa"/>
            <w:tcMar>
              <w:top w:w="70" w:type="dxa"/>
              <w:left w:w="75" w:type="dxa"/>
              <w:bottom w:w="70" w:type="dxa"/>
              <w:right w:w="75" w:type="dxa"/>
            </w:tcMar>
            <w:vAlign w:val="center"/>
          </w:tcPr>
          <w:p w14:paraId="0B2EBA0A" w14:textId="77777777" w:rsidR="003F459D" w:rsidRDefault="00000000">
            <w:pPr>
              <w:spacing w:after="0" w:line="252" w:lineRule="auto"/>
              <w:jc w:val="left"/>
            </w:pPr>
            <w:r>
              <w:rPr>
                <w:rFonts w:cs="Times New Roman"/>
                <w:sz w:val="18"/>
              </w:rPr>
              <w:t>[Dữ liệu hoặc tài khoản cần có]</w:t>
            </w:r>
          </w:p>
        </w:tc>
      </w:tr>
      <w:tr w:rsidR="003F459D" w14:paraId="287C462E" w14:textId="77777777">
        <w:trPr>
          <w:cantSplit/>
          <w:jc w:val="center"/>
        </w:trPr>
        <w:tc>
          <w:tcPr>
            <w:tcW w:w="2551" w:type="dxa"/>
            <w:tcMar>
              <w:top w:w="70" w:type="dxa"/>
              <w:left w:w="75" w:type="dxa"/>
              <w:bottom w:w="70" w:type="dxa"/>
              <w:right w:w="75" w:type="dxa"/>
            </w:tcMar>
            <w:vAlign w:val="center"/>
          </w:tcPr>
          <w:p w14:paraId="18BF09FC" w14:textId="77777777" w:rsidR="003F459D" w:rsidRDefault="00000000">
            <w:pPr>
              <w:spacing w:after="0" w:line="252" w:lineRule="auto"/>
              <w:jc w:val="left"/>
            </w:pPr>
            <w:r>
              <w:rPr>
                <w:rFonts w:cs="Times New Roman"/>
                <w:sz w:val="18"/>
              </w:rPr>
              <w:t>Các bước tái hiện</w:t>
            </w:r>
          </w:p>
        </w:tc>
        <w:tc>
          <w:tcPr>
            <w:tcW w:w="6237" w:type="dxa"/>
            <w:tcMar>
              <w:top w:w="70" w:type="dxa"/>
              <w:left w:w="75" w:type="dxa"/>
              <w:bottom w:w="70" w:type="dxa"/>
              <w:right w:w="75" w:type="dxa"/>
            </w:tcMar>
            <w:vAlign w:val="center"/>
          </w:tcPr>
          <w:p w14:paraId="73EEBAAC" w14:textId="77777777" w:rsidR="003F459D" w:rsidRDefault="00000000">
            <w:pPr>
              <w:spacing w:after="0" w:line="252" w:lineRule="auto"/>
              <w:jc w:val="left"/>
            </w:pPr>
            <w:r>
              <w:rPr>
                <w:rFonts w:cs="Times New Roman"/>
                <w:sz w:val="18"/>
              </w:rPr>
              <w:t>1. ...</w:t>
            </w:r>
            <w:r>
              <w:rPr>
                <w:rFonts w:cs="Times New Roman"/>
                <w:sz w:val="18"/>
              </w:rPr>
              <w:br/>
              <w:t>2. ...</w:t>
            </w:r>
            <w:r>
              <w:rPr>
                <w:rFonts w:cs="Times New Roman"/>
                <w:sz w:val="18"/>
              </w:rPr>
              <w:br/>
              <w:t>3. ...</w:t>
            </w:r>
          </w:p>
        </w:tc>
      </w:tr>
      <w:tr w:rsidR="003F459D" w14:paraId="705314F4" w14:textId="77777777">
        <w:trPr>
          <w:cantSplit/>
          <w:jc w:val="center"/>
        </w:trPr>
        <w:tc>
          <w:tcPr>
            <w:tcW w:w="2551" w:type="dxa"/>
            <w:tcMar>
              <w:top w:w="70" w:type="dxa"/>
              <w:left w:w="75" w:type="dxa"/>
              <w:bottom w:w="70" w:type="dxa"/>
              <w:right w:w="75" w:type="dxa"/>
            </w:tcMar>
            <w:vAlign w:val="center"/>
          </w:tcPr>
          <w:p w14:paraId="429D298E" w14:textId="77777777" w:rsidR="003F459D" w:rsidRDefault="00000000">
            <w:pPr>
              <w:spacing w:after="0" w:line="252" w:lineRule="auto"/>
              <w:jc w:val="left"/>
            </w:pPr>
            <w:r>
              <w:rPr>
                <w:rFonts w:cs="Times New Roman"/>
                <w:sz w:val="18"/>
              </w:rPr>
              <w:t>Kết quả mong đợi</w:t>
            </w:r>
          </w:p>
        </w:tc>
        <w:tc>
          <w:tcPr>
            <w:tcW w:w="6237" w:type="dxa"/>
            <w:tcMar>
              <w:top w:w="70" w:type="dxa"/>
              <w:left w:w="75" w:type="dxa"/>
              <w:bottom w:w="70" w:type="dxa"/>
              <w:right w:w="75" w:type="dxa"/>
            </w:tcMar>
            <w:vAlign w:val="center"/>
          </w:tcPr>
          <w:p w14:paraId="224FF412" w14:textId="77777777" w:rsidR="003F459D" w:rsidRDefault="00000000">
            <w:pPr>
              <w:spacing w:after="0" w:line="252" w:lineRule="auto"/>
              <w:jc w:val="left"/>
            </w:pPr>
            <w:r>
              <w:rPr>
                <w:rFonts w:cs="Times New Roman"/>
                <w:sz w:val="18"/>
              </w:rPr>
              <w:t>[Hệ thống phải hoạt động như thế nào]</w:t>
            </w:r>
          </w:p>
        </w:tc>
      </w:tr>
      <w:tr w:rsidR="003F459D" w14:paraId="3A714B48" w14:textId="77777777">
        <w:trPr>
          <w:cantSplit/>
          <w:jc w:val="center"/>
        </w:trPr>
        <w:tc>
          <w:tcPr>
            <w:tcW w:w="2551" w:type="dxa"/>
            <w:tcMar>
              <w:top w:w="70" w:type="dxa"/>
              <w:left w:w="75" w:type="dxa"/>
              <w:bottom w:w="70" w:type="dxa"/>
              <w:right w:w="75" w:type="dxa"/>
            </w:tcMar>
            <w:vAlign w:val="center"/>
          </w:tcPr>
          <w:p w14:paraId="3E57BA3E" w14:textId="77777777" w:rsidR="003F459D" w:rsidRDefault="00000000">
            <w:pPr>
              <w:spacing w:after="0" w:line="252" w:lineRule="auto"/>
              <w:jc w:val="left"/>
            </w:pPr>
            <w:r>
              <w:rPr>
                <w:rFonts w:cs="Times New Roman"/>
                <w:sz w:val="18"/>
              </w:rPr>
              <w:t>Kết quả thực tế</w:t>
            </w:r>
          </w:p>
        </w:tc>
        <w:tc>
          <w:tcPr>
            <w:tcW w:w="6237" w:type="dxa"/>
            <w:tcMar>
              <w:top w:w="70" w:type="dxa"/>
              <w:left w:w="75" w:type="dxa"/>
              <w:bottom w:w="70" w:type="dxa"/>
              <w:right w:w="75" w:type="dxa"/>
            </w:tcMar>
            <w:vAlign w:val="center"/>
          </w:tcPr>
          <w:p w14:paraId="4690C20D" w14:textId="77777777" w:rsidR="003F459D" w:rsidRDefault="00000000">
            <w:pPr>
              <w:spacing w:after="0" w:line="252" w:lineRule="auto"/>
              <w:jc w:val="left"/>
            </w:pPr>
            <w:r>
              <w:rPr>
                <w:rFonts w:cs="Times New Roman"/>
                <w:sz w:val="18"/>
              </w:rPr>
              <w:t>[Hành vi thực tế quan sát được]</w:t>
            </w:r>
          </w:p>
        </w:tc>
      </w:tr>
      <w:tr w:rsidR="003F459D" w14:paraId="31FBD930" w14:textId="77777777">
        <w:trPr>
          <w:cantSplit/>
          <w:jc w:val="center"/>
        </w:trPr>
        <w:tc>
          <w:tcPr>
            <w:tcW w:w="2551" w:type="dxa"/>
            <w:tcMar>
              <w:top w:w="70" w:type="dxa"/>
              <w:left w:w="75" w:type="dxa"/>
              <w:bottom w:w="70" w:type="dxa"/>
              <w:right w:w="75" w:type="dxa"/>
            </w:tcMar>
            <w:vAlign w:val="center"/>
          </w:tcPr>
          <w:p w14:paraId="2761EBD7" w14:textId="77777777" w:rsidR="003F459D" w:rsidRDefault="00000000">
            <w:pPr>
              <w:spacing w:after="0" w:line="252" w:lineRule="auto"/>
              <w:jc w:val="left"/>
            </w:pPr>
            <w:r>
              <w:rPr>
                <w:rFonts w:cs="Times New Roman"/>
                <w:sz w:val="18"/>
              </w:rPr>
              <w:t>Mức độ</w:t>
            </w:r>
          </w:p>
        </w:tc>
        <w:tc>
          <w:tcPr>
            <w:tcW w:w="6237" w:type="dxa"/>
            <w:tcMar>
              <w:top w:w="70" w:type="dxa"/>
              <w:left w:w="75" w:type="dxa"/>
              <w:bottom w:w="70" w:type="dxa"/>
              <w:right w:w="75" w:type="dxa"/>
            </w:tcMar>
            <w:vAlign w:val="center"/>
          </w:tcPr>
          <w:p w14:paraId="72A1530C" w14:textId="77777777" w:rsidR="003F459D" w:rsidRDefault="00000000">
            <w:pPr>
              <w:spacing w:after="0" w:line="252" w:lineRule="auto"/>
              <w:jc w:val="left"/>
            </w:pPr>
            <w:r>
              <w:rPr>
                <w:rFonts w:cs="Times New Roman"/>
                <w:sz w:val="18"/>
              </w:rPr>
              <w:t>Thấp / Trung bình / Cao / Nghiêm trọng</w:t>
            </w:r>
          </w:p>
        </w:tc>
      </w:tr>
      <w:tr w:rsidR="003F459D" w14:paraId="0B699FEF" w14:textId="77777777">
        <w:trPr>
          <w:cantSplit/>
          <w:jc w:val="center"/>
        </w:trPr>
        <w:tc>
          <w:tcPr>
            <w:tcW w:w="2551" w:type="dxa"/>
            <w:tcMar>
              <w:top w:w="70" w:type="dxa"/>
              <w:left w:w="75" w:type="dxa"/>
              <w:bottom w:w="70" w:type="dxa"/>
              <w:right w:w="75" w:type="dxa"/>
            </w:tcMar>
            <w:vAlign w:val="center"/>
          </w:tcPr>
          <w:p w14:paraId="25C7DA95" w14:textId="77777777" w:rsidR="003F459D" w:rsidRDefault="00000000">
            <w:pPr>
              <w:spacing w:after="0" w:line="252" w:lineRule="auto"/>
              <w:jc w:val="left"/>
            </w:pPr>
            <w:r>
              <w:rPr>
                <w:rFonts w:cs="Times New Roman"/>
                <w:sz w:val="18"/>
              </w:rPr>
              <w:t>Minh chứng</w:t>
            </w:r>
          </w:p>
        </w:tc>
        <w:tc>
          <w:tcPr>
            <w:tcW w:w="6237" w:type="dxa"/>
            <w:tcMar>
              <w:top w:w="70" w:type="dxa"/>
              <w:left w:w="75" w:type="dxa"/>
              <w:bottom w:w="70" w:type="dxa"/>
              <w:right w:w="75" w:type="dxa"/>
            </w:tcMar>
            <w:vAlign w:val="center"/>
          </w:tcPr>
          <w:p w14:paraId="7F195F4A" w14:textId="77777777" w:rsidR="003F459D" w:rsidRDefault="00000000">
            <w:pPr>
              <w:spacing w:after="0" w:line="252" w:lineRule="auto"/>
              <w:jc w:val="left"/>
            </w:pPr>
            <w:r>
              <w:rPr>
                <w:rFonts w:cs="Times New Roman"/>
                <w:sz w:val="18"/>
              </w:rPr>
              <w:t>[Chèn ảnh hoặc log]</w:t>
            </w:r>
          </w:p>
        </w:tc>
      </w:tr>
      <w:tr w:rsidR="003F459D" w14:paraId="074747BD" w14:textId="77777777">
        <w:trPr>
          <w:cantSplit/>
          <w:jc w:val="center"/>
        </w:trPr>
        <w:tc>
          <w:tcPr>
            <w:tcW w:w="2551" w:type="dxa"/>
            <w:tcMar>
              <w:top w:w="70" w:type="dxa"/>
              <w:left w:w="75" w:type="dxa"/>
              <w:bottom w:w="70" w:type="dxa"/>
              <w:right w:w="75" w:type="dxa"/>
            </w:tcMar>
            <w:vAlign w:val="center"/>
          </w:tcPr>
          <w:p w14:paraId="6E2945A6" w14:textId="77777777" w:rsidR="003F459D" w:rsidRDefault="00000000">
            <w:pPr>
              <w:spacing w:after="0" w:line="252" w:lineRule="auto"/>
              <w:jc w:val="left"/>
            </w:pPr>
            <w:r>
              <w:rPr>
                <w:rFonts w:cs="Times New Roman"/>
                <w:sz w:val="18"/>
              </w:rPr>
              <w:t>Trạng thái</w:t>
            </w:r>
          </w:p>
        </w:tc>
        <w:tc>
          <w:tcPr>
            <w:tcW w:w="6237" w:type="dxa"/>
            <w:tcMar>
              <w:top w:w="70" w:type="dxa"/>
              <w:left w:w="75" w:type="dxa"/>
              <w:bottom w:w="70" w:type="dxa"/>
              <w:right w:w="75" w:type="dxa"/>
            </w:tcMar>
            <w:vAlign w:val="center"/>
          </w:tcPr>
          <w:p w14:paraId="4061E97D" w14:textId="77777777" w:rsidR="003F459D" w:rsidRDefault="00000000">
            <w:pPr>
              <w:spacing w:after="0" w:line="252" w:lineRule="auto"/>
              <w:jc w:val="left"/>
            </w:pPr>
            <w:r>
              <w:rPr>
                <w:rFonts w:cs="Times New Roman"/>
                <w:sz w:val="18"/>
              </w:rPr>
              <w:t>Mới / Đang xử lý / Đã sửa / Đóng</w:t>
            </w:r>
          </w:p>
        </w:tc>
      </w:tr>
    </w:tbl>
    <w:p w14:paraId="5497E3A4" w14:textId="77777777" w:rsidR="003F459D" w:rsidRDefault="003F459D"/>
    <w:sectPr w:rsidR="003F459D">
      <w:headerReference w:type="default" r:id="rId42"/>
      <w:footerReference w:type="default" r:id="rId43"/>
      <w:headerReference w:type="first" r:id="rId44"/>
      <w:footerReference w:type="first" r:id="rId45"/>
      <w:pgSz w:w="11906" w:h="16838"/>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51DB7A" w14:textId="77777777" w:rsidR="006B5955" w:rsidRDefault="006B5955">
      <w:pPr>
        <w:spacing w:line="240" w:lineRule="auto"/>
      </w:pPr>
      <w:r>
        <w:separator/>
      </w:r>
    </w:p>
  </w:endnote>
  <w:endnote w:type="continuationSeparator" w:id="0">
    <w:p w14:paraId="62E5FB16" w14:textId="77777777" w:rsidR="006B5955" w:rsidRDefault="006B59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55268" w14:textId="7FF9E795" w:rsidR="003F459D" w:rsidRDefault="00000000">
    <w:pPr>
      <w:pStyle w:val="Footer"/>
      <w:jc w:val="center"/>
    </w:pPr>
    <w:r>
      <w:rPr>
        <w:rFonts w:cs="Times New Roman"/>
        <w:sz w:val="20"/>
      </w:rPr>
      <w:fldChar w:fldCharType="begin"/>
    </w:r>
    <w:r>
      <w:rPr>
        <w:rFonts w:cs="Times New Roman"/>
        <w:sz w:val="20"/>
      </w:rPr>
      <w:instrText xml:space="preserve"> PAGE </w:instrText>
    </w:r>
    <w:r w:rsidR="00601202">
      <w:rPr>
        <w:rFonts w:cs="Times New Roman"/>
        <w:sz w:val="20"/>
      </w:rPr>
      <w:fldChar w:fldCharType="separate"/>
    </w:r>
    <w:r w:rsidR="00601202">
      <w:rPr>
        <w:rFonts w:cs="Times New Roman"/>
        <w:noProof/>
        <w:sz w:val="20"/>
      </w:rPr>
      <w:t>2</w:t>
    </w:r>
    <w:r>
      <w:rPr>
        <w:rFonts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E52D3" w14:textId="77777777" w:rsidR="003F459D" w:rsidRDefault="003F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64230F" w14:textId="77777777" w:rsidR="006B5955" w:rsidRDefault="006B5955">
      <w:pPr>
        <w:spacing w:after="0"/>
      </w:pPr>
      <w:r>
        <w:separator/>
      </w:r>
    </w:p>
  </w:footnote>
  <w:footnote w:type="continuationSeparator" w:id="0">
    <w:p w14:paraId="6852BAF0" w14:textId="77777777" w:rsidR="006B5955" w:rsidRDefault="006B59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C9014" w14:textId="77777777" w:rsidR="003F459D" w:rsidRDefault="00000000">
    <w:pPr>
      <w:pStyle w:val="Header"/>
      <w:jc w:val="center"/>
    </w:pPr>
    <w:r>
      <w:rPr>
        <w:rFonts w:cs="Times New Roman"/>
        <w:i/>
        <w:color w:val="5A5A5A"/>
        <w:sz w:val="18"/>
      </w:rPr>
      <w:t>BÁO CÁO KIỂM THỬ VÀ ĐẢM BẢO CHẤT LƯỢNG PHẦN MỀM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283D2" w14:textId="77777777" w:rsidR="003F459D" w:rsidRDefault="003F4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779766"/>
    <w:multiLevelType w:val="singleLevel"/>
    <w:tmpl w:val="81779766"/>
    <w:lvl w:ilvl="0">
      <w:start w:val="1"/>
      <w:numFmt w:val="decimal"/>
      <w:suff w:val="space"/>
      <w:lvlText w:val="%1)"/>
      <w:lvlJc w:val="left"/>
    </w:lvl>
  </w:abstractNum>
  <w:abstractNum w:abstractNumId="1" w15:restartNumberingAfterBreak="0">
    <w:nsid w:val="81B0D8BD"/>
    <w:multiLevelType w:val="singleLevel"/>
    <w:tmpl w:val="81B0D8BD"/>
    <w:lvl w:ilvl="0">
      <w:start w:val="1"/>
      <w:numFmt w:val="decimal"/>
      <w:suff w:val="space"/>
      <w:lvlText w:val="%1)"/>
      <w:lvlJc w:val="left"/>
    </w:lvl>
  </w:abstractNum>
  <w:abstractNum w:abstractNumId="2" w15:restartNumberingAfterBreak="0">
    <w:nsid w:val="83F6CDAF"/>
    <w:multiLevelType w:val="singleLevel"/>
    <w:tmpl w:val="83F6CDAF"/>
    <w:lvl w:ilvl="0">
      <w:start w:val="1"/>
      <w:numFmt w:val="decimal"/>
      <w:suff w:val="space"/>
      <w:lvlText w:val="%1)"/>
      <w:lvlJc w:val="left"/>
    </w:lvl>
  </w:abstractNum>
  <w:abstractNum w:abstractNumId="3" w15:restartNumberingAfterBreak="0">
    <w:nsid w:val="84395C84"/>
    <w:multiLevelType w:val="singleLevel"/>
    <w:tmpl w:val="84395C84"/>
    <w:lvl w:ilvl="0">
      <w:start w:val="1"/>
      <w:numFmt w:val="decimal"/>
      <w:lvlText w:val="%1)"/>
      <w:lvlJc w:val="left"/>
      <w:pPr>
        <w:tabs>
          <w:tab w:val="left" w:pos="312"/>
        </w:tabs>
      </w:pPr>
    </w:lvl>
  </w:abstractNum>
  <w:abstractNum w:abstractNumId="4" w15:restartNumberingAfterBreak="0">
    <w:nsid w:val="8B9AF2C8"/>
    <w:multiLevelType w:val="singleLevel"/>
    <w:tmpl w:val="8B9AF2C8"/>
    <w:lvl w:ilvl="0">
      <w:start w:val="1"/>
      <w:numFmt w:val="decimal"/>
      <w:suff w:val="space"/>
      <w:lvlText w:val="%1)"/>
      <w:lvlJc w:val="left"/>
    </w:lvl>
  </w:abstractNum>
  <w:abstractNum w:abstractNumId="5" w15:restartNumberingAfterBreak="0">
    <w:nsid w:val="8F4163AE"/>
    <w:multiLevelType w:val="singleLevel"/>
    <w:tmpl w:val="8F4163AE"/>
    <w:lvl w:ilvl="0">
      <w:start w:val="1"/>
      <w:numFmt w:val="decimal"/>
      <w:suff w:val="space"/>
      <w:lvlText w:val="%1)"/>
      <w:lvlJc w:val="left"/>
    </w:lvl>
  </w:abstractNum>
  <w:abstractNum w:abstractNumId="6" w15:restartNumberingAfterBreak="0">
    <w:nsid w:val="9B921F4D"/>
    <w:multiLevelType w:val="singleLevel"/>
    <w:tmpl w:val="9B921F4D"/>
    <w:lvl w:ilvl="0">
      <w:start w:val="1"/>
      <w:numFmt w:val="decimal"/>
      <w:suff w:val="space"/>
      <w:lvlText w:val="%1)"/>
      <w:lvlJc w:val="left"/>
    </w:lvl>
  </w:abstractNum>
  <w:abstractNum w:abstractNumId="7" w15:restartNumberingAfterBreak="0">
    <w:nsid w:val="A4DC1101"/>
    <w:multiLevelType w:val="singleLevel"/>
    <w:tmpl w:val="A4DC1101"/>
    <w:lvl w:ilvl="0">
      <w:start w:val="1"/>
      <w:numFmt w:val="decimal"/>
      <w:suff w:val="space"/>
      <w:lvlText w:val="%1)"/>
      <w:lvlJc w:val="left"/>
    </w:lvl>
  </w:abstractNum>
  <w:abstractNum w:abstractNumId="8" w15:restartNumberingAfterBreak="0">
    <w:nsid w:val="A788D974"/>
    <w:multiLevelType w:val="singleLevel"/>
    <w:tmpl w:val="A788D974"/>
    <w:lvl w:ilvl="0">
      <w:start w:val="1"/>
      <w:numFmt w:val="decimal"/>
      <w:suff w:val="space"/>
      <w:lvlText w:val="%1)"/>
      <w:lvlJc w:val="left"/>
    </w:lvl>
  </w:abstractNum>
  <w:abstractNum w:abstractNumId="9" w15:restartNumberingAfterBreak="0">
    <w:nsid w:val="B0847B70"/>
    <w:multiLevelType w:val="singleLevel"/>
    <w:tmpl w:val="B0847B70"/>
    <w:lvl w:ilvl="0">
      <w:start w:val="1"/>
      <w:numFmt w:val="decimal"/>
      <w:suff w:val="space"/>
      <w:lvlText w:val="%1)"/>
      <w:lvlJc w:val="left"/>
    </w:lvl>
  </w:abstractNum>
  <w:abstractNum w:abstractNumId="10" w15:restartNumberingAfterBreak="0">
    <w:nsid w:val="BA7B6C72"/>
    <w:multiLevelType w:val="singleLevel"/>
    <w:tmpl w:val="BA7B6C72"/>
    <w:lvl w:ilvl="0">
      <w:start w:val="1"/>
      <w:numFmt w:val="decimal"/>
      <w:suff w:val="space"/>
      <w:lvlText w:val="%1)"/>
      <w:lvlJc w:val="left"/>
    </w:lvl>
  </w:abstractNum>
  <w:abstractNum w:abstractNumId="11" w15:restartNumberingAfterBreak="0">
    <w:nsid w:val="BBA3C42A"/>
    <w:multiLevelType w:val="singleLevel"/>
    <w:tmpl w:val="BBA3C42A"/>
    <w:lvl w:ilvl="0">
      <w:start w:val="1"/>
      <w:numFmt w:val="decimal"/>
      <w:suff w:val="space"/>
      <w:lvlText w:val="%1)"/>
      <w:lvlJc w:val="left"/>
    </w:lvl>
  </w:abstractNum>
  <w:abstractNum w:abstractNumId="12" w15:restartNumberingAfterBreak="0">
    <w:nsid w:val="BCC99881"/>
    <w:multiLevelType w:val="singleLevel"/>
    <w:tmpl w:val="BCC99881"/>
    <w:lvl w:ilvl="0">
      <w:start w:val="1"/>
      <w:numFmt w:val="decimal"/>
      <w:suff w:val="space"/>
      <w:lvlText w:val="%1)"/>
      <w:lvlJc w:val="left"/>
    </w:lvl>
  </w:abstractNum>
  <w:abstractNum w:abstractNumId="13" w15:restartNumberingAfterBreak="0">
    <w:nsid w:val="BDE443FC"/>
    <w:multiLevelType w:val="singleLevel"/>
    <w:tmpl w:val="BDE443FC"/>
    <w:lvl w:ilvl="0">
      <w:start w:val="1"/>
      <w:numFmt w:val="decimal"/>
      <w:suff w:val="space"/>
      <w:lvlText w:val="%1)"/>
      <w:lvlJc w:val="left"/>
    </w:lvl>
  </w:abstractNum>
  <w:abstractNum w:abstractNumId="14" w15:restartNumberingAfterBreak="0">
    <w:nsid w:val="C1394B6B"/>
    <w:multiLevelType w:val="singleLevel"/>
    <w:tmpl w:val="C1394B6B"/>
    <w:lvl w:ilvl="0">
      <w:start w:val="1"/>
      <w:numFmt w:val="decimal"/>
      <w:suff w:val="space"/>
      <w:lvlText w:val="%1)"/>
      <w:lvlJc w:val="left"/>
    </w:lvl>
  </w:abstractNum>
  <w:abstractNum w:abstractNumId="15" w15:restartNumberingAfterBreak="0">
    <w:nsid w:val="C72298CF"/>
    <w:multiLevelType w:val="singleLevel"/>
    <w:tmpl w:val="C72298CF"/>
    <w:lvl w:ilvl="0">
      <w:start w:val="1"/>
      <w:numFmt w:val="decimal"/>
      <w:suff w:val="space"/>
      <w:lvlText w:val="%1)"/>
      <w:lvlJc w:val="left"/>
    </w:lvl>
  </w:abstractNum>
  <w:abstractNum w:abstractNumId="16" w15:restartNumberingAfterBreak="0">
    <w:nsid w:val="D1A13D08"/>
    <w:multiLevelType w:val="singleLevel"/>
    <w:tmpl w:val="D1A13D08"/>
    <w:lvl w:ilvl="0">
      <w:start w:val="1"/>
      <w:numFmt w:val="decimal"/>
      <w:suff w:val="space"/>
      <w:lvlText w:val="%1)"/>
      <w:lvlJc w:val="left"/>
    </w:lvl>
  </w:abstractNum>
  <w:abstractNum w:abstractNumId="17" w15:restartNumberingAfterBreak="0">
    <w:nsid w:val="DBA9A01F"/>
    <w:multiLevelType w:val="singleLevel"/>
    <w:tmpl w:val="DBA9A01F"/>
    <w:lvl w:ilvl="0">
      <w:start w:val="1"/>
      <w:numFmt w:val="decimal"/>
      <w:suff w:val="space"/>
      <w:lvlText w:val="%1)"/>
      <w:lvlJc w:val="left"/>
    </w:lvl>
  </w:abstractNum>
  <w:abstractNum w:abstractNumId="18" w15:restartNumberingAfterBreak="0">
    <w:nsid w:val="DCD93E85"/>
    <w:multiLevelType w:val="singleLevel"/>
    <w:tmpl w:val="DCD93E85"/>
    <w:lvl w:ilvl="0">
      <w:start w:val="1"/>
      <w:numFmt w:val="decimal"/>
      <w:suff w:val="space"/>
      <w:lvlText w:val="%1)"/>
      <w:lvlJc w:val="left"/>
    </w:lvl>
  </w:abstractNum>
  <w:abstractNum w:abstractNumId="19" w15:restartNumberingAfterBreak="0">
    <w:nsid w:val="E06BAC2D"/>
    <w:multiLevelType w:val="singleLevel"/>
    <w:tmpl w:val="E06BAC2D"/>
    <w:lvl w:ilvl="0">
      <w:start w:val="1"/>
      <w:numFmt w:val="decimal"/>
      <w:suff w:val="space"/>
      <w:lvlText w:val="%1)"/>
      <w:lvlJc w:val="left"/>
    </w:lvl>
  </w:abstractNum>
  <w:abstractNum w:abstractNumId="20" w15:restartNumberingAfterBreak="0">
    <w:nsid w:val="E9D8ABD8"/>
    <w:multiLevelType w:val="singleLevel"/>
    <w:tmpl w:val="E9D8ABD8"/>
    <w:lvl w:ilvl="0">
      <w:start w:val="1"/>
      <w:numFmt w:val="decimal"/>
      <w:suff w:val="space"/>
      <w:lvlText w:val="%1)"/>
      <w:lvlJc w:val="left"/>
    </w:lvl>
  </w:abstractNum>
  <w:abstractNum w:abstractNumId="21" w15:restartNumberingAfterBreak="0">
    <w:nsid w:val="EE8D03CF"/>
    <w:multiLevelType w:val="singleLevel"/>
    <w:tmpl w:val="EE8D03CF"/>
    <w:lvl w:ilvl="0">
      <w:start w:val="1"/>
      <w:numFmt w:val="decimal"/>
      <w:suff w:val="space"/>
      <w:lvlText w:val="%1)"/>
      <w:lvlJc w:val="left"/>
    </w:lvl>
  </w:abstractNum>
  <w:abstractNum w:abstractNumId="22" w15:restartNumberingAfterBreak="0">
    <w:nsid w:val="EF52D636"/>
    <w:multiLevelType w:val="singleLevel"/>
    <w:tmpl w:val="EF52D636"/>
    <w:lvl w:ilvl="0">
      <w:start w:val="1"/>
      <w:numFmt w:val="decimal"/>
      <w:suff w:val="space"/>
      <w:lvlText w:val="%1)"/>
      <w:lvlJc w:val="left"/>
    </w:lvl>
  </w:abstractNum>
  <w:abstractNum w:abstractNumId="23" w15:restartNumberingAfterBreak="0">
    <w:nsid w:val="FAEFEC47"/>
    <w:multiLevelType w:val="singleLevel"/>
    <w:tmpl w:val="FAEFEC47"/>
    <w:lvl w:ilvl="0">
      <w:start w:val="1"/>
      <w:numFmt w:val="decimal"/>
      <w:suff w:val="space"/>
      <w:lvlText w:val="%1)"/>
      <w:lvlJc w:val="left"/>
    </w:lvl>
  </w:abstractNum>
  <w:abstractNum w:abstractNumId="24" w15:restartNumberingAfterBreak="0">
    <w:nsid w:val="FC098530"/>
    <w:multiLevelType w:val="singleLevel"/>
    <w:tmpl w:val="FC098530"/>
    <w:lvl w:ilvl="0">
      <w:start w:val="1"/>
      <w:numFmt w:val="decimal"/>
      <w:suff w:val="space"/>
      <w:lvlText w:val="%1)"/>
      <w:lvlJc w:val="left"/>
    </w:lvl>
  </w:abstractNum>
  <w:abstractNum w:abstractNumId="25"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6"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7"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8"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29"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3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31" w15:restartNumberingAfterBreak="0">
    <w:nsid w:val="004FFF59"/>
    <w:multiLevelType w:val="singleLevel"/>
    <w:tmpl w:val="004FFF59"/>
    <w:lvl w:ilvl="0">
      <w:start w:val="1"/>
      <w:numFmt w:val="decimal"/>
      <w:suff w:val="space"/>
      <w:lvlText w:val="%1)"/>
      <w:lvlJc w:val="left"/>
    </w:lvl>
  </w:abstractNum>
  <w:abstractNum w:abstractNumId="32" w15:restartNumberingAfterBreak="0">
    <w:nsid w:val="07CEEEA3"/>
    <w:multiLevelType w:val="singleLevel"/>
    <w:tmpl w:val="07CEEEA3"/>
    <w:lvl w:ilvl="0">
      <w:start w:val="1"/>
      <w:numFmt w:val="decimal"/>
      <w:suff w:val="space"/>
      <w:lvlText w:val="%1)"/>
      <w:lvlJc w:val="left"/>
    </w:lvl>
  </w:abstractNum>
  <w:abstractNum w:abstractNumId="33" w15:restartNumberingAfterBreak="0">
    <w:nsid w:val="0CE0AFB4"/>
    <w:multiLevelType w:val="singleLevel"/>
    <w:tmpl w:val="0CE0AFB4"/>
    <w:lvl w:ilvl="0">
      <w:start w:val="1"/>
      <w:numFmt w:val="decimal"/>
      <w:suff w:val="space"/>
      <w:lvlText w:val="%1)"/>
      <w:lvlJc w:val="left"/>
    </w:lvl>
  </w:abstractNum>
  <w:abstractNum w:abstractNumId="34" w15:restartNumberingAfterBreak="0">
    <w:nsid w:val="0DA69013"/>
    <w:multiLevelType w:val="singleLevel"/>
    <w:tmpl w:val="0DA69013"/>
    <w:lvl w:ilvl="0">
      <w:start w:val="1"/>
      <w:numFmt w:val="decimal"/>
      <w:suff w:val="space"/>
      <w:lvlText w:val="%1)"/>
      <w:lvlJc w:val="left"/>
    </w:lvl>
  </w:abstractNum>
  <w:abstractNum w:abstractNumId="35" w15:restartNumberingAfterBreak="0">
    <w:nsid w:val="1186BDA3"/>
    <w:multiLevelType w:val="singleLevel"/>
    <w:tmpl w:val="1186BDA3"/>
    <w:lvl w:ilvl="0">
      <w:start w:val="1"/>
      <w:numFmt w:val="decimal"/>
      <w:suff w:val="space"/>
      <w:lvlText w:val="%1)"/>
      <w:lvlJc w:val="left"/>
    </w:lvl>
  </w:abstractNum>
  <w:abstractNum w:abstractNumId="36" w15:restartNumberingAfterBreak="0">
    <w:nsid w:val="137A59ED"/>
    <w:multiLevelType w:val="singleLevel"/>
    <w:tmpl w:val="137A59ED"/>
    <w:lvl w:ilvl="0">
      <w:start w:val="1"/>
      <w:numFmt w:val="decimal"/>
      <w:suff w:val="space"/>
      <w:lvlText w:val="%1)"/>
      <w:lvlJc w:val="left"/>
    </w:lvl>
  </w:abstractNum>
  <w:abstractNum w:abstractNumId="37" w15:restartNumberingAfterBreak="0">
    <w:nsid w:val="1BF45839"/>
    <w:multiLevelType w:val="singleLevel"/>
    <w:tmpl w:val="1BF45839"/>
    <w:lvl w:ilvl="0">
      <w:start w:val="1"/>
      <w:numFmt w:val="decimal"/>
      <w:suff w:val="space"/>
      <w:lvlText w:val="%1)"/>
      <w:lvlJc w:val="left"/>
    </w:lvl>
  </w:abstractNum>
  <w:abstractNum w:abstractNumId="38" w15:restartNumberingAfterBreak="0">
    <w:nsid w:val="27C26C11"/>
    <w:multiLevelType w:val="singleLevel"/>
    <w:tmpl w:val="27C26C11"/>
    <w:lvl w:ilvl="0">
      <w:start w:val="1"/>
      <w:numFmt w:val="decimal"/>
      <w:suff w:val="space"/>
      <w:lvlText w:val="%1)"/>
      <w:lvlJc w:val="left"/>
    </w:lvl>
  </w:abstractNum>
  <w:abstractNum w:abstractNumId="39" w15:restartNumberingAfterBreak="0">
    <w:nsid w:val="2D0A7BD7"/>
    <w:multiLevelType w:val="singleLevel"/>
    <w:tmpl w:val="2D0A7BD7"/>
    <w:lvl w:ilvl="0">
      <w:start w:val="1"/>
      <w:numFmt w:val="decimal"/>
      <w:suff w:val="space"/>
      <w:lvlText w:val="%1)"/>
      <w:lvlJc w:val="left"/>
    </w:lvl>
  </w:abstractNum>
  <w:abstractNum w:abstractNumId="40" w15:restartNumberingAfterBreak="0">
    <w:nsid w:val="2DB389D5"/>
    <w:multiLevelType w:val="singleLevel"/>
    <w:tmpl w:val="2DB389D5"/>
    <w:lvl w:ilvl="0">
      <w:start w:val="1"/>
      <w:numFmt w:val="decimal"/>
      <w:suff w:val="space"/>
      <w:lvlText w:val="%1)"/>
      <w:lvlJc w:val="left"/>
    </w:lvl>
  </w:abstractNum>
  <w:abstractNum w:abstractNumId="41" w15:restartNumberingAfterBreak="0">
    <w:nsid w:val="3266D1AF"/>
    <w:multiLevelType w:val="singleLevel"/>
    <w:tmpl w:val="3266D1AF"/>
    <w:lvl w:ilvl="0">
      <w:start w:val="1"/>
      <w:numFmt w:val="decimal"/>
      <w:suff w:val="space"/>
      <w:lvlText w:val="%1)"/>
      <w:lvlJc w:val="left"/>
    </w:lvl>
  </w:abstractNum>
  <w:abstractNum w:abstractNumId="42" w15:restartNumberingAfterBreak="0">
    <w:nsid w:val="3A26CD51"/>
    <w:multiLevelType w:val="singleLevel"/>
    <w:tmpl w:val="3A26CD51"/>
    <w:lvl w:ilvl="0">
      <w:start w:val="1"/>
      <w:numFmt w:val="decimal"/>
      <w:suff w:val="space"/>
      <w:lvlText w:val="%1)"/>
      <w:lvlJc w:val="left"/>
    </w:lvl>
  </w:abstractNum>
  <w:abstractNum w:abstractNumId="43" w15:restartNumberingAfterBreak="0">
    <w:nsid w:val="3BCA50AC"/>
    <w:multiLevelType w:val="singleLevel"/>
    <w:tmpl w:val="3BCA50AC"/>
    <w:lvl w:ilvl="0">
      <w:start w:val="1"/>
      <w:numFmt w:val="decimal"/>
      <w:suff w:val="space"/>
      <w:lvlText w:val="%1)"/>
      <w:lvlJc w:val="left"/>
    </w:lvl>
  </w:abstractNum>
  <w:abstractNum w:abstractNumId="44" w15:restartNumberingAfterBreak="0">
    <w:nsid w:val="3CEA242B"/>
    <w:multiLevelType w:val="singleLevel"/>
    <w:tmpl w:val="3CEA242B"/>
    <w:lvl w:ilvl="0">
      <w:start w:val="1"/>
      <w:numFmt w:val="decimal"/>
      <w:suff w:val="space"/>
      <w:lvlText w:val="%1)"/>
      <w:lvlJc w:val="left"/>
    </w:lvl>
  </w:abstractNum>
  <w:abstractNum w:abstractNumId="45" w15:restartNumberingAfterBreak="0">
    <w:nsid w:val="4A414A2C"/>
    <w:multiLevelType w:val="singleLevel"/>
    <w:tmpl w:val="4A414A2C"/>
    <w:lvl w:ilvl="0">
      <w:start w:val="1"/>
      <w:numFmt w:val="decimal"/>
      <w:suff w:val="space"/>
      <w:lvlText w:val="%1)"/>
      <w:lvlJc w:val="left"/>
    </w:lvl>
  </w:abstractNum>
  <w:abstractNum w:abstractNumId="46" w15:restartNumberingAfterBreak="0">
    <w:nsid w:val="4CD061DD"/>
    <w:multiLevelType w:val="singleLevel"/>
    <w:tmpl w:val="4CD061DD"/>
    <w:lvl w:ilvl="0">
      <w:start w:val="1"/>
      <w:numFmt w:val="decimal"/>
      <w:suff w:val="space"/>
      <w:lvlText w:val="%1)"/>
      <w:lvlJc w:val="left"/>
    </w:lvl>
  </w:abstractNum>
  <w:abstractNum w:abstractNumId="47" w15:restartNumberingAfterBreak="0">
    <w:nsid w:val="4D46EAF6"/>
    <w:multiLevelType w:val="singleLevel"/>
    <w:tmpl w:val="4D46EAF6"/>
    <w:lvl w:ilvl="0">
      <w:start w:val="1"/>
      <w:numFmt w:val="decimal"/>
      <w:suff w:val="space"/>
      <w:lvlText w:val="%1)"/>
      <w:lvlJc w:val="left"/>
    </w:lvl>
  </w:abstractNum>
  <w:abstractNum w:abstractNumId="48" w15:restartNumberingAfterBreak="0">
    <w:nsid w:val="4FEF624F"/>
    <w:multiLevelType w:val="singleLevel"/>
    <w:tmpl w:val="4FEF624F"/>
    <w:lvl w:ilvl="0">
      <w:start w:val="1"/>
      <w:numFmt w:val="decimal"/>
      <w:suff w:val="space"/>
      <w:lvlText w:val="%1)"/>
      <w:lvlJc w:val="left"/>
    </w:lvl>
  </w:abstractNum>
  <w:abstractNum w:abstractNumId="49" w15:restartNumberingAfterBreak="0">
    <w:nsid w:val="505D23E1"/>
    <w:multiLevelType w:val="singleLevel"/>
    <w:tmpl w:val="505D23E1"/>
    <w:lvl w:ilvl="0">
      <w:start w:val="1"/>
      <w:numFmt w:val="decimal"/>
      <w:suff w:val="space"/>
      <w:lvlText w:val="%1)"/>
      <w:lvlJc w:val="left"/>
    </w:lvl>
  </w:abstractNum>
  <w:abstractNum w:abstractNumId="50" w15:restartNumberingAfterBreak="0">
    <w:nsid w:val="56109753"/>
    <w:multiLevelType w:val="singleLevel"/>
    <w:tmpl w:val="56109753"/>
    <w:lvl w:ilvl="0">
      <w:start w:val="1"/>
      <w:numFmt w:val="decimal"/>
      <w:suff w:val="space"/>
      <w:lvlText w:val="%1)"/>
      <w:lvlJc w:val="left"/>
    </w:lvl>
  </w:abstractNum>
  <w:abstractNum w:abstractNumId="51" w15:restartNumberingAfterBreak="0">
    <w:nsid w:val="590ED33C"/>
    <w:multiLevelType w:val="singleLevel"/>
    <w:tmpl w:val="590ED33C"/>
    <w:lvl w:ilvl="0">
      <w:start w:val="1"/>
      <w:numFmt w:val="decimal"/>
      <w:suff w:val="space"/>
      <w:lvlText w:val="%1)"/>
      <w:lvlJc w:val="left"/>
    </w:lvl>
  </w:abstractNum>
  <w:abstractNum w:abstractNumId="52" w15:restartNumberingAfterBreak="0">
    <w:nsid w:val="5D05E9BC"/>
    <w:multiLevelType w:val="singleLevel"/>
    <w:tmpl w:val="5D05E9BC"/>
    <w:lvl w:ilvl="0">
      <w:start w:val="1"/>
      <w:numFmt w:val="decimal"/>
      <w:suff w:val="space"/>
      <w:lvlText w:val="%1)"/>
      <w:lvlJc w:val="left"/>
    </w:lvl>
  </w:abstractNum>
  <w:abstractNum w:abstractNumId="53" w15:restartNumberingAfterBreak="0">
    <w:nsid w:val="5D0CD500"/>
    <w:multiLevelType w:val="singleLevel"/>
    <w:tmpl w:val="5D0CD500"/>
    <w:lvl w:ilvl="0">
      <w:start w:val="1"/>
      <w:numFmt w:val="decimal"/>
      <w:suff w:val="space"/>
      <w:lvlText w:val="%1)"/>
      <w:lvlJc w:val="left"/>
    </w:lvl>
  </w:abstractNum>
  <w:abstractNum w:abstractNumId="54" w15:restartNumberingAfterBreak="0">
    <w:nsid w:val="5E79B4E2"/>
    <w:multiLevelType w:val="singleLevel"/>
    <w:tmpl w:val="5E79B4E2"/>
    <w:lvl w:ilvl="0">
      <w:start w:val="1"/>
      <w:numFmt w:val="decimal"/>
      <w:suff w:val="space"/>
      <w:lvlText w:val="%1)"/>
      <w:lvlJc w:val="left"/>
    </w:lvl>
  </w:abstractNum>
  <w:abstractNum w:abstractNumId="55" w15:restartNumberingAfterBreak="0">
    <w:nsid w:val="6AF590BF"/>
    <w:multiLevelType w:val="singleLevel"/>
    <w:tmpl w:val="6AF590BF"/>
    <w:lvl w:ilvl="0">
      <w:start w:val="1"/>
      <w:numFmt w:val="decimal"/>
      <w:suff w:val="space"/>
      <w:lvlText w:val="%1)"/>
      <w:lvlJc w:val="left"/>
    </w:lvl>
  </w:abstractNum>
  <w:abstractNum w:abstractNumId="56" w15:restartNumberingAfterBreak="0">
    <w:nsid w:val="6C9D5EE2"/>
    <w:multiLevelType w:val="singleLevel"/>
    <w:tmpl w:val="6C9D5EE2"/>
    <w:lvl w:ilvl="0">
      <w:start w:val="1"/>
      <w:numFmt w:val="decimal"/>
      <w:suff w:val="space"/>
      <w:lvlText w:val="%1)"/>
      <w:lvlJc w:val="left"/>
    </w:lvl>
  </w:abstractNum>
  <w:abstractNum w:abstractNumId="57" w15:restartNumberingAfterBreak="0">
    <w:nsid w:val="7000A5F8"/>
    <w:multiLevelType w:val="singleLevel"/>
    <w:tmpl w:val="7000A5F8"/>
    <w:lvl w:ilvl="0">
      <w:start w:val="1"/>
      <w:numFmt w:val="decimal"/>
      <w:suff w:val="space"/>
      <w:lvlText w:val="%1)"/>
      <w:lvlJc w:val="left"/>
    </w:lvl>
  </w:abstractNum>
  <w:abstractNum w:abstractNumId="58" w15:restartNumberingAfterBreak="0">
    <w:nsid w:val="78B9AC79"/>
    <w:multiLevelType w:val="singleLevel"/>
    <w:tmpl w:val="78B9AC79"/>
    <w:lvl w:ilvl="0">
      <w:start w:val="1"/>
      <w:numFmt w:val="decimal"/>
      <w:suff w:val="space"/>
      <w:lvlText w:val="%1)"/>
      <w:lvlJc w:val="left"/>
    </w:lvl>
  </w:abstractNum>
  <w:abstractNum w:abstractNumId="59" w15:restartNumberingAfterBreak="0">
    <w:nsid w:val="7C717CF4"/>
    <w:multiLevelType w:val="singleLevel"/>
    <w:tmpl w:val="7C717CF4"/>
    <w:lvl w:ilvl="0">
      <w:start w:val="1"/>
      <w:numFmt w:val="decimal"/>
      <w:suff w:val="space"/>
      <w:lvlText w:val="%1)"/>
      <w:lvlJc w:val="left"/>
    </w:lvl>
  </w:abstractNum>
  <w:num w:numId="1" w16cid:durableId="1627660254">
    <w:abstractNumId w:val="30"/>
  </w:num>
  <w:num w:numId="2" w16cid:durableId="198317672">
    <w:abstractNumId w:val="28"/>
  </w:num>
  <w:num w:numId="3" w16cid:durableId="1049722553">
    <w:abstractNumId w:val="27"/>
  </w:num>
  <w:num w:numId="4" w16cid:durableId="1443186467">
    <w:abstractNumId w:val="29"/>
  </w:num>
  <w:num w:numId="5" w16cid:durableId="277611643">
    <w:abstractNumId w:val="26"/>
  </w:num>
  <w:num w:numId="6" w16cid:durableId="1750805605">
    <w:abstractNumId w:val="25"/>
  </w:num>
  <w:num w:numId="7" w16cid:durableId="486019240">
    <w:abstractNumId w:val="47"/>
  </w:num>
  <w:num w:numId="8" w16cid:durableId="527448825">
    <w:abstractNumId w:val="56"/>
  </w:num>
  <w:num w:numId="9" w16cid:durableId="1722056104">
    <w:abstractNumId w:val="4"/>
  </w:num>
  <w:num w:numId="10" w16cid:durableId="75060278">
    <w:abstractNumId w:val="10"/>
  </w:num>
  <w:num w:numId="11" w16cid:durableId="1937053095">
    <w:abstractNumId w:val="52"/>
  </w:num>
  <w:num w:numId="12" w16cid:durableId="1499463802">
    <w:abstractNumId w:val="0"/>
  </w:num>
  <w:num w:numId="13" w16cid:durableId="65883496">
    <w:abstractNumId w:val="3"/>
  </w:num>
  <w:num w:numId="14" w16cid:durableId="441069007">
    <w:abstractNumId w:val="55"/>
  </w:num>
  <w:num w:numId="15" w16cid:durableId="1294142645">
    <w:abstractNumId w:val="18"/>
  </w:num>
  <w:num w:numId="16" w16cid:durableId="515388176">
    <w:abstractNumId w:val="22"/>
  </w:num>
  <w:num w:numId="17" w16cid:durableId="984971967">
    <w:abstractNumId w:val="54"/>
  </w:num>
  <w:num w:numId="18" w16cid:durableId="297884413">
    <w:abstractNumId w:val="21"/>
  </w:num>
  <w:num w:numId="19" w16cid:durableId="767000184">
    <w:abstractNumId w:val="59"/>
  </w:num>
  <w:num w:numId="20" w16cid:durableId="1077827032">
    <w:abstractNumId w:val="57"/>
  </w:num>
  <w:num w:numId="21" w16cid:durableId="726950435">
    <w:abstractNumId w:val="33"/>
  </w:num>
  <w:num w:numId="22" w16cid:durableId="89551640">
    <w:abstractNumId w:val="43"/>
  </w:num>
  <w:num w:numId="23" w16cid:durableId="1111052767">
    <w:abstractNumId w:val="23"/>
  </w:num>
  <w:num w:numId="24" w16cid:durableId="941648285">
    <w:abstractNumId w:val="2"/>
  </w:num>
  <w:num w:numId="25" w16cid:durableId="23944847">
    <w:abstractNumId w:val="5"/>
  </w:num>
  <w:num w:numId="26" w16cid:durableId="97873530">
    <w:abstractNumId w:val="39"/>
  </w:num>
  <w:num w:numId="27" w16cid:durableId="260115270">
    <w:abstractNumId w:val="8"/>
  </w:num>
  <w:num w:numId="28" w16cid:durableId="1501576750">
    <w:abstractNumId w:val="32"/>
  </w:num>
  <w:num w:numId="29" w16cid:durableId="1616018974">
    <w:abstractNumId w:val="16"/>
  </w:num>
  <w:num w:numId="30" w16cid:durableId="1457018343">
    <w:abstractNumId w:val="49"/>
  </w:num>
  <w:num w:numId="31" w16cid:durableId="2143225168">
    <w:abstractNumId w:val="40"/>
  </w:num>
  <w:num w:numId="32" w16cid:durableId="1702589484">
    <w:abstractNumId w:val="6"/>
  </w:num>
  <w:num w:numId="33" w16cid:durableId="697044485">
    <w:abstractNumId w:val="20"/>
  </w:num>
  <w:num w:numId="34" w16cid:durableId="1173451733">
    <w:abstractNumId w:val="9"/>
  </w:num>
  <w:num w:numId="35" w16cid:durableId="1034117016">
    <w:abstractNumId w:val="53"/>
  </w:num>
  <w:num w:numId="36" w16cid:durableId="1065178478">
    <w:abstractNumId w:val="12"/>
  </w:num>
  <w:num w:numId="37" w16cid:durableId="1214847189">
    <w:abstractNumId w:val="38"/>
  </w:num>
  <w:num w:numId="38" w16cid:durableId="516965202">
    <w:abstractNumId w:val="24"/>
  </w:num>
  <w:num w:numId="39" w16cid:durableId="294412456">
    <w:abstractNumId w:val="34"/>
  </w:num>
  <w:num w:numId="40" w16cid:durableId="174657569">
    <w:abstractNumId w:val="11"/>
  </w:num>
  <w:num w:numId="41" w16cid:durableId="398404237">
    <w:abstractNumId w:val="58"/>
  </w:num>
  <w:num w:numId="42" w16cid:durableId="1346395522">
    <w:abstractNumId w:val="46"/>
  </w:num>
  <w:num w:numId="43" w16cid:durableId="687754671">
    <w:abstractNumId w:val="13"/>
  </w:num>
  <w:num w:numId="44" w16cid:durableId="475994758">
    <w:abstractNumId w:val="31"/>
  </w:num>
  <w:num w:numId="45" w16cid:durableId="805047537">
    <w:abstractNumId w:val="44"/>
  </w:num>
  <w:num w:numId="46" w16cid:durableId="202407868">
    <w:abstractNumId w:val="37"/>
  </w:num>
  <w:num w:numId="47" w16cid:durableId="2052996526">
    <w:abstractNumId w:val="42"/>
  </w:num>
  <w:num w:numId="48" w16cid:durableId="746151182">
    <w:abstractNumId w:val="48"/>
  </w:num>
  <w:num w:numId="49" w16cid:durableId="1523737061">
    <w:abstractNumId w:val="14"/>
  </w:num>
  <w:num w:numId="50" w16cid:durableId="676932219">
    <w:abstractNumId w:val="45"/>
  </w:num>
  <w:num w:numId="51" w16cid:durableId="729692860">
    <w:abstractNumId w:val="17"/>
  </w:num>
  <w:num w:numId="52" w16cid:durableId="390665064">
    <w:abstractNumId w:val="1"/>
  </w:num>
  <w:num w:numId="53" w16cid:durableId="1731272003">
    <w:abstractNumId w:val="41"/>
  </w:num>
  <w:num w:numId="54" w16cid:durableId="1817331087">
    <w:abstractNumId w:val="50"/>
  </w:num>
  <w:num w:numId="55" w16cid:durableId="977225998">
    <w:abstractNumId w:val="15"/>
  </w:num>
  <w:num w:numId="56" w16cid:durableId="1133909990">
    <w:abstractNumId w:val="19"/>
  </w:num>
  <w:num w:numId="57" w16cid:durableId="1828477917">
    <w:abstractNumId w:val="51"/>
  </w:num>
  <w:num w:numId="58" w16cid:durableId="1029525871">
    <w:abstractNumId w:val="7"/>
  </w:num>
  <w:num w:numId="59" w16cid:durableId="1437018612">
    <w:abstractNumId w:val="36"/>
  </w:num>
  <w:num w:numId="60" w16cid:durableId="3633601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114"/>
    <w:rsid w:val="00316B24"/>
    <w:rsid w:val="00326F90"/>
    <w:rsid w:val="003F459D"/>
    <w:rsid w:val="003F4907"/>
    <w:rsid w:val="00601202"/>
    <w:rsid w:val="006B5955"/>
    <w:rsid w:val="006F71B1"/>
    <w:rsid w:val="00861583"/>
    <w:rsid w:val="0091147C"/>
    <w:rsid w:val="00AA1D8D"/>
    <w:rsid w:val="00B47730"/>
    <w:rsid w:val="00CB0664"/>
    <w:rsid w:val="00CC7342"/>
    <w:rsid w:val="00D43599"/>
    <w:rsid w:val="00E34FDE"/>
    <w:rsid w:val="00EB036A"/>
    <w:rsid w:val="00FC693F"/>
    <w:rsid w:val="0BED75E4"/>
    <w:rsid w:val="140E4E38"/>
    <w:rsid w:val="17631C24"/>
    <w:rsid w:val="550E2882"/>
    <w:rsid w:val="69360E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ED90CC"/>
  <w14:defaultImageDpi w14:val="300"/>
  <w15:docId w15:val="{A7561312-6443-4EEB-983B-7BA0374C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12" w:lineRule="auto"/>
      <w:jc w:val="both"/>
    </w:pPr>
    <w:rPr>
      <w:rFonts w:ascii="Times New Roman" w:eastAsia="Times New Roman" w:hAnsi="Times New Roman"/>
      <w:sz w:val="26"/>
      <w:szCs w:val="22"/>
    </w:rPr>
  </w:style>
  <w:style w:type="paragraph" w:styleId="Heading1">
    <w:name w:val="heading 1"/>
    <w:basedOn w:val="Normal"/>
    <w:next w:val="Normal"/>
    <w:link w:val="Heading1Char"/>
    <w:uiPriority w:val="9"/>
    <w:qFormat/>
    <w:pPr>
      <w:keepNext/>
      <w:keepLines/>
      <w:pageBreakBefore/>
      <w:spacing w:before="160" w:after="120"/>
      <w:jc w:val="center"/>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pPr>
      <w:keepNext/>
      <w:keepLines/>
      <w:spacing w:before="160" w:after="120"/>
      <w:jc w:val="left"/>
      <w:outlineLvl w:val="1"/>
    </w:pPr>
    <w:rPr>
      <w:rFonts w:asciiTheme="majorHAnsi" w:eastAsiaTheme="majorEastAsia" w:hAnsiTheme="majorHAnsi" w:cstheme="majorBidi"/>
      <w:b/>
      <w:bCs/>
      <w:color w:val="004C7A"/>
      <w:sz w:val="28"/>
      <w:szCs w:val="26"/>
    </w:rPr>
  </w:style>
  <w:style w:type="paragraph" w:styleId="Heading3">
    <w:name w:val="heading 3"/>
    <w:basedOn w:val="Normal"/>
    <w:next w:val="Normal"/>
    <w:link w:val="Heading3Char"/>
    <w:uiPriority w:val="9"/>
    <w:unhideWhenUsed/>
    <w:qFormat/>
    <w:pPr>
      <w:keepNext/>
      <w:keepLines/>
      <w:spacing w:before="160" w:after="120"/>
      <w:jc w:val="left"/>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after="120" w:line="240" w:lineRule="auto"/>
      <w:jc w:val="center"/>
    </w:pPr>
    <w:rPr>
      <w:b/>
      <w:bCs/>
      <w:i/>
      <w:color w:val="464646"/>
      <w:sz w:val="22"/>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pBdr>
        <w:bottom w:val="single" w:sz="8" w:space="4" w:color="4F81BD" w:themeColor="accent1"/>
      </w:pBdr>
      <w:spacing w:before="160" w:after="120" w:line="240" w:lineRule="auto"/>
      <w:contextualSpacing/>
      <w:jc w:val="center"/>
    </w:pPr>
    <w:rPr>
      <w:rFonts w:asciiTheme="majorHAnsi" w:eastAsiaTheme="majorEastAsia" w:hAnsiTheme="majorHAnsi" w:cstheme="majorBidi"/>
      <w:b/>
      <w:color w:val="003366"/>
      <w:spacing w:val="5"/>
      <w:kern w:val="28"/>
      <w:sz w:val="40"/>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74</Pages>
  <Words>13060</Words>
  <Characters>74442</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Báo cáo kiểm thử hộp đen thủ công BookStoreManagement</vt:lpstr>
    </vt:vector>
  </TitlesOfParts>
  <Company/>
  <LinksUpToDate>false</LinksUpToDate>
  <CharactersWithSpaces>87328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hộp đen thủ công BookStoreManagement</dc:title>
  <dc:subject>Kiểm thử và đảm bảo chất lượng phần mềm</dc:subject>
  <dc:creator>Nhóm Bùi Tùng Dương - Trương Huy Đồng - Nguyễn Tùng Dương</dc:creator>
  <cp:keywords>BookStoreManagement, kiểm thử phần mềm, C#, WinForms, SQL Server</cp:keywords>
  <dc:description>Bản báo cáo được tạo từ nội dung dự án và giáo trình do người dùng cung cấp.</dc:description>
  <cp:lastModifiedBy>Nguyen Duong</cp:lastModifiedBy>
  <cp:revision>2</cp:revision>
  <dcterms:created xsi:type="dcterms:W3CDTF">2013-12-23T23:15:00Z</dcterms:created>
  <dcterms:modified xsi:type="dcterms:W3CDTF">2026-08-05T04:39:00Z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eyJoZGlkIjoiMGQ4ZTUzNmM5ZjI4NjkxYzI0YTU0ZTNhNDIzMjUyNmMiLCJ1c2VySWQiOiIxMzc0NDAxMzM3NDkxIn0=</vt:lpwstr>
  </property>
  <property fmtid="{D5CDD505-2E9C-101B-9397-08002B2CF9AE}" pid="3" name="KSOProductBuildVer">
    <vt:lpwstr>1033-12.1.0.28032</vt:lpwstr>
  </property>
  <property fmtid="{D5CDD505-2E9C-101B-9397-08002B2CF9AE}" pid="4" name="ICV">
    <vt:lpwstr>053291DF79E64C5B9650673C514918AD_12</vt:lpwstr>
  </property>
</Properties>
</file>