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5010F" w14:textId="77777777" w:rsidR="005D2BE2" w:rsidRDefault="005D2BE2" w:rsidP="005D2BE2">
      <w:pPr>
        <w:jc w:val="center"/>
        <w:rPr>
          <w:b/>
          <w:bCs/>
          <w:szCs w:val="26"/>
        </w:rPr>
      </w:pPr>
      <w:r>
        <w:rPr>
          <w:b/>
          <w:bCs/>
        </w:rPr>
        <w:t>BỘ CÔNG THƯƠNG</w:t>
      </w:r>
    </w:p>
    <w:p w14:paraId="6BD65265" w14:textId="77777777" w:rsidR="005D2BE2" w:rsidRDefault="005D2BE2" w:rsidP="005D2BE2">
      <w:pPr>
        <w:jc w:val="center"/>
        <w:rPr>
          <w:b/>
          <w:bCs/>
        </w:rPr>
      </w:pPr>
      <w:r>
        <w:rPr>
          <w:b/>
          <w:bCs/>
        </w:rPr>
        <w:t>TRƯỜNG ĐẠI HỌC KINH TẾ - KỸ THUẬT CÔNG NGHIỆP</w:t>
      </w:r>
    </w:p>
    <w:p w14:paraId="1823E481" w14:textId="77777777" w:rsidR="005D2BE2" w:rsidRDefault="005D2BE2" w:rsidP="005D2BE2">
      <w:pPr>
        <w:jc w:val="center"/>
        <w:rPr>
          <w:b/>
          <w:bCs/>
        </w:rPr>
      </w:pPr>
      <w:r>
        <w:rPr>
          <w:b/>
          <w:bCs/>
        </w:rPr>
        <w:t>KHOA CÔNG NGHỆ THÔNG TIN</w:t>
      </w:r>
    </w:p>
    <w:p w14:paraId="3401ED6C" w14:textId="38E923AC" w:rsidR="005D2BE2" w:rsidRDefault="005D2BE2" w:rsidP="005D2BE2">
      <w:pPr>
        <w:jc w:val="center"/>
      </w:pPr>
      <w:r>
        <w:rPr>
          <w:noProof/>
        </w:rPr>
        <w:drawing>
          <wp:inline distT="0" distB="0" distL="0" distR="0" wp14:anchorId="4A593492" wp14:editId="02F2D52F">
            <wp:extent cx="1391920" cy="163830"/>
            <wp:effectExtent l="0" t="0" r="0" b="7620"/>
            <wp:docPr id="966453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1920" cy="163830"/>
                    </a:xfrm>
                    <a:prstGeom prst="rect">
                      <a:avLst/>
                    </a:prstGeom>
                    <a:noFill/>
                    <a:ln>
                      <a:noFill/>
                    </a:ln>
                  </pic:spPr>
                </pic:pic>
              </a:graphicData>
            </a:graphic>
          </wp:inline>
        </w:drawing>
      </w:r>
      <w:r>
        <w:t xml:space="preserve"> </w:t>
      </w:r>
    </w:p>
    <w:p w14:paraId="48FE29CA" w14:textId="77777777" w:rsidR="005D2BE2" w:rsidRDefault="005D2BE2" w:rsidP="005D2BE2">
      <w:pPr>
        <w:jc w:val="center"/>
      </w:pPr>
      <w:r>
        <w:t xml:space="preserve"> </w:t>
      </w:r>
    </w:p>
    <w:p w14:paraId="59961741" w14:textId="77777777" w:rsidR="005D2BE2" w:rsidRDefault="005D2BE2" w:rsidP="005D2BE2">
      <w:pPr>
        <w:jc w:val="center"/>
      </w:pPr>
      <w:r>
        <w:t xml:space="preserve"> </w:t>
      </w:r>
    </w:p>
    <w:p w14:paraId="6E06EF87" w14:textId="4FCF369A" w:rsidR="005D2BE2" w:rsidRDefault="005D2BE2" w:rsidP="005D2BE2">
      <w:pPr>
        <w:jc w:val="center"/>
      </w:pPr>
      <w:r>
        <w:rPr>
          <w:noProof/>
        </w:rPr>
        <w:drawing>
          <wp:inline distT="0" distB="0" distL="0" distR="0" wp14:anchorId="5B42A732" wp14:editId="55DB0EAF">
            <wp:extent cx="2190750" cy="2190750"/>
            <wp:effectExtent l="0" t="0" r="0" b="0"/>
            <wp:docPr id="70367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r>
        <w:t xml:space="preserve"> </w:t>
      </w:r>
    </w:p>
    <w:p w14:paraId="1B2002DC" w14:textId="77777777" w:rsidR="005D2BE2" w:rsidRDefault="005D2BE2" w:rsidP="005D2BE2">
      <w:pPr>
        <w:jc w:val="center"/>
      </w:pPr>
      <w:r>
        <w:t xml:space="preserve"> </w:t>
      </w:r>
    </w:p>
    <w:p w14:paraId="361A6C4B" w14:textId="77777777" w:rsidR="005D2BE2" w:rsidRDefault="005D2BE2" w:rsidP="005D2BE2">
      <w:pPr>
        <w:jc w:val="center"/>
        <w:rPr>
          <w:b/>
          <w:bCs/>
        </w:rPr>
      </w:pPr>
      <w:r>
        <w:tab/>
      </w:r>
      <w:r>
        <w:rPr>
          <w:b/>
          <w:bCs/>
        </w:rPr>
        <w:t xml:space="preserve">BÁO CÁO </w:t>
      </w:r>
    </w:p>
    <w:p w14:paraId="2EB93FD4" w14:textId="77777777" w:rsidR="005D2BE2" w:rsidRDefault="005D2BE2" w:rsidP="005D2BE2">
      <w:pPr>
        <w:jc w:val="center"/>
      </w:pPr>
      <w:r>
        <w:rPr>
          <w:b/>
          <w:bCs/>
        </w:rPr>
        <w:t xml:space="preserve">ĐỀ TÀI: </w:t>
      </w:r>
      <w:r>
        <w:rPr>
          <w:b/>
        </w:rPr>
        <w:t>KIỂM THỬ VÀ ĐẢM BẢO CHẤT LƯỢNG PHẦN MỀM</w:t>
      </w:r>
    </w:p>
    <w:p w14:paraId="13D285E7" w14:textId="77777777" w:rsidR="005D2BE2" w:rsidRDefault="005D2BE2" w:rsidP="005D2BE2">
      <w:pPr>
        <w:jc w:val="center"/>
        <w:rPr>
          <w:b/>
          <w:bCs/>
        </w:rPr>
      </w:pPr>
      <w:r>
        <w:rPr>
          <w:b/>
          <w:bCs/>
        </w:rPr>
        <w:t>QUẢN LÝ CHUỖI</w:t>
      </w:r>
    </w:p>
    <w:p w14:paraId="0E67B940" w14:textId="77777777" w:rsidR="005D2BE2" w:rsidRDefault="005D2BE2" w:rsidP="005D2BE2">
      <w:pPr>
        <w:jc w:val="center"/>
        <w:rPr>
          <w:b/>
          <w:bCs/>
        </w:rPr>
      </w:pPr>
      <w:r>
        <w:rPr>
          <w:b/>
          <w:bCs/>
        </w:rPr>
        <w:t>CỬA HÀNG BÁN SÁCH KIM ĐỒNG</w:t>
      </w:r>
    </w:p>
    <w:p w14:paraId="3C3A86EB" w14:textId="77777777" w:rsidR="005D2BE2" w:rsidRDefault="005D2BE2" w:rsidP="005D2BE2">
      <w:pPr>
        <w:jc w:val="center"/>
        <w:rPr>
          <w:b/>
          <w:bCs/>
        </w:rPr>
      </w:pPr>
      <w:r>
        <w:rPr>
          <w:b/>
          <w:bCs/>
        </w:rPr>
        <w:t xml:space="preserve"> </w:t>
      </w:r>
    </w:p>
    <w:p w14:paraId="2C56C7D4" w14:textId="77777777" w:rsidR="005D2BE2" w:rsidRDefault="005D2BE2" w:rsidP="005D2BE2">
      <w:pPr>
        <w:rPr>
          <w:b/>
          <w:bCs/>
          <w:sz w:val="24"/>
          <w:szCs w:val="24"/>
        </w:rPr>
      </w:pPr>
      <w:r>
        <w:rPr>
          <w:b/>
          <w:bCs/>
        </w:rPr>
        <w:tab/>
        <w:t xml:space="preserve">Môn học: </w:t>
      </w:r>
      <w:r>
        <w:rPr>
          <w:b/>
          <w:bCs/>
          <w:sz w:val="24"/>
          <w:szCs w:val="24"/>
        </w:rPr>
        <w:t>KIỂM THỬ VÀ ĐẢM BẢO CHẤT LƯỢNG PHẦN MỀM</w:t>
      </w:r>
    </w:p>
    <w:p w14:paraId="183CDD6B" w14:textId="77777777" w:rsidR="005D2BE2" w:rsidRDefault="005D2BE2" w:rsidP="005D2BE2">
      <w:pPr>
        <w:rPr>
          <w:b/>
          <w:bCs/>
          <w:szCs w:val="26"/>
        </w:rPr>
      </w:pPr>
      <w:r>
        <w:rPr>
          <w:b/>
          <w:bCs/>
        </w:rPr>
        <w:tab/>
        <w:t xml:space="preserve">Giảng viên hướng dẫn: </w:t>
      </w:r>
      <w:r>
        <w:rPr>
          <w:b/>
        </w:rPr>
        <w:t>Trần Minh Đức</w:t>
      </w:r>
    </w:p>
    <w:p w14:paraId="72071DB2" w14:textId="77777777" w:rsidR="005D2BE2" w:rsidRDefault="005D2BE2" w:rsidP="005D2BE2">
      <w:pPr>
        <w:rPr>
          <w:b/>
          <w:bCs/>
        </w:rPr>
      </w:pPr>
      <w:r>
        <w:rPr>
          <w:b/>
          <w:bCs/>
        </w:rPr>
        <w:tab/>
        <w:t>Thành viên trong nhóm:</w:t>
      </w:r>
    </w:p>
    <w:p w14:paraId="160B2EFA" w14:textId="77777777" w:rsidR="005D2BE2" w:rsidRDefault="005D2BE2" w:rsidP="005D2BE2">
      <w:pPr>
        <w:rPr>
          <w:b/>
          <w:bCs/>
        </w:rPr>
      </w:pPr>
      <w:r>
        <w:rPr>
          <w:b/>
          <w:bCs/>
        </w:rPr>
        <w:tab/>
      </w:r>
      <w:r>
        <w:rPr>
          <w:b/>
          <w:bCs/>
        </w:rPr>
        <w:tab/>
        <w:t>1. Bùi Tùng Dương</w:t>
      </w:r>
      <w:r>
        <w:rPr>
          <w:b/>
          <w:bCs/>
        </w:rPr>
        <w:tab/>
      </w:r>
      <w:r>
        <w:rPr>
          <w:b/>
          <w:bCs/>
        </w:rPr>
        <w:tab/>
      </w:r>
      <w:r>
        <w:rPr>
          <w:b/>
          <w:bCs/>
        </w:rPr>
        <w:tab/>
        <w:t>Lớp: DHTI17A1HN</w:t>
      </w:r>
    </w:p>
    <w:p w14:paraId="4615E34B" w14:textId="77777777" w:rsidR="005D2BE2" w:rsidRDefault="005D2BE2" w:rsidP="005D2BE2">
      <w:pPr>
        <w:rPr>
          <w:b/>
          <w:bCs/>
        </w:rPr>
      </w:pPr>
      <w:r>
        <w:rPr>
          <w:b/>
          <w:bCs/>
        </w:rPr>
        <w:tab/>
      </w:r>
      <w:r>
        <w:rPr>
          <w:b/>
          <w:bCs/>
        </w:rPr>
        <w:tab/>
        <w:t>2. Trương Huy Đồng</w:t>
      </w:r>
      <w:r>
        <w:rPr>
          <w:b/>
          <w:bCs/>
        </w:rPr>
        <w:tab/>
      </w:r>
      <w:r>
        <w:rPr>
          <w:b/>
          <w:bCs/>
        </w:rPr>
        <w:tab/>
        <w:t>Lớp: DHTI17A1HN</w:t>
      </w:r>
    </w:p>
    <w:p w14:paraId="50BD901C" w14:textId="77777777" w:rsidR="005D2BE2" w:rsidRDefault="005D2BE2" w:rsidP="005D2BE2">
      <w:pPr>
        <w:rPr>
          <w:b/>
          <w:bCs/>
        </w:rPr>
      </w:pPr>
      <w:r>
        <w:rPr>
          <w:b/>
          <w:bCs/>
        </w:rPr>
        <w:tab/>
      </w:r>
      <w:r>
        <w:rPr>
          <w:b/>
          <w:bCs/>
        </w:rPr>
        <w:tab/>
        <w:t>3. Nguyễn Tùng Dương</w:t>
      </w:r>
      <w:r>
        <w:rPr>
          <w:b/>
          <w:bCs/>
        </w:rPr>
        <w:tab/>
      </w:r>
      <w:r>
        <w:rPr>
          <w:b/>
          <w:bCs/>
        </w:rPr>
        <w:tab/>
        <w:t>Lớp: DHTI17A1HN</w:t>
      </w:r>
    </w:p>
    <w:p w14:paraId="134E502D" w14:textId="77777777" w:rsidR="005D2BE2" w:rsidRDefault="005D2BE2" w:rsidP="005D2BE2">
      <w:pPr>
        <w:rPr>
          <w:b/>
          <w:bCs/>
        </w:rPr>
      </w:pPr>
      <w:r>
        <w:rPr>
          <w:b/>
          <w:bCs/>
        </w:rPr>
        <w:t xml:space="preserve"> </w:t>
      </w:r>
    </w:p>
    <w:p w14:paraId="7E10A780" w14:textId="696FB4CD" w:rsidR="005D2BE2" w:rsidRDefault="005D2BE2" w:rsidP="005D2BE2">
      <w:pPr>
        <w:rPr>
          <w:b/>
          <w:bCs/>
        </w:rPr>
      </w:pPr>
      <w:r>
        <w:rPr>
          <w:b/>
          <w:bCs/>
        </w:rPr>
        <w:t xml:space="preserve"> </w:t>
      </w:r>
    </w:p>
    <w:p w14:paraId="7D780D89" w14:textId="48D23BCB" w:rsidR="005D2BE2" w:rsidRDefault="005D2BE2" w:rsidP="005D2BE2">
      <w:pPr>
        <w:jc w:val="center"/>
        <w:rPr>
          <w:b/>
          <w:bCs/>
        </w:rPr>
        <w:sectPr w:rsidR="005D2BE2" w:rsidSect="005D2BE2">
          <w:type w:val="continuous"/>
          <w:pgSz w:w="12240" w:h="15840"/>
          <w:pgMar w:top="1134" w:right="851" w:bottom="1134" w:left="1701" w:header="720" w:footer="720" w:gutter="0"/>
          <w:pgBorders>
            <w:top w:val="twistedLines1" w:sz="18" w:space="1" w:color="244061" w:themeColor="accent1" w:themeShade="80"/>
            <w:left w:val="twistedLines1" w:sz="18" w:space="4" w:color="244061" w:themeColor="accent1" w:themeShade="80"/>
            <w:bottom w:val="twistedLines1" w:sz="18" w:space="1" w:color="244061" w:themeColor="accent1" w:themeShade="80"/>
            <w:right w:val="twistedLines1" w:sz="18" w:space="4" w:color="244061" w:themeColor="accent1" w:themeShade="80"/>
          </w:pgBorders>
          <w:cols w:space="720"/>
        </w:sectPr>
      </w:pPr>
      <w:r>
        <w:rPr>
          <w:b/>
          <w:bCs/>
        </w:rPr>
        <w:t>Hà Nội, Ngày …. Tháng …. Năm 202</w:t>
      </w:r>
      <w:r>
        <w:rPr>
          <w:b/>
          <w:bCs/>
        </w:rPr>
        <w:t>6</w:t>
      </w:r>
    </w:p>
    <w:p w14:paraId="2C00CB7A" w14:textId="77777777" w:rsidR="003F459D" w:rsidRDefault="00000000">
      <w:pPr>
        <w:pStyle w:val="Heading1"/>
      </w:pPr>
      <w:bookmarkStart w:id="0" w:name="_Toc236824162"/>
      <w:r>
        <w:rPr>
          <w:rFonts w:ascii="Times New Roman" w:eastAsia="Times New Roman" w:hAnsi="Times New Roman" w:cs="Times New Roman"/>
        </w:rPr>
        <w:lastRenderedPageBreak/>
        <w:t>LỜI CAM ĐOAN</w:t>
      </w:r>
      <w:bookmarkEnd w:id="0"/>
    </w:p>
    <w:p w14:paraId="358AC25D" w14:textId="77777777" w:rsidR="003F459D" w:rsidRDefault="00000000">
      <w:r>
        <w:rPr>
          <w:rFonts w:cs="Times New Roman"/>
        </w:rPr>
        <w:t>Nhóm chúng em cam đoan nội dung tài liệu được xây dựng từ quá trình phân tích phần mềm BookStoreManagement, tài liệu học phần và hoạt động chuẩn bị kiểm thử của nhóm. Các ca kiểm thử, dữ liệu kiểm thử và hướng dẫn thu thập minh chứng được trình bày trung thực theo phạm vi đề tài. Những kết quả Pass, Fail hoặc Blocked chỉ được cập nhật sau khi nhóm trực tiếp thực hiện trên bản build được lựa chọn.</w:t>
      </w:r>
    </w:p>
    <w:p w14:paraId="274F48B9" w14:textId="77777777" w:rsidR="003F459D" w:rsidRDefault="00000000">
      <w:r>
        <w:rPr>
          <w:rFonts w:cs="Times New Roman"/>
        </w:rPr>
        <w:t>Nhóm chịu trách nhiệm về tính trung thực của nội dung báo cáo, dữ liệu minh chứng và kết quả kiểm thử được bổ sung trước khi nộp chính thức.</w:t>
      </w:r>
    </w:p>
    <w:p w14:paraId="27A59A01" w14:textId="77777777" w:rsidR="003F459D" w:rsidRDefault="00000000" w:rsidP="005D2BE2">
      <w:pPr>
        <w:spacing w:before="600"/>
        <w:jc w:val="right"/>
      </w:pPr>
      <w:r>
        <w:rPr>
          <w:rFonts w:cs="Times New Roman"/>
        </w:rPr>
        <w:t>Đại diện nhóm</w:t>
      </w:r>
      <w:r>
        <w:rPr>
          <w:rFonts w:cs="Times New Roman"/>
        </w:rPr>
        <w:br/>
        <w:t>Nhóm trưởng</w:t>
      </w:r>
      <w:r>
        <w:rPr>
          <w:rFonts w:cs="Times New Roman"/>
        </w:rPr>
        <w:br/>
        <w:t>Bùi Tùng Dương</w:t>
      </w:r>
    </w:p>
    <w:p w14:paraId="1711E611" w14:textId="77777777" w:rsidR="003F459D" w:rsidRDefault="00000000">
      <w:r>
        <w:rPr>
          <w:rFonts w:cs="Times New Roman"/>
        </w:rPr>
        <w:br w:type="page"/>
      </w:r>
    </w:p>
    <w:p w14:paraId="24B3DB84" w14:textId="77777777" w:rsidR="003F459D" w:rsidRDefault="00000000">
      <w:pPr>
        <w:pStyle w:val="Heading1"/>
      </w:pPr>
      <w:bookmarkStart w:id="1" w:name="_Toc236824163"/>
      <w:r>
        <w:rPr>
          <w:rFonts w:ascii="Times New Roman" w:eastAsia="Times New Roman" w:hAnsi="Times New Roman" w:cs="Times New Roman"/>
        </w:rPr>
        <w:lastRenderedPageBreak/>
        <w:t>LỜI CẢM ƠN</w:t>
      </w:r>
      <w:bookmarkEnd w:id="1"/>
    </w:p>
    <w:p w14:paraId="22F9196B" w14:textId="77777777" w:rsidR="003F459D" w:rsidRDefault="00000000">
      <w:r>
        <w:t>Nhóm chúng em xin chân thành cảm ơn giảng viên Trần Minh Đức đã hướng dẫn học phần Kiểm thử và đảm bảo chất lượng phần mềm, giúp nhóm nắm được quy trình lập kế hoạch, thiết kế ca kiểm thử, thực hiện kiểm thử hộp đen và ghi nhận kết quả một cách có hệ thống.</w:t>
      </w:r>
    </w:p>
    <w:p w14:paraId="4950D5C4" w14:textId="77777777" w:rsidR="003F459D" w:rsidRDefault="00000000">
      <w:r>
        <w:rPr>
          <w:rFonts w:cs="Times New Roman"/>
        </w:rPr>
        <w:t xml:space="preserve">Nhóm cũng cảm ơn các thành viên đã phối hợp xây dựng chương trình quản lý </w:t>
      </w:r>
      <w:r w:rsidR="00601202">
        <w:rPr>
          <w:rFonts w:cs="Times New Roman"/>
        </w:rPr>
        <w:t>chuỗi cửa hàng bán</w:t>
      </w:r>
      <w:r>
        <w:rPr>
          <w:rFonts w:cs="Times New Roman"/>
        </w:rPr>
        <w:t xml:space="preserve"> sách Kim Đồng, chuẩn bị dữ liệu, rà soát chức năng và hoàn thiện tài liệu. Do thời gian và kinh nghiệm còn hạn chế, tài liệu khó tránh khỏi thiếu sót; nhóm kính mong nhận được góp ý để tiếp tục hoàn thiện sản phẩm và quy trình kiểm thử.</w:t>
      </w:r>
    </w:p>
    <w:p w14:paraId="3D25AD60" w14:textId="77777777" w:rsidR="003F459D" w:rsidRDefault="00000000">
      <w:r>
        <w:rPr>
          <w:rFonts w:cs="Times New Roman"/>
        </w:rPr>
        <w:br w:type="page"/>
      </w:r>
    </w:p>
    <w:p w14:paraId="6979084D" w14:textId="77777777" w:rsidR="003F459D" w:rsidRDefault="00000000">
      <w:pPr>
        <w:pStyle w:val="Heading1"/>
      </w:pPr>
      <w:bookmarkStart w:id="2" w:name="_Toc236824164"/>
      <w:r>
        <w:rPr>
          <w:rFonts w:ascii="Times New Roman" w:eastAsia="Times New Roman" w:hAnsi="Times New Roman" w:cs="Times New Roman"/>
        </w:rPr>
        <w:lastRenderedPageBreak/>
        <w:t>MỤC LỤC</w:t>
      </w:r>
      <w:bookmarkEnd w:id="2"/>
    </w:p>
    <w:sdt>
      <w:sdtPr>
        <w:id w:val="-92560502"/>
        <w:docPartObj>
          <w:docPartGallery w:val="Table of Contents"/>
          <w:docPartUnique/>
        </w:docPartObj>
      </w:sdtPr>
      <w:sdtEndPr>
        <w:rPr>
          <w:rFonts w:ascii="Times New Roman" w:eastAsia="Times New Roman" w:hAnsi="Times New Roman" w:cstheme="minorBidi"/>
          <w:b/>
          <w:bCs/>
          <w:noProof/>
          <w:color w:val="auto"/>
          <w:sz w:val="26"/>
          <w:szCs w:val="22"/>
        </w:rPr>
      </w:sdtEndPr>
      <w:sdtContent>
        <w:p w14:paraId="29879DA5" w14:textId="6411DC40" w:rsidR="00611B33" w:rsidRDefault="00611B33">
          <w:pPr>
            <w:pStyle w:val="TOCHeading"/>
          </w:pPr>
          <w:r>
            <w:t>Contents</w:t>
          </w:r>
        </w:p>
        <w:p w14:paraId="12124FA0" w14:textId="2DF877F0" w:rsidR="00611B33" w:rsidRDefault="00611B33">
          <w:pPr>
            <w:pStyle w:val="TOC1"/>
            <w:tabs>
              <w:tab w:val="right" w:leader="dot" w:pos="9344"/>
            </w:tabs>
            <w:rPr>
              <w:noProof/>
            </w:rPr>
          </w:pPr>
          <w:r>
            <w:fldChar w:fldCharType="begin"/>
          </w:r>
          <w:r>
            <w:instrText xml:space="preserve"> TOC \o "1-3" \h \z \u </w:instrText>
          </w:r>
          <w:r>
            <w:fldChar w:fldCharType="separate"/>
          </w:r>
          <w:hyperlink w:anchor="_Toc236824162" w:history="1">
            <w:r w:rsidRPr="006605DF">
              <w:rPr>
                <w:rStyle w:val="Hyperlink"/>
                <w:rFonts w:cs="Times New Roman"/>
                <w:noProof/>
              </w:rPr>
              <w:t>LỜI CAM ĐOAN</w:t>
            </w:r>
            <w:r>
              <w:rPr>
                <w:noProof/>
                <w:webHidden/>
              </w:rPr>
              <w:tab/>
            </w:r>
            <w:r>
              <w:rPr>
                <w:noProof/>
                <w:webHidden/>
              </w:rPr>
              <w:fldChar w:fldCharType="begin"/>
            </w:r>
            <w:r>
              <w:rPr>
                <w:noProof/>
                <w:webHidden/>
              </w:rPr>
              <w:instrText xml:space="preserve"> PAGEREF _Toc236824162 \h </w:instrText>
            </w:r>
            <w:r>
              <w:rPr>
                <w:noProof/>
                <w:webHidden/>
              </w:rPr>
            </w:r>
            <w:r>
              <w:rPr>
                <w:noProof/>
                <w:webHidden/>
              </w:rPr>
              <w:fldChar w:fldCharType="separate"/>
            </w:r>
            <w:r>
              <w:rPr>
                <w:noProof/>
                <w:webHidden/>
              </w:rPr>
              <w:t>2</w:t>
            </w:r>
            <w:r>
              <w:rPr>
                <w:noProof/>
                <w:webHidden/>
              </w:rPr>
              <w:fldChar w:fldCharType="end"/>
            </w:r>
          </w:hyperlink>
        </w:p>
        <w:p w14:paraId="6385786D" w14:textId="1BEB24BE" w:rsidR="00611B33" w:rsidRDefault="00611B33">
          <w:pPr>
            <w:pStyle w:val="TOC1"/>
            <w:tabs>
              <w:tab w:val="right" w:leader="dot" w:pos="9344"/>
            </w:tabs>
            <w:rPr>
              <w:noProof/>
            </w:rPr>
          </w:pPr>
          <w:hyperlink w:anchor="_Toc236824163" w:history="1">
            <w:r w:rsidRPr="006605DF">
              <w:rPr>
                <w:rStyle w:val="Hyperlink"/>
                <w:rFonts w:cs="Times New Roman"/>
                <w:noProof/>
              </w:rPr>
              <w:t>LỜI CẢM ƠN</w:t>
            </w:r>
            <w:r>
              <w:rPr>
                <w:noProof/>
                <w:webHidden/>
              </w:rPr>
              <w:tab/>
            </w:r>
            <w:r>
              <w:rPr>
                <w:noProof/>
                <w:webHidden/>
              </w:rPr>
              <w:fldChar w:fldCharType="begin"/>
            </w:r>
            <w:r>
              <w:rPr>
                <w:noProof/>
                <w:webHidden/>
              </w:rPr>
              <w:instrText xml:space="preserve"> PAGEREF _Toc236824163 \h </w:instrText>
            </w:r>
            <w:r>
              <w:rPr>
                <w:noProof/>
                <w:webHidden/>
              </w:rPr>
            </w:r>
            <w:r>
              <w:rPr>
                <w:noProof/>
                <w:webHidden/>
              </w:rPr>
              <w:fldChar w:fldCharType="separate"/>
            </w:r>
            <w:r>
              <w:rPr>
                <w:noProof/>
                <w:webHidden/>
              </w:rPr>
              <w:t>3</w:t>
            </w:r>
            <w:r>
              <w:rPr>
                <w:noProof/>
                <w:webHidden/>
              </w:rPr>
              <w:fldChar w:fldCharType="end"/>
            </w:r>
          </w:hyperlink>
        </w:p>
        <w:p w14:paraId="1269DC7F" w14:textId="04390D38" w:rsidR="00611B33" w:rsidRDefault="00611B33">
          <w:pPr>
            <w:pStyle w:val="TOC1"/>
            <w:tabs>
              <w:tab w:val="right" w:leader="dot" w:pos="9344"/>
            </w:tabs>
            <w:rPr>
              <w:noProof/>
            </w:rPr>
          </w:pPr>
          <w:hyperlink w:anchor="_Toc236824164" w:history="1">
            <w:r w:rsidRPr="006605DF">
              <w:rPr>
                <w:rStyle w:val="Hyperlink"/>
                <w:rFonts w:cs="Times New Roman"/>
                <w:noProof/>
              </w:rPr>
              <w:t>MỤC LỤC</w:t>
            </w:r>
            <w:r>
              <w:rPr>
                <w:noProof/>
                <w:webHidden/>
              </w:rPr>
              <w:tab/>
            </w:r>
            <w:r>
              <w:rPr>
                <w:noProof/>
                <w:webHidden/>
              </w:rPr>
              <w:fldChar w:fldCharType="begin"/>
            </w:r>
            <w:r>
              <w:rPr>
                <w:noProof/>
                <w:webHidden/>
              </w:rPr>
              <w:instrText xml:space="preserve"> PAGEREF _Toc236824164 \h </w:instrText>
            </w:r>
            <w:r>
              <w:rPr>
                <w:noProof/>
                <w:webHidden/>
              </w:rPr>
            </w:r>
            <w:r>
              <w:rPr>
                <w:noProof/>
                <w:webHidden/>
              </w:rPr>
              <w:fldChar w:fldCharType="separate"/>
            </w:r>
            <w:r>
              <w:rPr>
                <w:noProof/>
                <w:webHidden/>
              </w:rPr>
              <w:t>4</w:t>
            </w:r>
            <w:r>
              <w:rPr>
                <w:noProof/>
                <w:webHidden/>
              </w:rPr>
              <w:fldChar w:fldCharType="end"/>
            </w:r>
          </w:hyperlink>
        </w:p>
        <w:p w14:paraId="023CA106" w14:textId="0954B5A3" w:rsidR="00611B33" w:rsidRDefault="00611B33">
          <w:pPr>
            <w:pStyle w:val="TOC1"/>
            <w:tabs>
              <w:tab w:val="right" w:leader="dot" w:pos="9344"/>
            </w:tabs>
            <w:rPr>
              <w:noProof/>
            </w:rPr>
          </w:pPr>
          <w:hyperlink w:anchor="_Toc236824165" w:history="1">
            <w:r w:rsidRPr="006605DF">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_Toc236824165 \h </w:instrText>
            </w:r>
            <w:r>
              <w:rPr>
                <w:noProof/>
                <w:webHidden/>
              </w:rPr>
            </w:r>
            <w:r>
              <w:rPr>
                <w:noProof/>
                <w:webHidden/>
              </w:rPr>
              <w:fldChar w:fldCharType="separate"/>
            </w:r>
            <w:r>
              <w:rPr>
                <w:noProof/>
                <w:webHidden/>
              </w:rPr>
              <w:t>5</w:t>
            </w:r>
            <w:r>
              <w:rPr>
                <w:noProof/>
                <w:webHidden/>
              </w:rPr>
              <w:fldChar w:fldCharType="end"/>
            </w:r>
          </w:hyperlink>
        </w:p>
        <w:p w14:paraId="6AFA0F16" w14:textId="4B9E222E" w:rsidR="00611B33" w:rsidRDefault="00611B33">
          <w:pPr>
            <w:pStyle w:val="TOC1"/>
            <w:tabs>
              <w:tab w:val="right" w:leader="dot" w:pos="9344"/>
            </w:tabs>
            <w:rPr>
              <w:noProof/>
            </w:rPr>
          </w:pPr>
          <w:hyperlink w:anchor="_Toc236824166" w:history="1">
            <w:r w:rsidRPr="006605DF">
              <w:rPr>
                <w:rStyle w:val="Hyperlink"/>
                <w:rFonts w:cs="Times New Roman"/>
                <w:noProof/>
              </w:rPr>
              <w:t>LỜI MỞ ĐẦU</w:t>
            </w:r>
            <w:r>
              <w:rPr>
                <w:noProof/>
                <w:webHidden/>
              </w:rPr>
              <w:tab/>
            </w:r>
            <w:r>
              <w:rPr>
                <w:noProof/>
                <w:webHidden/>
              </w:rPr>
              <w:fldChar w:fldCharType="begin"/>
            </w:r>
            <w:r>
              <w:rPr>
                <w:noProof/>
                <w:webHidden/>
              </w:rPr>
              <w:instrText xml:space="preserve"> PAGEREF _Toc236824166 \h </w:instrText>
            </w:r>
            <w:r>
              <w:rPr>
                <w:noProof/>
                <w:webHidden/>
              </w:rPr>
            </w:r>
            <w:r>
              <w:rPr>
                <w:noProof/>
                <w:webHidden/>
              </w:rPr>
              <w:fldChar w:fldCharType="separate"/>
            </w:r>
            <w:r>
              <w:rPr>
                <w:noProof/>
                <w:webHidden/>
              </w:rPr>
              <w:t>6</w:t>
            </w:r>
            <w:r>
              <w:rPr>
                <w:noProof/>
                <w:webHidden/>
              </w:rPr>
              <w:fldChar w:fldCharType="end"/>
            </w:r>
          </w:hyperlink>
        </w:p>
        <w:p w14:paraId="1621A9C5" w14:textId="0B4F8D2D" w:rsidR="00611B33" w:rsidRDefault="00611B33">
          <w:pPr>
            <w:pStyle w:val="TOC1"/>
            <w:tabs>
              <w:tab w:val="right" w:leader="dot" w:pos="9344"/>
            </w:tabs>
            <w:rPr>
              <w:noProof/>
            </w:rPr>
          </w:pPr>
          <w:hyperlink w:anchor="_Toc236824167" w:history="1">
            <w:r w:rsidRPr="006605DF">
              <w:rPr>
                <w:rStyle w:val="Hyperlink"/>
                <w:rFonts w:cs="Times New Roman"/>
                <w:noProof/>
              </w:rPr>
              <w:t>CHƯƠNG 1. TỔNG QUAN VỀ KIỂM THỬ VÀ HỆ THỐNG</w:t>
            </w:r>
            <w:r>
              <w:rPr>
                <w:noProof/>
                <w:webHidden/>
              </w:rPr>
              <w:tab/>
            </w:r>
            <w:r>
              <w:rPr>
                <w:noProof/>
                <w:webHidden/>
              </w:rPr>
              <w:fldChar w:fldCharType="begin"/>
            </w:r>
            <w:r>
              <w:rPr>
                <w:noProof/>
                <w:webHidden/>
              </w:rPr>
              <w:instrText xml:space="preserve"> PAGEREF _Toc236824167 \h </w:instrText>
            </w:r>
            <w:r>
              <w:rPr>
                <w:noProof/>
                <w:webHidden/>
              </w:rPr>
            </w:r>
            <w:r>
              <w:rPr>
                <w:noProof/>
                <w:webHidden/>
              </w:rPr>
              <w:fldChar w:fldCharType="separate"/>
            </w:r>
            <w:r>
              <w:rPr>
                <w:noProof/>
                <w:webHidden/>
              </w:rPr>
              <w:t>7</w:t>
            </w:r>
            <w:r>
              <w:rPr>
                <w:noProof/>
                <w:webHidden/>
              </w:rPr>
              <w:fldChar w:fldCharType="end"/>
            </w:r>
          </w:hyperlink>
        </w:p>
        <w:p w14:paraId="247AAED4" w14:textId="66B34178" w:rsidR="00611B33" w:rsidRDefault="00611B33">
          <w:pPr>
            <w:pStyle w:val="TOC2"/>
            <w:tabs>
              <w:tab w:val="right" w:leader="dot" w:pos="9344"/>
            </w:tabs>
            <w:rPr>
              <w:noProof/>
            </w:rPr>
          </w:pPr>
          <w:hyperlink w:anchor="_Toc236824168" w:history="1">
            <w:r w:rsidRPr="006605DF">
              <w:rPr>
                <w:rStyle w:val="Hyperlink"/>
                <w:rFonts w:cs="Times New Roman"/>
                <w:noProof/>
              </w:rPr>
              <w:t>1.1. Khái quát về kiểm thử phần mềm</w:t>
            </w:r>
            <w:r>
              <w:rPr>
                <w:noProof/>
                <w:webHidden/>
              </w:rPr>
              <w:tab/>
            </w:r>
            <w:r>
              <w:rPr>
                <w:noProof/>
                <w:webHidden/>
              </w:rPr>
              <w:fldChar w:fldCharType="begin"/>
            </w:r>
            <w:r>
              <w:rPr>
                <w:noProof/>
                <w:webHidden/>
              </w:rPr>
              <w:instrText xml:space="preserve"> PAGEREF _Toc236824168 \h </w:instrText>
            </w:r>
            <w:r>
              <w:rPr>
                <w:noProof/>
                <w:webHidden/>
              </w:rPr>
            </w:r>
            <w:r>
              <w:rPr>
                <w:noProof/>
                <w:webHidden/>
              </w:rPr>
              <w:fldChar w:fldCharType="separate"/>
            </w:r>
            <w:r>
              <w:rPr>
                <w:noProof/>
                <w:webHidden/>
              </w:rPr>
              <w:t>7</w:t>
            </w:r>
            <w:r>
              <w:rPr>
                <w:noProof/>
                <w:webHidden/>
              </w:rPr>
              <w:fldChar w:fldCharType="end"/>
            </w:r>
          </w:hyperlink>
        </w:p>
        <w:p w14:paraId="1191C0B4" w14:textId="376A7998" w:rsidR="00611B33" w:rsidRDefault="00611B33">
          <w:pPr>
            <w:pStyle w:val="TOC3"/>
            <w:tabs>
              <w:tab w:val="right" w:leader="dot" w:pos="9344"/>
            </w:tabs>
            <w:rPr>
              <w:noProof/>
            </w:rPr>
          </w:pPr>
          <w:hyperlink w:anchor="_Toc236824169" w:history="1">
            <w:r w:rsidRPr="006605DF">
              <w:rPr>
                <w:rStyle w:val="Hyperlink"/>
                <w:rFonts w:cs="Times New Roman"/>
                <w:noProof/>
              </w:rPr>
              <w:t>1.1.1. Một số thuật ngữ cơ bản</w:t>
            </w:r>
            <w:r>
              <w:rPr>
                <w:noProof/>
                <w:webHidden/>
              </w:rPr>
              <w:tab/>
            </w:r>
            <w:r>
              <w:rPr>
                <w:noProof/>
                <w:webHidden/>
              </w:rPr>
              <w:fldChar w:fldCharType="begin"/>
            </w:r>
            <w:r>
              <w:rPr>
                <w:noProof/>
                <w:webHidden/>
              </w:rPr>
              <w:instrText xml:space="preserve"> PAGEREF _Toc236824169 \h </w:instrText>
            </w:r>
            <w:r>
              <w:rPr>
                <w:noProof/>
                <w:webHidden/>
              </w:rPr>
            </w:r>
            <w:r>
              <w:rPr>
                <w:noProof/>
                <w:webHidden/>
              </w:rPr>
              <w:fldChar w:fldCharType="separate"/>
            </w:r>
            <w:r>
              <w:rPr>
                <w:noProof/>
                <w:webHidden/>
              </w:rPr>
              <w:t>7</w:t>
            </w:r>
            <w:r>
              <w:rPr>
                <w:noProof/>
                <w:webHidden/>
              </w:rPr>
              <w:fldChar w:fldCharType="end"/>
            </w:r>
          </w:hyperlink>
        </w:p>
        <w:p w14:paraId="1F9A6A05" w14:textId="0E04A7B4" w:rsidR="00611B33" w:rsidRDefault="00611B33">
          <w:pPr>
            <w:pStyle w:val="TOC3"/>
            <w:tabs>
              <w:tab w:val="right" w:leader="dot" w:pos="9344"/>
            </w:tabs>
            <w:rPr>
              <w:noProof/>
            </w:rPr>
          </w:pPr>
          <w:hyperlink w:anchor="_Toc236824170" w:history="1">
            <w:r w:rsidRPr="006605DF">
              <w:rPr>
                <w:rStyle w:val="Hyperlink"/>
                <w:rFonts w:cs="Times New Roman"/>
                <w:noProof/>
              </w:rPr>
              <w:t>1.1.2. Các mức kiểm thử áp dụng</w:t>
            </w:r>
            <w:r>
              <w:rPr>
                <w:noProof/>
                <w:webHidden/>
              </w:rPr>
              <w:tab/>
            </w:r>
            <w:r>
              <w:rPr>
                <w:noProof/>
                <w:webHidden/>
              </w:rPr>
              <w:fldChar w:fldCharType="begin"/>
            </w:r>
            <w:r>
              <w:rPr>
                <w:noProof/>
                <w:webHidden/>
              </w:rPr>
              <w:instrText xml:space="preserve"> PAGEREF _Toc236824170 \h </w:instrText>
            </w:r>
            <w:r>
              <w:rPr>
                <w:noProof/>
                <w:webHidden/>
              </w:rPr>
            </w:r>
            <w:r>
              <w:rPr>
                <w:noProof/>
                <w:webHidden/>
              </w:rPr>
              <w:fldChar w:fldCharType="separate"/>
            </w:r>
            <w:r>
              <w:rPr>
                <w:noProof/>
                <w:webHidden/>
              </w:rPr>
              <w:t>7</w:t>
            </w:r>
            <w:r>
              <w:rPr>
                <w:noProof/>
                <w:webHidden/>
              </w:rPr>
              <w:fldChar w:fldCharType="end"/>
            </w:r>
          </w:hyperlink>
        </w:p>
        <w:p w14:paraId="01E2173D" w14:textId="2FC9B4C5" w:rsidR="00611B33" w:rsidRDefault="00611B33">
          <w:pPr>
            <w:pStyle w:val="TOC2"/>
            <w:tabs>
              <w:tab w:val="right" w:leader="dot" w:pos="9344"/>
            </w:tabs>
            <w:rPr>
              <w:noProof/>
            </w:rPr>
          </w:pPr>
          <w:hyperlink w:anchor="_Toc236824171" w:history="1">
            <w:r w:rsidRPr="006605DF">
              <w:rPr>
                <w:rStyle w:val="Hyperlink"/>
                <w:rFonts w:cs="Times New Roman"/>
                <w:noProof/>
              </w:rPr>
              <w:t>1.2. Giới thiệu phần mềm BookStoreManagement</w:t>
            </w:r>
            <w:r>
              <w:rPr>
                <w:noProof/>
                <w:webHidden/>
              </w:rPr>
              <w:tab/>
            </w:r>
            <w:r>
              <w:rPr>
                <w:noProof/>
                <w:webHidden/>
              </w:rPr>
              <w:fldChar w:fldCharType="begin"/>
            </w:r>
            <w:r>
              <w:rPr>
                <w:noProof/>
                <w:webHidden/>
              </w:rPr>
              <w:instrText xml:space="preserve"> PAGEREF _Toc236824171 \h </w:instrText>
            </w:r>
            <w:r>
              <w:rPr>
                <w:noProof/>
                <w:webHidden/>
              </w:rPr>
            </w:r>
            <w:r>
              <w:rPr>
                <w:noProof/>
                <w:webHidden/>
              </w:rPr>
              <w:fldChar w:fldCharType="separate"/>
            </w:r>
            <w:r>
              <w:rPr>
                <w:noProof/>
                <w:webHidden/>
              </w:rPr>
              <w:t>8</w:t>
            </w:r>
            <w:r>
              <w:rPr>
                <w:noProof/>
                <w:webHidden/>
              </w:rPr>
              <w:fldChar w:fldCharType="end"/>
            </w:r>
          </w:hyperlink>
        </w:p>
        <w:p w14:paraId="59A23555" w14:textId="7D86A35B" w:rsidR="00611B33" w:rsidRDefault="00611B33">
          <w:pPr>
            <w:pStyle w:val="TOC3"/>
            <w:tabs>
              <w:tab w:val="right" w:leader="dot" w:pos="9344"/>
            </w:tabs>
            <w:rPr>
              <w:noProof/>
            </w:rPr>
          </w:pPr>
          <w:hyperlink w:anchor="_Toc236824172" w:history="1">
            <w:r w:rsidRPr="006605DF">
              <w:rPr>
                <w:rStyle w:val="Hyperlink"/>
                <w:rFonts w:cs="Times New Roman"/>
                <w:noProof/>
              </w:rPr>
              <w:t>1.2.1. Kiến trúc chương trình</w:t>
            </w:r>
            <w:r>
              <w:rPr>
                <w:noProof/>
                <w:webHidden/>
              </w:rPr>
              <w:tab/>
            </w:r>
            <w:r>
              <w:rPr>
                <w:noProof/>
                <w:webHidden/>
              </w:rPr>
              <w:fldChar w:fldCharType="begin"/>
            </w:r>
            <w:r>
              <w:rPr>
                <w:noProof/>
                <w:webHidden/>
              </w:rPr>
              <w:instrText xml:space="preserve"> PAGEREF _Toc236824172 \h </w:instrText>
            </w:r>
            <w:r>
              <w:rPr>
                <w:noProof/>
                <w:webHidden/>
              </w:rPr>
            </w:r>
            <w:r>
              <w:rPr>
                <w:noProof/>
                <w:webHidden/>
              </w:rPr>
              <w:fldChar w:fldCharType="separate"/>
            </w:r>
            <w:r>
              <w:rPr>
                <w:noProof/>
                <w:webHidden/>
              </w:rPr>
              <w:t>8</w:t>
            </w:r>
            <w:r>
              <w:rPr>
                <w:noProof/>
                <w:webHidden/>
              </w:rPr>
              <w:fldChar w:fldCharType="end"/>
            </w:r>
          </w:hyperlink>
        </w:p>
        <w:p w14:paraId="3EE4E43C" w14:textId="075C186C" w:rsidR="00611B33" w:rsidRDefault="00611B33">
          <w:pPr>
            <w:pStyle w:val="TOC3"/>
            <w:tabs>
              <w:tab w:val="right" w:leader="dot" w:pos="9344"/>
            </w:tabs>
            <w:rPr>
              <w:noProof/>
            </w:rPr>
          </w:pPr>
          <w:hyperlink w:anchor="_Toc236824173" w:history="1">
            <w:r w:rsidRPr="006605DF">
              <w:rPr>
                <w:rStyle w:val="Hyperlink"/>
                <w:rFonts w:cs="Times New Roman"/>
                <w:noProof/>
              </w:rPr>
              <w:t>1.2.2. Các chức năng chính</w:t>
            </w:r>
            <w:r>
              <w:rPr>
                <w:noProof/>
                <w:webHidden/>
              </w:rPr>
              <w:tab/>
            </w:r>
            <w:r>
              <w:rPr>
                <w:noProof/>
                <w:webHidden/>
              </w:rPr>
              <w:fldChar w:fldCharType="begin"/>
            </w:r>
            <w:r>
              <w:rPr>
                <w:noProof/>
                <w:webHidden/>
              </w:rPr>
              <w:instrText xml:space="preserve"> PAGEREF _Toc236824173 \h </w:instrText>
            </w:r>
            <w:r>
              <w:rPr>
                <w:noProof/>
                <w:webHidden/>
              </w:rPr>
            </w:r>
            <w:r>
              <w:rPr>
                <w:noProof/>
                <w:webHidden/>
              </w:rPr>
              <w:fldChar w:fldCharType="separate"/>
            </w:r>
            <w:r>
              <w:rPr>
                <w:noProof/>
                <w:webHidden/>
              </w:rPr>
              <w:t>8</w:t>
            </w:r>
            <w:r>
              <w:rPr>
                <w:noProof/>
                <w:webHidden/>
              </w:rPr>
              <w:fldChar w:fldCharType="end"/>
            </w:r>
          </w:hyperlink>
        </w:p>
        <w:p w14:paraId="6E14A0EB" w14:textId="19BAC0FE" w:rsidR="00611B33" w:rsidRDefault="00611B33">
          <w:pPr>
            <w:pStyle w:val="TOC3"/>
            <w:tabs>
              <w:tab w:val="right" w:leader="dot" w:pos="9344"/>
            </w:tabs>
            <w:rPr>
              <w:noProof/>
            </w:rPr>
          </w:pPr>
          <w:hyperlink w:anchor="_Toc236824174" w:history="1">
            <w:r w:rsidRPr="006605DF">
              <w:rPr>
                <w:rStyle w:val="Hyperlink"/>
                <w:rFonts w:cs="Times New Roman"/>
                <w:noProof/>
              </w:rPr>
              <w:t>1.2.3. Hình ảnh tổng quan giao diện ứng dụng</w:t>
            </w:r>
            <w:r>
              <w:rPr>
                <w:noProof/>
                <w:webHidden/>
              </w:rPr>
              <w:tab/>
            </w:r>
            <w:r>
              <w:rPr>
                <w:noProof/>
                <w:webHidden/>
              </w:rPr>
              <w:fldChar w:fldCharType="begin"/>
            </w:r>
            <w:r>
              <w:rPr>
                <w:noProof/>
                <w:webHidden/>
              </w:rPr>
              <w:instrText xml:space="preserve"> PAGEREF _Toc236824174 \h </w:instrText>
            </w:r>
            <w:r>
              <w:rPr>
                <w:noProof/>
                <w:webHidden/>
              </w:rPr>
            </w:r>
            <w:r>
              <w:rPr>
                <w:noProof/>
                <w:webHidden/>
              </w:rPr>
              <w:fldChar w:fldCharType="separate"/>
            </w:r>
            <w:r>
              <w:rPr>
                <w:noProof/>
                <w:webHidden/>
              </w:rPr>
              <w:t>9</w:t>
            </w:r>
            <w:r>
              <w:rPr>
                <w:noProof/>
                <w:webHidden/>
              </w:rPr>
              <w:fldChar w:fldCharType="end"/>
            </w:r>
          </w:hyperlink>
        </w:p>
        <w:p w14:paraId="286E5062" w14:textId="3B9B0470" w:rsidR="00611B33" w:rsidRDefault="00611B33">
          <w:pPr>
            <w:pStyle w:val="TOC2"/>
            <w:tabs>
              <w:tab w:val="right" w:leader="dot" w:pos="9344"/>
            </w:tabs>
            <w:rPr>
              <w:noProof/>
            </w:rPr>
          </w:pPr>
          <w:hyperlink w:anchor="_Toc236824175" w:history="1">
            <w:r w:rsidRPr="006605DF">
              <w:rPr>
                <w:rStyle w:val="Hyperlink"/>
                <w:rFonts w:cs="Times New Roman"/>
                <w:noProof/>
              </w:rPr>
              <w:t>1.3. Lý do cần kiểm thử hệ thống</w:t>
            </w:r>
            <w:r>
              <w:rPr>
                <w:noProof/>
                <w:webHidden/>
              </w:rPr>
              <w:tab/>
            </w:r>
            <w:r>
              <w:rPr>
                <w:noProof/>
                <w:webHidden/>
              </w:rPr>
              <w:fldChar w:fldCharType="begin"/>
            </w:r>
            <w:r>
              <w:rPr>
                <w:noProof/>
                <w:webHidden/>
              </w:rPr>
              <w:instrText xml:space="preserve"> PAGEREF _Toc236824175 \h </w:instrText>
            </w:r>
            <w:r>
              <w:rPr>
                <w:noProof/>
                <w:webHidden/>
              </w:rPr>
            </w:r>
            <w:r>
              <w:rPr>
                <w:noProof/>
                <w:webHidden/>
              </w:rPr>
              <w:fldChar w:fldCharType="separate"/>
            </w:r>
            <w:r>
              <w:rPr>
                <w:noProof/>
                <w:webHidden/>
              </w:rPr>
              <w:t>12</w:t>
            </w:r>
            <w:r>
              <w:rPr>
                <w:noProof/>
                <w:webHidden/>
              </w:rPr>
              <w:fldChar w:fldCharType="end"/>
            </w:r>
          </w:hyperlink>
        </w:p>
        <w:p w14:paraId="2B0E8091" w14:textId="46D627E2" w:rsidR="00611B33" w:rsidRDefault="00611B33">
          <w:pPr>
            <w:pStyle w:val="TOC2"/>
            <w:tabs>
              <w:tab w:val="right" w:leader="dot" w:pos="9344"/>
            </w:tabs>
            <w:rPr>
              <w:noProof/>
            </w:rPr>
          </w:pPr>
          <w:hyperlink w:anchor="_Toc236824176" w:history="1">
            <w:r w:rsidRPr="006605DF">
              <w:rPr>
                <w:rStyle w:val="Hyperlink"/>
                <w:rFonts w:cs="Times New Roman"/>
                <w:noProof/>
              </w:rPr>
              <w:t>1.4. Mục tiêu kiểm thử</w:t>
            </w:r>
            <w:r>
              <w:rPr>
                <w:noProof/>
                <w:webHidden/>
              </w:rPr>
              <w:tab/>
            </w:r>
            <w:r>
              <w:rPr>
                <w:noProof/>
                <w:webHidden/>
              </w:rPr>
              <w:fldChar w:fldCharType="begin"/>
            </w:r>
            <w:r>
              <w:rPr>
                <w:noProof/>
                <w:webHidden/>
              </w:rPr>
              <w:instrText xml:space="preserve"> PAGEREF _Toc236824176 \h </w:instrText>
            </w:r>
            <w:r>
              <w:rPr>
                <w:noProof/>
                <w:webHidden/>
              </w:rPr>
            </w:r>
            <w:r>
              <w:rPr>
                <w:noProof/>
                <w:webHidden/>
              </w:rPr>
              <w:fldChar w:fldCharType="separate"/>
            </w:r>
            <w:r>
              <w:rPr>
                <w:noProof/>
                <w:webHidden/>
              </w:rPr>
              <w:t>12</w:t>
            </w:r>
            <w:r>
              <w:rPr>
                <w:noProof/>
                <w:webHidden/>
              </w:rPr>
              <w:fldChar w:fldCharType="end"/>
            </w:r>
          </w:hyperlink>
        </w:p>
        <w:p w14:paraId="666700A8" w14:textId="45539422" w:rsidR="00611B33" w:rsidRDefault="00611B33">
          <w:pPr>
            <w:pStyle w:val="TOC2"/>
            <w:tabs>
              <w:tab w:val="right" w:leader="dot" w:pos="9344"/>
            </w:tabs>
            <w:rPr>
              <w:noProof/>
            </w:rPr>
          </w:pPr>
          <w:hyperlink w:anchor="_Toc236824177" w:history="1">
            <w:r w:rsidRPr="006605DF">
              <w:rPr>
                <w:rStyle w:val="Hyperlink"/>
                <w:rFonts w:cs="Times New Roman"/>
                <w:noProof/>
              </w:rPr>
              <w:t>1.5. Phạm vi kiểm thử</w:t>
            </w:r>
            <w:r>
              <w:rPr>
                <w:noProof/>
                <w:webHidden/>
              </w:rPr>
              <w:tab/>
            </w:r>
            <w:r>
              <w:rPr>
                <w:noProof/>
                <w:webHidden/>
              </w:rPr>
              <w:fldChar w:fldCharType="begin"/>
            </w:r>
            <w:r>
              <w:rPr>
                <w:noProof/>
                <w:webHidden/>
              </w:rPr>
              <w:instrText xml:space="preserve"> PAGEREF _Toc236824177 \h </w:instrText>
            </w:r>
            <w:r>
              <w:rPr>
                <w:noProof/>
                <w:webHidden/>
              </w:rPr>
            </w:r>
            <w:r>
              <w:rPr>
                <w:noProof/>
                <w:webHidden/>
              </w:rPr>
              <w:fldChar w:fldCharType="separate"/>
            </w:r>
            <w:r>
              <w:rPr>
                <w:noProof/>
                <w:webHidden/>
              </w:rPr>
              <w:t>13</w:t>
            </w:r>
            <w:r>
              <w:rPr>
                <w:noProof/>
                <w:webHidden/>
              </w:rPr>
              <w:fldChar w:fldCharType="end"/>
            </w:r>
          </w:hyperlink>
        </w:p>
        <w:p w14:paraId="18911FE6" w14:textId="6BDA7872" w:rsidR="00611B33" w:rsidRDefault="00611B33">
          <w:pPr>
            <w:pStyle w:val="TOC1"/>
            <w:tabs>
              <w:tab w:val="right" w:leader="dot" w:pos="9344"/>
            </w:tabs>
            <w:rPr>
              <w:noProof/>
            </w:rPr>
          </w:pPr>
          <w:hyperlink w:anchor="_Toc236824178" w:history="1">
            <w:r w:rsidRPr="006605DF">
              <w:rPr>
                <w:rStyle w:val="Hyperlink"/>
                <w:rFonts w:cs="Times New Roman"/>
                <w:noProof/>
              </w:rPr>
              <w:t>CHƯƠNG 2. KẾ HOẠCH KIỂM THỬ THEO QUY TRÌNH 8 BƯỚC</w:t>
            </w:r>
            <w:r>
              <w:rPr>
                <w:noProof/>
                <w:webHidden/>
              </w:rPr>
              <w:tab/>
            </w:r>
            <w:r>
              <w:rPr>
                <w:noProof/>
                <w:webHidden/>
              </w:rPr>
              <w:fldChar w:fldCharType="begin"/>
            </w:r>
            <w:r>
              <w:rPr>
                <w:noProof/>
                <w:webHidden/>
              </w:rPr>
              <w:instrText xml:space="preserve"> PAGEREF _Toc236824178 \h </w:instrText>
            </w:r>
            <w:r>
              <w:rPr>
                <w:noProof/>
                <w:webHidden/>
              </w:rPr>
            </w:r>
            <w:r>
              <w:rPr>
                <w:noProof/>
                <w:webHidden/>
              </w:rPr>
              <w:fldChar w:fldCharType="separate"/>
            </w:r>
            <w:r>
              <w:rPr>
                <w:noProof/>
                <w:webHidden/>
              </w:rPr>
              <w:t>14</w:t>
            </w:r>
            <w:r>
              <w:rPr>
                <w:noProof/>
                <w:webHidden/>
              </w:rPr>
              <w:fldChar w:fldCharType="end"/>
            </w:r>
          </w:hyperlink>
        </w:p>
        <w:p w14:paraId="12817F7E" w14:textId="0BE65149" w:rsidR="00611B33" w:rsidRDefault="00611B33">
          <w:pPr>
            <w:pStyle w:val="TOC2"/>
            <w:tabs>
              <w:tab w:val="right" w:leader="dot" w:pos="9344"/>
            </w:tabs>
            <w:rPr>
              <w:noProof/>
            </w:rPr>
          </w:pPr>
          <w:hyperlink w:anchor="_Toc236824179" w:history="1">
            <w:r w:rsidRPr="006605DF">
              <w:rPr>
                <w:rStyle w:val="Hyperlink"/>
                <w:rFonts w:cs="Times New Roman"/>
                <w:noProof/>
              </w:rPr>
              <w:t>2.1. Bước 1 - Analyze the Product: Phân tích sản phẩm</w:t>
            </w:r>
            <w:r>
              <w:rPr>
                <w:noProof/>
                <w:webHidden/>
              </w:rPr>
              <w:tab/>
            </w:r>
            <w:r>
              <w:rPr>
                <w:noProof/>
                <w:webHidden/>
              </w:rPr>
              <w:fldChar w:fldCharType="begin"/>
            </w:r>
            <w:r>
              <w:rPr>
                <w:noProof/>
                <w:webHidden/>
              </w:rPr>
              <w:instrText xml:space="preserve"> PAGEREF _Toc236824179 \h </w:instrText>
            </w:r>
            <w:r>
              <w:rPr>
                <w:noProof/>
                <w:webHidden/>
              </w:rPr>
            </w:r>
            <w:r>
              <w:rPr>
                <w:noProof/>
                <w:webHidden/>
              </w:rPr>
              <w:fldChar w:fldCharType="separate"/>
            </w:r>
            <w:r>
              <w:rPr>
                <w:noProof/>
                <w:webHidden/>
              </w:rPr>
              <w:t>14</w:t>
            </w:r>
            <w:r>
              <w:rPr>
                <w:noProof/>
                <w:webHidden/>
              </w:rPr>
              <w:fldChar w:fldCharType="end"/>
            </w:r>
          </w:hyperlink>
        </w:p>
        <w:p w14:paraId="0D04BC73" w14:textId="21C3D692" w:rsidR="00611B33" w:rsidRDefault="00611B33">
          <w:pPr>
            <w:pStyle w:val="TOC3"/>
            <w:tabs>
              <w:tab w:val="right" w:leader="dot" w:pos="9344"/>
            </w:tabs>
            <w:rPr>
              <w:noProof/>
            </w:rPr>
          </w:pPr>
          <w:hyperlink w:anchor="_Toc236824180" w:history="1">
            <w:r w:rsidRPr="006605DF">
              <w:rPr>
                <w:rStyle w:val="Hyperlink"/>
                <w:rFonts w:cs="Times New Roman"/>
                <w:noProof/>
              </w:rPr>
              <w:t>2.1.1. Mục đích và đối tượng sử dụng</w:t>
            </w:r>
            <w:r>
              <w:rPr>
                <w:noProof/>
                <w:webHidden/>
              </w:rPr>
              <w:tab/>
            </w:r>
            <w:r>
              <w:rPr>
                <w:noProof/>
                <w:webHidden/>
              </w:rPr>
              <w:fldChar w:fldCharType="begin"/>
            </w:r>
            <w:r>
              <w:rPr>
                <w:noProof/>
                <w:webHidden/>
              </w:rPr>
              <w:instrText xml:space="preserve"> PAGEREF _Toc236824180 \h </w:instrText>
            </w:r>
            <w:r>
              <w:rPr>
                <w:noProof/>
                <w:webHidden/>
              </w:rPr>
            </w:r>
            <w:r>
              <w:rPr>
                <w:noProof/>
                <w:webHidden/>
              </w:rPr>
              <w:fldChar w:fldCharType="separate"/>
            </w:r>
            <w:r>
              <w:rPr>
                <w:noProof/>
                <w:webHidden/>
              </w:rPr>
              <w:t>15</w:t>
            </w:r>
            <w:r>
              <w:rPr>
                <w:noProof/>
                <w:webHidden/>
              </w:rPr>
              <w:fldChar w:fldCharType="end"/>
            </w:r>
          </w:hyperlink>
        </w:p>
        <w:p w14:paraId="09BE39AF" w14:textId="412885E5" w:rsidR="00611B33" w:rsidRDefault="00611B33">
          <w:pPr>
            <w:pStyle w:val="TOC3"/>
            <w:tabs>
              <w:tab w:val="right" w:leader="dot" w:pos="9344"/>
            </w:tabs>
            <w:rPr>
              <w:noProof/>
            </w:rPr>
          </w:pPr>
          <w:hyperlink w:anchor="_Toc236824181" w:history="1">
            <w:r w:rsidRPr="006605DF">
              <w:rPr>
                <w:rStyle w:val="Hyperlink"/>
                <w:rFonts w:cs="Times New Roman"/>
                <w:noProof/>
              </w:rPr>
              <w:t>2.1.2. Kiến trúc và công nghệ của sản phẩm</w:t>
            </w:r>
            <w:r>
              <w:rPr>
                <w:noProof/>
                <w:webHidden/>
              </w:rPr>
              <w:tab/>
            </w:r>
            <w:r>
              <w:rPr>
                <w:noProof/>
                <w:webHidden/>
              </w:rPr>
              <w:fldChar w:fldCharType="begin"/>
            </w:r>
            <w:r>
              <w:rPr>
                <w:noProof/>
                <w:webHidden/>
              </w:rPr>
              <w:instrText xml:space="preserve"> PAGEREF _Toc236824181 \h </w:instrText>
            </w:r>
            <w:r>
              <w:rPr>
                <w:noProof/>
                <w:webHidden/>
              </w:rPr>
            </w:r>
            <w:r>
              <w:rPr>
                <w:noProof/>
                <w:webHidden/>
              </w:rPr>
              <w:fldChar w:fldCharType="separate"/>
            </w:r>
            <w:r>
              <w:rPr>
                <w:noProof/>
                <w:webHidden/>
              </w:rPr>
              <w:t>15</w:t>
            </w:r>
            <w:r>
              <w:rPr>
                <w:noProof/>
                <w:webHidden/>
              </w:rPr>
              <w:fldChar w:fldCharType="end"/>
            </w:r>
          </w:hyperlink>
        </w:p>
        <w:p w14:paraId="61B7A100" w14:textId="4EC34A69" w:rsidR="00611B33" w:rsidRDefault="00611B33">
          <w:pPr>
            <w:pStyle w:val="TOC3"/>
            <w:tabs>
              <w:tab w:val="right" w:leader="dot" w:pos="9344"/>
            </w:tabs>
            <w:rPr>
              <w:noProof/>
            </w:rPr>
          </w:pPr>
          <w:hyperlink w:anchor="_Toc236824182" w:history="1">
            <w:r w:rsidRPr="006605DF">
              <w:rPr>
                <w:rStyle w:val="Hyperlink"/>
                <w:rFonts w:cs="Times New Roman"/>
                <w:noProof/>
              </w:rPr>
              <w:t>2.1.3. Chức năng cốt lõi và mức ưu tiên</w:t>
            </w:r>
            <w:r>
              <w:rPr>
                <w:noProof/>
                <w:webHidden/>
              </w:rPr>
              <w:tab/>
            </w:r>
            <w:r>
              <w:rPr>
                <w:noProof/>
                <w:webHidden/>
              </w:rPr>
              <w:fldChar w:fldCharType="begin"/>
            </w:r>
            <w:r>
              <w:rPr>
                <w:noProof/>
                <w:webHidden/>
              </w:rPr>
              <w:instrText xml:space="preserve"> PAGEREF _Toc236824182 \h </w:instrText>
            </w:r>
            <w:r>
              <w:rPr>
                <w:noProof/>
                <w:webHidden/>
              </w:rPr>
            </w:r>
            <w:r>
              <w:rPr>
                <w:noProof/>
                <w:webHidden/>
              </w:rPr>
              <w:fldChar w:fldCharType="separate"/>
            </w:r>
            <w:r>
              <w:rPr>
                <w:noProof/>
                <w:webHidden/>
              </w:rPr>
              <w:t>16</w:t>
            </w:r>
            <w:r>
              <w:rPr>
                <w:noProof/>
                <w:webHidden/>
              </w:rPr>
              <w:fldChar w:fldCharType="end"/>
            </w:r>
          </w:hyperlink>
        </w:p>
        <w:p w14:paraId="5CA86034" w14:textId="00CF4907" w:rsidR="00611B33" w:rsidRDefault="00611B33">
          <w:pPr>
            <w:pStyle w:val="TOC3"/>
            <w:tabs>
              <w:tab w:val="right" w:leader="dot" w:pos="9344"/>
            </w:tabs>
            <w:rPr>
              <w:noProof/>
            </w:rPr>
          </w:pPr>
          <w:hyperlink w:anchor="_Toc236824183" w:history="1">
            <w:r w:rsidRPr="006605DF">
              <w:rPr>
                <w:rStyle w:val="Hyperlink"/>
                <w:rFonts w:cs="Times New Roman"/>
                <w:noProof/>
              </w:rPr>
              <w:t>2.1.4. Phân tích rủi ro sản phẩm</w:t>
            </w:r>
            <w:r>
              <w:rPr>
                <w:noProof/>
                <w:webHidden/>
              </w:rPr>
              <w:tab/>
            </w:r>
            <w:r>
              <w:rPr>
                <w:noProof/>
                <w:webHidden/>
              </w:rPr>
              <w:fldChar w:fldCharType="begin"/>
            </w:r>
            <w:r>
              <w:rPr>
                <w:noProof/>
                <w:webHidden/>
              </w:rPr>
              <w:instrText xml:space="preserve"> PAGEREF _Toc236824183 \h </w:instrText>
            </w:r>
            <w:r>
              <w:rPr>
                <w:noProof/>
                <w:webHidden/>
              </w:rPr>
            </w:r>
            <w:r>
              <w:rPr>
                <w:noProof/>
                <w:webHidden/>
              </w:rPr>
              <w:fldChar w:fldCharType="separate"/>
            </w:r>
            <w:r>
              <w:rPr>
                <w:noProof/>
                <w:webHidden/>
              </w:rPr>
              <w:t>16</w:t>
            </w:r>
            <w:r>
              <w:rPr>
                <w:noProof/>
                <w:webHidden/>
              </w:rPr>
              <w:fldChar w:fldCharType="end"/>
            </w:r>
          </w:hyperlink>
        </w:p>
        <w:p w14:paraId="427F979D" w14:textId="09FF9F8E" w:rsidR="00611B33" w:rsidRDefault="00611B33">
          <w:pPr>
            <w:pStyle w:val="TOC3"/>
            <w:tabs>
              <w:tab w:val="right" w:leader="dot" w:pos="9344"/>
            </w:tabs>
            <w:rPr>
              <w:noProof/>
            </w:rPr>
          </w:pPr>
          <w:hyperlink w:anchor="_Toc236824184" w:history="1">
            <w:r w:rsidRPr="006605DF">
              <w:rPr>
                <w:rStyle w:val="Hyperlink"/>
                <w:rFonts w:cs="Times New Roman"/>
                <w:noProof/>
              </w:rPr>
              <w:t>2.1.5. Đầu ra của bước 1</w:t>
            </w:r>
            <w:r>
              <w:rPr>
                <w:noProof/>
                <w:webHidden/>
              </w:rPr>
              <w:tab/>
            </w:r>
            <w:r>
              <w:rPr>
                <w:noProof/>
                <w:webHidden/>
              </w:rPr>
              <w:fldChar w:fldCharType="begin"/>
            </w:r>
            <w:r>
              <w:rPr>
                <w:noProof/>
                <w:webHidden/>
              </w:rPr>
              <w:instrText xml:space="preserve"> PAGEREF _Toc236824184 \h </w:instrText>
            </w:r>
            <w:r>
              <w:rPr>
                <w:noProof/>
                <w:webHidden/>
              </w:rPr>
            </w:r>
            <w:r>
              <w:rPr>
                <w:noProof/>
                <w:webHidden/>
              </w:rPr>
              <w:fldChar w:fldCharType="separate"/>
            </w:r>
            <w:r>
              <w:rPr>
                <w:noProof/>
                <w:webHidden/>
              </w:rPr>
              <w:t>17</w:t>
            </w:r>
            <w:r>
              <w:rPr>
                <w:noProof/>
                <w:webHidden/>
              </w:rPr>
              <w:fldChar w:fldCharType="end"/>
            </w:r>
          </w:hyperlink>
        </w:p>
        <w:p w14:paraId="33E82B04" w14:textId="5E24123F" w:rsidR="00611B33" w:rsidRDefault="00611B33">
          <w:pPr>
            <w:pStyle w:val="TOC2"/>
            <w:tabs>
              <w:tab w:val="right" w:leader="dot" w:pos="9344"/>
            </w:tabs>
            <w:rPr>
              <w:noProof/>
            </w:rPr>
          </w:pPr>
          <w:hyperlink w:anchor="_Toc236824185" w:history="1">
            <w:r w:rsidRPr="006605DF">
              <w:rPr>
                <w:rStyle w:val="Hyperlink"/>
                <w:rFonts w:cs="Times New Roman"/>
                <w:noProof/>
              </w:rPr>
              <w:t>2.2. Bước 2 - Design the Test Strategy: Lập chiến lược kiểm thử</w:t>
            </w:r>
            <w:r>
              <w:rPr>
                <w:noProof/>
                <w:webHidden/>
              </w:rPr>
              <w:tab/>
            </w:r>
            <w:r>
              <w:rPr>
                <w:noProof/>
                <w:webHidden/>
              </w:rPr>
              <w:fldChar w:fldCharType="begin"/>
            </w:r>
            <w:r>
              <w:rPr>
                <w:noProof/>
                <w:webHidden/>
              </w:rPr>
              <w:instrText xml:space="preserve"> PAGEREF _Toc236824185 \h </w:instrText>
            </w:r>
            <w:r>
              <w:rPr>
                <w:noProof/>
                <w:webHidden/>
              </w:rPr>
            </w:r>
            <w:r>
              <w:rPr>
                <w:noProof/>
                <w:webHidden/>
              </w:rPr>
              <w:fldChar w:fldCharType="separate"/>
            </w:r>
            <w:r>
              <w:rPr>
                <w:noProof/>
                <w:webHidden/>
              </w:rPr>
              <w:t>17</w:t>
            </w:r>
            <w:r>
              <w:rPr>
                <w:noProof/>
                <w:webHidden/>
              </w:rPr>
              <w:fldChar w:fldCharType="end"/>
            </w:r>
          </w:hyperlink>
        </w:p>
        <w:p w14:paraId="6CC70F25" w14:textId="7F87F5EA" w:rsidR="00611B33" w:rsidRDefault="00611B33">
          <w:pPr>
            <w:pStyle w:val="TOC3"/>
            <w:tabs>
              <w:tab w:val="right" w:leader="dot" w:pos="9344"/>
            </w:tabs>
            <w:rPr>
              <w:noProof/>
            </w:rPr>
          </w:pPr>
          <w:hyperlink w:anchor="_Toc236824186" w:history="1">
            <w:r w:rsidRPr="006605DF">
              <w:rPr>
                <w:rStyle w:val="Hyperlink"/>
                <w:rFonts w:cs="Times New Roman"/>
                <w:noProof/>
              </w:rPr>
              <w:t>2.2.1. Cách tiếp cận tổng thể</w:t>
            </w:r>
            <w:r>
              <w:rPr>
                <w:noProof/>
                <w:webHidden/>
              </w:rPr>
              <w:tab/>
            </w:r>
            <w:r>
              <w:rPr>
                <w:noProof/>
                <w:webHidden/>
              </w:rPr>
              <w:fldChar w:fldCharType="begin"/>
            </w:r>
            <w:r>
              <w:rPr>
                <w:noProof/>
                <w:webHidden/>
              </w:rPr>
              <w:instrText xml:space="preserve"> PAGEREF _Toc236824186 \h </w:instrText>
            </w:r>
            <w:r>
              <w:rPr>
                <w:noProof/>
                <w:webHidden/>
              </w:rPr>
            </w:r>
            <w:r>
              <w:rPr>
                <w:noProof/>
                <w:webHidden/>
              </w:rPr>
              <w:fldChar w:fldCharType="separate"/>
            </w:r>
            <w:r>
              <w:rPr>
                <w:noProof/>
                <w:webHidden/>
              </w:rPr>
              <w:t>18</w:t>
            </w:r>
            <w:r>
              <w:rPr>
                <w:noProof/>
                <w:webHidden/>
              </w:rPr>
              <w:fldChar w:fldCharType="end"/>
            </w:r>
          </w:hyperlink>
        </w:p>
        <w:p w14:paraId="2B9CDE5A" w14:textId="26F8E33F" w:rsidR="00611B33" w:rsidRDefault="00611B33">
          <w:pPr>
            <w:pStyle w:val="TOC3"/>
            <w:tabs>
              <w:tab w:val="right" w:leader="dot" w:pos="9344"/>
            </w:tabs>
            <w:rPr>
              <w:noProof/>
            </w:rPr>
          </w:pPr>
          <w:hyperlink w:anchor="_Toc236824187" w:history="1">
            <w:r w:rsidRPr="006605DF">
              <w:rPr>
                <w:rStyle w:val="Hyperlink"/>
                <w:rFonts w:cs="Times New Roman"/>
                <w:noProof/>
              </w:rPr>
              <w:t>2.2.2. Mức kiểm thử hệ thống và kiểm thử chấp nhận</w:t>
            </w:r>
            <w:r>
              <w:rPr>
                <w:noProof/>
                <w:webHidden/>
              </w:rPr>
              <w:tab/>
            </w:r>
            <w:r>
              <w:rPr>
                <w:noProof/>
                <w:webHidden/>
              </w:rPr>
              <w:fldChar w:fldCharType="begin"/>
            </w:r>
            <w:r>
              <w:rPr>
                <w:noProof/>
                <w:webHidden/>
              </w:rPr>
              <w:instrText xml:space="preserve"> PAGEREF _Toc236824187 \h </w:instrText>
            </w:r>
            <w:r>
              <w:rPr>
                <w:noProof/>
                <w:webHidden/>
              </w:rPr>
            </w:r>
            <w:r>
              <w:rPr>
                <w:noProof/>
                <w:webHidden/>
              </w:rPr>
              <w:fldChar w:fldCharType="separate"/>
            </w:r>
            <w:r>
              <w:rPr>
                <w:noProof/>
                <w:webHidden/>
              </w:rPr>
              <w:t>18</w:t>
            </w:r>
            <w:r>
              <w:rPr>
                <w:noProof/>
                <w:webHidden/>
              </w:rPr>
              <w:fldChar w:fldCharType="end"/>
            </w:r>
          </w:hyperlink>
        </w:p>
        <w:p w14:paraId="3C0AE95A" w14:textId="61074211" w:rsidR="00611B33" w:rsidRDefault="00611B33">
          <w:pPr>
            <w:pStyle w:val="TOC3"/>
            <w:tabs>
              <w:tab w:val="right" w:leader="dot" w:pos="9344"/>
            </w:tabs>
            <w:rPr>
              <w:noProof/>
            </w:rPr>
          </w:pPr>
          <w:hyperlink w:anchor="_Toc236824188" w:history="1">
            <w:r w:rsidRPr="006605DF">
              <w:rPr>
                <w:rStyle w:val="Hyperlink"/>
                <w:rFonts w:cs="Times New Roman"/>
                <w:noProof/>
              </w:rPr>
              <w:t>2.2.3. Phương pháp kiểm thử hộp đen được áp dụng</w:t>
            </w:r>
            <w:r>
              <w:rPr>
                <w:noProof/>
                <w:webHidden/>
              </w:rPr>
              <w:tab/>
            </w:r>
            <w:r>
              <w:rPr>
                <w:noProof/>
                <w:webHidden/>
              </w:rPr>
              <w:fldChar w:fldCharType="begin"/>
            </w:r>
            <w:r>
              <w:rPr>
                <w:noProof/>
                <w:webHidden/>
              </w:rPr>
              <w:instrText xml:space="preserve"> PAGEREF _Toc236824188 \h </w:instrText>
            </w:r>
            <w:r>
              <w:rPr>
                <w:noProof/>
                <w:webHidden/>
              </w:rPr>
            </w:r>
            <w:r>
              <w:rPr>
                <w:noProof/>
                <w:webHidden/>
              </w:rPr>
              <w:fldChar w:fldCharType="separate"/>
            </w:r>
            <w:r>
              <w:rPr>
                <w:noProof/>
                <w:webHidden/>
              </w:rPr>
              <w:t>18</w:t>
            </w:r>
            <w:r>
              <w:rPr>
                <w:noProof/>
                <w:webHidden/>
              </w:rPr>
              <w:fldChar w:fldCharType="end"/>
            </w:r>
          </w:hyperlink>
        </w:p>
        <w:p w14:paraId="09A7068D" w14:textId="792261CB" w:rsidR="00611B33" w:rsidRDefault="00611B33">
          <w:pPr>
            <w:pStyle w:val="TOC3"/>
            <w:tabs>
              <w:tab w:val="right" w:leader="dot" w:pos="9344"/>
            </w:tabs>
            <w:rPr>
              <w:noProof/>
            </w:rPr>
          </w:pPr>
          <w:hyperlink w:anchor="_Toc236824189" w:history="1">
            <w:r w:rsidRPr="006605DF">
              <w:rPr>
                <w:rStyle w:val="Hyperlink"/>
                <w:rFonts w:cs="Times New Roman"/>
                <w:noProof/>
              </w:rPr>
              <w:t>2.2.4. Phạm vi kiểm thử</w:t>
            </w:r>
            <w:r>
              <w:rPr>
                <w:noProof/>
                <w:webHidden/>
              </w:rPr>
              <w:tab/>
            </w:r>
            <w:r>
              <w:rPr>
                <w:noProof/>
                <w:webHidden/>
              </w:rPr>
              <w:fldChar w:fldCharType="begin"/>
            </w:r>
            <w:r>
              <w:rPr>
                <w:noProof/>
                <w:webHidden/>
              </w:rPr>
              <w:instrText xml:space="preserve"> PAGEREF _Toc236824189 \h </w:instrText>
            </w:r>
            <w:r>
              <w:rPr>
                <w:noProof/>
                <w:webHidden/>
              </w:rPr>
            </w:r>
            <w:r>
              <w:rPr>
                <w:noProof/>
                <w:webHidden/>
              </w:rPr>
              <w:fldChar w:fldCharType="separate"/>
            </w:r>
            <w:r>
              <w:rPr>
                <w:noProof/>
                <w:webHidden/>
              </w:rPr>
              <w:t>19</w:t>
            </w:r>
            <w:r>
              <w:rPr>
                <w:noProof/>
                <w:webHidden/>
              </w:rPr>
              <w:fldChar w:fldCharType="end"/>
            </w:r>
          </w:hyperlink>
        </w:p>
        <w:p w14:paraId="67B3156E" w14:textId="4ABFA990" w:rsidR="00611B33" w:rsidRDefault="00611B33">
          <w:pPr>
            <w:pStyle w:val="TOC3"/>
            <w:tabs>
              <w:tab w:val="right" w:leader="dot" w:pos="9344"/>
            </w:tabs>
            <w:rPr>
              <w:noProof/>
            </w:rPr>
          </w:pPr>
          <w:hyperlink w:anchor="_Toc236824190" w:history="1">
            <w:r w:rsidRPr="006605DF">
              <w:rPr>
                <w:rStyle w:val="Hyperlink"/>
                <w:rFonts w:cs="Times New Roman"/>
                <w:noProof/>
              </w:rPr>
              <w:t>2.2.5. Kỹ thuật thiết kế ca kiểm thử</w:t>
            </w:r>
            <w:r>
              <w:rPr>
                <w:noProof/>
                <w:webHidden/>
              </w:rPr>
              <w:tab/>
            </w:r>
            <w:r>
              <w:rPr>
                <w:noProof/>
                <w:webHidden/>
              </w:rPr>
              <w:fldChar w:fldCharType="begin"/>
            </w:r>
            <w:r>
              <w:rPr>
                <w:noProof/>
                <w:webHidden/>
              </w:rPr>
              <w:instrText xml:space="preserve"> PAGEREF _Toc236824190 \h </w:instrText>
            </w:r>
            <w:r>
              <w:rPr>
                <w:noProof/>
                <w:webHidden/>
              </w:rPr>
            </w:r>
            <w:r>
              <w:rPr>
                <w:noProof/>
                <w:webHidden/>
              </w:rPr>
              <w:fldChar w:fldCharType="separate"/>
            </w:r>
            <w:r>
              <w:rPr>
                <w:noProof/>
                <w:webHidden/>
              </w:rPr>
              <w:t>19</w:t>
            </w:r>
            <w:r>
              <w:rPr>
                <w:noProof/>
                <w:webHidden/>
              </w:rPr>
              <w:fldChar w:fldCharType="end"/>
            </w:r>
          </w:hyperlink>
        </w:p>
        <w:p w14:paraId="5C49FE5E" w14:textId="568FF2EF" w:rsidR="00611B33" w:rsidRDefault="00611B33">
          <w:pPr>
            <w:pStyle w:val="TOC3"/>
            <w:tabs>
              <w:tab w:val="right" w:leader="dot" w:pos="9344"/>
            </w:tabs>
            <w:rPr>
              <w:noProof/>
            </w:rPr>
          </w:pPr>
          <w:hyperlink w:anchor="_Toc236824191" w:history="1">
            <w:r w:rsidRPr="006605DF">
              <w:rPr>
                <w:rStyle w:val="Hyperlink"/>
                <w:rFonts w:cs="Times New Roman"/>
                <w:noProof/>
              </w:rPr>
              <w:t>2.2.6. Chiến lược kiểm thử hồi quy</w:t>
            </w:r>
            <w:r>
              <w:rPr>
                <w:noProof/>
                <w:webHidden/>
              </w:rPr>
              <w:tab/>
            </w:r>
            <w:r>
              <w:rPr>
                <w:noProof/>
                <w:webHidden/>
              </w:rPr>
              <w:fldChar w:fldCharType="begin"/>
            </w:r>
            <w:r>
              <w:rPr>
                <w:noProof/>
                <w:webHidden/>
              </w:rPr>
              <w:instrText xml:space="preserve"> PAGEREF _Toc236824191 \h </w:instrText>
            </w:r>
            <w:r>
              <w:rPr>
                <w:noProof/>
                <w:webHidden/>
              </w:rPr>
            </w:r>
            <w:r>
              <w:rPr>
                <w:noProof/>
                <w:webHidden/>
              </w:rPr>
              <w:fldChar w:fldCharType="separate"/>
            </w:r>
            <w:r>
              <w:rPr>
                <w:noProof/>
                <w:webHidden/>
              </w:rPr>
              <w:t>19</w:t>
            </w:r>
            <w:r>
              <w:rPr>
                <w:noProof/>
                <w:webHidden/>
              </w:rPr>
              <w:fldChar w:fldCharType="end"/>
            </w:r>
          </w:hyperlink>
        </w:p>
        <w:p w14:paraId="1DB03B16" w14:textId="55A1C292" w:rsidR="00611B33" w:rsidRDefault="00611B33">
          <w:pPr>
            <w:pStyle w:val="TOC3"/>
            <w:tabs>
              <w:tab w:val="right" w:leader="dot" w:pos="9344"/>
            </w:tabs>
            <w:rPr>
              <w:noProof/>
            </w:rPr>
          </w:pPr>
          <w:hyperlink w:anchor="_Toc236824192" w:history="1">
            <w:r w:rsidRPr="006605DF">
              <w:rPr>
                <w:rStyle w:val="Hyperlink"/>
                <w:rFonts w:cs="Times New Roman"/>
                <w:noProof/>
              </w:rPr>
              <w:t>2.2.7. Công cụ hỗ trợ</w:t>
            </w:r>
            <w:r>
              <w:rPr>
                <w:noProof/>
                <w:webHidden/>
              </w:rPr>
              <w:tab/>
            </w:r>
            <w:r>
              <w:rPr>
                <w:noProof/>
                <w:webHidden/>
              </w:rPr>
              <w:fldChar w:fldCharType="begin"/>
            </w:r>
            <w:r>
              <w:rPr>
                <w:noProof/>
                <w:webHidden/>
              </w:rPr>
              <w:instrText xml:space="preserve"> PAGEREF _Toc236824192 \h </w:instrText>
            </w:r>
            <w:r>
              <w:rPr>
                <w:noProof/>
                <w:webHidden/>
              </w:rPr>
            </w:r>
            <w:r>
              <w:rPr>
                <w:noProof/>
                <w:webHidden/>
              </w:rPr>
              <w:fldChar w:fldCharType="separate"/>
            </w:r>
            <w:r>
              <w:rPr>
                <w:noProof/>
                <w:webHidden/>
              </w:rPr>
              <w:t>20</w:t>
            </w:r>
            <w:r>
              <w:rPr>
                <w:noProof/>
                <w:webHidden/>
              </w:rPr>
              <w:fldChar w:fldCharType="end"/>
            </w:r>
          </w:hyperlink>
        </w:p>
        <w:p w14:paraId="0CD773CB" w14:textId="19E9703D" w:rsidR="00611B33" w:rsidRDefault="00611B33">
          <w:pPr>
            <w:pStyle w:val="TOC3"/>
            <w:tabs>
              <w:tab w:val="right" w:leader="dot" w:pos="9344"/>
            </w:tabs>
            <w:rPr>
              <w:noProof/>
            </w:rPr>
          </w:pPr>
          <w:hyperlink w:anchor="_Toc236824193" w:history="1">
            <w:r w:rsidRPr="006605DF">
              <w:rPr>
                <w:rStyle w:val="Hyperlink"/>
                <w:rFonts w:cs="Times New Roman"/>
                <w:noProof/>
              </w:rPr>
              <w:t>2.2.8. Đầu ra của bước 2</w:t>
            </w:r>
            <w:r>
              <w:rPr>
                <w:noProof/>
                <w:webHidden/>
              </w:rPr>
              <w:tab/>
            </w:r>
            <w:r>
              <w:rPr>
                <w:noProof/>
                <w:webHidden/>
              </w:rPr>
              <w:fldChar w:fldCharType="begin"/>
            </w:r>
            <w:r>
              <w:rPr>
                <w:noProof/>
                <w:webHidden/>
              </w:rPr>
              <w:instrText xml:space="preserve"> PAGEREF _Toc236824193 \h </w:instrText>
            </w:r>
            <w:r>
              <w:rPr>
                <w:noProof/>
                <w:webHidden/>
              </w:rPr>
            </w:r>
            <w:r>
              <w:rPr>
                <w:noProof/>
                <w:webHidden/>
              </w:rPr>
              <w:fldChar w:fldCharType="separate"/>
            </w:r>
            <w:r>
              <w:rPr>
                <w:noProof/>
                <w:webHidden/>
              </w:rPr>
              <w:t>20</w:t>
            </w:r>
            <w:r>
              <w:rPr>
                <w:noProof/>
                <w:webHidden/>
              </w:rPr>
              <w:fldChar w:fldCharType="end"/>
            </w:r>
          </w:hyperlink>
        </w:p>
        <w:p w14:paraId="4081DA15" w14:textId="628C53A2" w:rsidR="00611B33" w:rsidRDefault="00611B33">
          <w:pPr>
            <w:pStyle w:val="TOC2"/>
            <w:tabs>
              <w:tab w:val="right" w:leader="dot" w:pos="9344"/>
            </w:tabs>
            <w:rPr>
              <w:noProof/>
            </w:rPr>
          </w:pPr>
          <w:hyperlink w:anchor="_Toc236824194" w:history="1">
            <w:r w:rsidRPr="006605DF">
              <w:rPr>
                <w:rStyle w:val="Hyperlink"/>
                <w:rFonts w:cs="Times New Roman"/>
                <w:noProof/>
              </w:rPr>
              <w:t>2.3. Bước 3 - Define the Test Objectives: Xác định mục tiêu kiểm thử</w:t>
            </w:r>
            <w:r>
              <w:rPr>
                <w:noProof/>
                <w:webHidden/>
              </w:rPr>
              <w:tab/>
            </w:r>
            <w:r>
              <w:rPr>
                <w:noProof/>
                <w:webHidden/>
              </w:rPr>
              <w:fldChar w:fldCharType="begin"/>
            </w:r>
            <w:r>
              <w:rPr>
                <w:noProof/>
                <w:webHidden/>
              </w:rPr>
              <w:instrText xml:space="preserve"> PAGEREF _Toc236824194 \h </w:instrText>
            </w:r>
            <w:r>
              <w:rPr>
                <w:noProof/>
                <w:webHidden/>
              </w:rPr>
            </w:r>
            <w:r>
              <w:rPr>
                <w:noProof/>
                <w:webHidden/>
              </w:rPr>
              <w:fldChar w:fldCharType="separate"/>
            </w:r>
            <w:r>
              <w:rPr>
                <w:noProof/>
                <w:webHidden/>
              </w:rPr>
              <w:t>20</w:t>
            </w:r>
            <w:r>
              <w:rPr>
                <w:noProof/>
                <w:webHidden/>
              </w:rPr>
              <w:fldChar w:fldCharType="end"/>
            </w:r>
          </w:hyperlink>
        </w:p>
        <w:p w14:paraId="50983F54" w14:textId="4CAB966A" w:rsidR="00611B33" w:rsidRDefault="00611B33">
          <w:pPr>
            <w:pStyle w:val="TOC3"/>
            <w:tabs>
              <w:tab w:val="right" w:leader="dot" w:pos="9344"/>
            </w:tabs>
            <w:rPr>
              <w:noProof/>
            </w:rPr>
          </w:pPr>
          <w:hyperlink w:anchor="_Toc236824195" w:history="1">
            <w:r w:rsidRPr="006605DF">
              <w:rPr>
                <w:rStyle w:val="Hyperlink"/>
                <w:rFonts w:cs="Times New Roman"/>
                <w:noProof/>
              </w:rPr>
              <w:t>2.3.1. Mục tiêu chính</w:t>
            </w:r>
            <w:r>
              <w:rPr>
                <w:noProof/>
                <w:webHidden/>
              </w:rPr>
              <w:tab/>
            </w:r>
            <w:r>
              <w:rPr>
                <w:noProof/>
                <w:webHidden/>
              </w:rPr>
              <w:fldChar w:fldCharType="begin"/>
            </w:r>
            <w:r>
              <w:rPr>
                <w:noProof/>
                <w:webHidden/>
              </w:rPr>
              <w:instrText xml:space="preserve"> PAGEREF _Toc236824195 \h </w:instrText>
            </w:r>
            <w:r>
              <w:rPr>
                <w:noProof/>
                <w:webHidden/>
              </w:rPr>
            </w:r>
            <w:r>
              <w:rPr>
                <w:noProof/>
                <w:webHidden/>
              </w:rPr>
              <w:fldChar w:fldCharType="separate"/>
            </w:r>
            <w:r>
              <w:rPr>
                <w:noProof/>
                <w:webHidden/>
              </w:rPr>
              <w:t>20</w:t>
            </w:r>
            <w:r>
              <w:rPr>
                <w:noProof/>
                <w:webHidden/>
              </w:rPr>
              <w:fldChar w:fldCharType="end"/>
            </w:r>
          </w:hyperlink>
        </w:p>
        <w:p w14:paraId="7BC26256" w14:textId="1C7A899C" w:rsidR="00611B33" w:rsidRDefault="00611B33">
          <w:pPr>
            <w:pStyle w:val="TOC3"/>
            <w:tabs>
              <w:tab w:val="right" w:leader="dot" w:pos="9344"/>
            </w:tabs>
            <w:rPr>
              <w:noProof/>
            </w:rPr>
          </w:pPr>
          <w:hyperlink w:anchor="_Toc236824196" w:history="1">
            <w:r w:rsidRPr="006605DF">
              <w:rPr>
                <w:rStyle w:val="Hyperlink"/>
                <w:rFonts w:cs="Times New Roman"/>
                <w:noProof/>
              </w:rPr>
              <w:t>2.3.2. Mục tiêu chất lượng có thể đo lường</w:t>
            </w:r>
            <w:r>
              <w:rPr>
                <w:noProof/>
                <w:webHidden/>
              </w:rPr>
              <w:tab/>
            </w:r>
            <w:r>
              <w:rPr>
                <w:noProof/>
                <w:webHidden/>
              </w:rPr>
              <w:fldChar w:fldCharType="begin"/>
            </w:r>
            <w:r>
              <w:rPr>
                <w:noProof/>
                <w:webHidden/>
              </w:rPr>
              <w:instrText xml:space="preserve"> PAGEREF _Toc236824196 \h </w:instrText>
            </w:r>
            <w:r>
              <w:rPr>
                <w:noProof/>
                <w:webHidden/>
              </w:rPr>
            </w:r>
            <w:r>
              <w:rPr>
                <w:noProof/>
                <w:webHidden/>
              </w:rPr>
              <w:fldChar w:fldCharType="separate"/>
            </w:r>
            <w:r>
              <w:rPr>
                <w:noProof/>
                <w:webHidden/>
              </w:rPr>
              <w:t>21</w:t>
            </w:r>
            <w:r>
              <w:rPr>
                <w:noProof/>
                <w:webHidden/>
              </w:rPr>
              <w:fldChar w:fldCharType="end"/>
            </w:r>
          </w:hyperlink>
        </w:p>
        <w:p w14:paraId="6B4381DD" w14:textId="0BBB7352" w:rsidR="00611B33" w:rsidRDefault="00611B33">
          <w:pPr>
            <w:pStyle w:val="TOC3"/>
            <w:tabs>
              <w:tab w:val="right" w:leader="dot" w:pos="9344"/>
            </w:tabs>
            <w:rPr>
              <w:noProof/>
            </w:rPr>
          </w:pPr>
          <w:hyperlink w:anchor="_Toc236824197" w:history="1">
            <w:r w:rsidRPr="006605DF">
              <w:rPr>
                <w:rStyle w:val="Hyperlink"/>
                <w:rFonts w:cs="Times New Roman"/>
                <w:noProof/>
              </w:rPr>
              <w:t>2.3.3. Mục tiêu về lỗi</w:t>
            </w:r>
            <w:r>
              <w:rPr>
                <w:noProof/>
                <w:webHidden/>
              </w:rPr>
              <w:tab/>
            </w:r>
            <w:r>
              <w:rPr>
                <w:noProof/>
                <w:webHidden/>
              </w:rPr>
              <w:fldChar w:fldCharType="begin"/>
            </w:r>
            <w:r>
              <w:rPr>
                <w:noProof/>
                <w:webHidden/>
              </w:rPr>
              <w:instrText xml:space="preserve"> PAGEREF _Toc236824197 \h </w:instrText>
            </w:r>
            <w:r>
              <w:rPr>
                <w:noProof/>
                <w:webHidden/>
              </w:rPr>
            </w:r>
            <w:r>
              <w:rPr>
                <w:noProof/>
                <w:webHidden/>
              </w:rPr>
              <w:fldChar w:fldCharType="separate"/>
            </w:r>
            <w:r>
              <w:rPr>
                <w:noProof/>
                <w:webHidden/>
              </w:rPr>
              <w:t>21</w:t>
            </w:r>
            <w:r>
              <w:rPr>
                <w:noProof/>
                <w:webHidden/>
              </w:rPr>
              <w:fldChar w:fldCharType="end"/>
            </w:r>
          </w:hyperlink>
        </w:p>
        <w:p w14:paraId="17D9E89C" w14:textId="037B4547" w:rsidR="00611B33" w:rsidRDefault="00611B33">
          <w:pPr>
            <w:pStyle w:val="TOC3"/>
            <w:tabs>
              <w:tab w:val="right" w:leader="dot" w:pos="9344"/>
            </w:tabs>
            <w:rPr>
              <w:noProof/>
            </w:rPr>
          </w:pPr>
          <w:hyperlink w:anchor="_Toc236824198" w:history="1">
            <w:r w:rsidRPr="006605DF">
              <w:rPr>
                <w:rStyle w:val="Hyperlink"/>
                <w:rFonts w:cs="Times New Roman"/>
                <w:noProof/>
              </w:rPr>
              <w:t>2.3.4. Liên kết mục tiêu với bộ test case</w:t>
            </w:r>
            <w:r>
              <w:rPr>
                <w:noProof/>
                <w:webHidden/>
              </w:rPr>
              <w:tab/>
            </w:r>
            <w:r>
              <w:rPr>
                <w:noProof/>
                <w:webHidden/>
              </w:rPr>
              <w:fldChar w:fldCharType="begin"/>
            </w:r>
            <w:r>
              <w:rPr>
                <w:noProof/>
                <w:webHidden/>
              </w:rPr>
              <w:instrText xml:space="preserve"> PAGEREF _Toc236824198 \h </w:instrText>
            </w:r>
            <w:r>
              <w:rPr>
                <w:noProof/>
                <w:webHidden/>
              </w:rPr>
            </w:r>
            <w:r>
              <w:rPr>
                <w:noProof/>
                <w:webHidden/>
              </w:rPr>
              <w:fldChar w:fldCharType="separate"/>
            </w:r>
            <w:r>
              <w:rPr>
                <w:noProof/>
                <w:webHidden/>
              </w:rPr>
              <w:t>21</w:t>
            </w:r>
            <w:r>
              <w:rPr>
                <w:noProof/>
                <w:webHidden/>
              </w:rPr>
              <w:fldChar w:fldCharType="end"/>
            </w:r>
          </w:hyperlink>
        </w:p>
        <w:p w14:paraId="1DBD5CC0" w14:textId="3424C5FF" w:rsidR="00611B33" w:rsidRDefault="00611B33">
          <w:pPr>
            <w:pStyle w:val="TOC3"/>
            <w:tabs>
              <w:tab w:val="right" w:leader="dot" w:pos="9344"/>
            </w:tabs>
            <w:rPr>
              <w:noProof/>
            </w:rPr>
          </w:pPr>
          <w:hyperlink w:anchor="_Toc236824199" w:history="1">
            <w:r w:rsidRPr="006605DF">
              <w:rPr>
                <w:rStyle w:val="Hyperlink"/>
                <w:rFonts w:cs="Times New Roman"/>
                <w:noProof/>
              </w:rPr>
              <w:t>2.3.5. Đầu ra của bước 3</w:t>
            </w:r>
            <w:r>
              <w:rPr>
                <w:noProof/>
                <w:webHidden/>
              </w:rPr>
              <w:tab/>
            </w:r>
            <w:r>
              <w:rPr>
                <w:noProof/>
                <w:webHidden/>
              </w:rPr>
              <w:fldChar w:fldCharType="begin"/>
            </w:r>
            <w:r>
              <w:rPr>
                <w:noProof/>
                <w:webHidden/>
              </w:rPr>
              <w:instrText xml:space="preserve"> PAGEREF _Toc236824199 \h </w:instrText>
            </w:r>
            <w:r>
              <w:rPr>
                <w:noProof/>
                <w:webHidden/>
              </w:rPr>
            </w:r>
            <w:r>
              <w:rPr>
                <w:noProof/>
                <w:webHidden/>
              </w:rPr>
              <w:fldChar w:fldCharType="separate"/>
            </w:r>
            <w:r>
              <w:rPr>
                <w:noProof/>
                <w:webHidden/>
              </w:rPr>
              <w:t>22</w:t>
            </w:r>
            <w:r>
              <w:rPr>
                <w:noProof/>
                <w:webHidden/>
              </w:rPr>
              <w:fldChar w:fldCharType="end"/>
            </w:r>
          </w:hyperlink>
        </w:p>
        <w:p w14:paraId="049BEE72" w14:textId="5492EC60" w:rsidR="00611B33" w:rsidRDefault="00611B33">
          <w:pPr>
            <w:pStyle w:val="TOC2"/>
            <w:tabs>
              <w:tab w:val="right" w:leader="dot" w:pos="9344"/>
            </w:tabs>
            <w:rPr>
              <w:noProof/>
            </w:rPr>
          </w:pPr>
          <w:hyperlink w:anchor="_Toc236824200" w:history="1">
            <w:r w:rsidRPr="006605DF">
              <w:rPr>
                <w:rStyle w:val="Hyperlink"/>
                <w:rFonts w:cs="Times New Roman"/>
                <w:noProof/>
              </w:rPr>
              <w:t>2.4. Bước 4 - Define Test Criteria: Xác định tiêu chí kiểm thử</w:t>
            </w:r>
            <w:r>
              <w:rPr>
                <w:noProof/>
                <w:webHidden/>
              </w:rPr>
              <w:tab/>
            </w:r>
            <w:r>
              <w:rPr>
                <w:noProof/>
                <w:webHidden/>
              </w:rPr>
              <w:fldChar w:fldCharType="begin"/>
            </w:r>
            <w:r>
              <w:rPr>
                <w:noProof/>
                <w:webHidden/>
              </w:rPr>
              <w:instrText xml:space="preserve"> PAGEREF _Toc236824200 \h </w:instrText>
            </w:r>
            <w:r>
              <w:rPr>
                <w:noProof/>
                <w:webHidden/>
              </w:rPr>
            </w:r>
            <w:r>
              <w:rPr>
                <w:noProof/>
                <w:webHidden/>
              </w:rPr>
              <w:fldChar w:fldCharType="separate"/>
            </w:r>
            <w:r>
              <w:rPr>
                <w:noProof/>
                <w:webHidden/>
              </w:rPr>
              <w:t>22</w:t>
            </w:r>
            <w:r>
              <w:rPr>
                <w:noProof/>
                <w:webHidden/>
              </w:rPr>
              <w:fldChar w:fldCharType="end"/>
            </w:r>
          </w:hyperlink>
        </w:p>
        <w:p w14:paraId="6D1743D5" w14:textId="5D78F687" w:rsidR="00611B33" w:rsidRDefault="00611B33">
          <w:pPr>
            <w:pStyle w:val="TOC3"/>
            <w:tabs>
              <w:tab w:val="right" w:leader="dot" w:pos="9344"/>
            </w:tabs>
            <w:rPr>
              <w:noProof/>
            </w:rPr>
          </w:pPr>
          <w:hyperlink w:anchor="_Toc236824201" w:history="1">
            <w:r w:rsidRPr="006605DF">
              <w:rPr>
                <w:rStyle w:val="Hyperlink"/>
                <w:rFonts w:cs="Times New Roman"/>
                <w:noProof/>
              </w:rPr>
              <w:t>2.4.1. Tiêu chí bắt đầu kiểm thử - Entry Criteria</w:t>
            </w:r>
            <w:r>
              <w:rPr>
                <w:noProof/>
                <w:webHidden/>
              </w:rPr>
              <w:tab/>
            </w:r>
            <w:r>
              <w:rPr>
                <w:noProof/>
                <w:webHidden/>
              </w:rPr>
              <w:fldChar w:fldCharType="begin"/>
            </w:r>
            <w:r>
              <w:rPr>
                <w:noProof/>
                <w:webHidden/>
              </w:rPr>
              <w:instrText xml:space="preserve"> PAGEREF _Toc236824201 \h </w:instrText>
            </w:r>
            <w:r>
              <w:rPr>
                <w:noProof/>
                <w:webHidden/>
              </w:rPr>
            </w:r>
            <w:r>
              <w:rPr>
                <w:noProof/>
                <w:webHidden/>
              </w:rPr>
              <w:fldChar w:fldCharType="separate"/>
            </w:r>
            <w:r>
              <w:rPr>
                <w:noProof/>
                <w:webHidden/>
              </w:rPr>
              <w:t>22</w:t>
            </w:r>
            <w:r>
              <w:rPr>
                <w:noProof/>
                <w:webHidden/>
              </w:rPr>
              <w:fldChar w:fldCharType="end"/>
            </w:r>
          </w:hyperlink>
        </w:p>
        <w:p w14:paraId="309239F7" w14:textId="604B0A02" w:rsidR="00611B33" w:rsidRDefault="00611B33">
          <w:pPr>
            <w:pStyle w:val="TOC3"/>
            <w:tabs>
              <w:tab w:val="right" w:leader="dot" w:pos="9344"/>
            </w:tabs>
            <w:rPr>
              <w:noProof/>
            </w:rPr>
          </w:pPr>
          <w:hyperlink w:anchor="_Toc236824202" w:history="1">
            <w:r w:rsidRPr="006605DF">
              <w:rPr>
                <w:rStyle w:val="Hyperlink"/>
                <w:rFonts w:cs="Times New Roman"/>
                <w:noProof/>
              </w:rPr>
              <w:t>2.4.2. Tiêu chí tạm dừng và tiếp tục</w:t>
            </w:r>
            <w:r>
              <w:rPr>
                <w:noProof/>
                <w:webHidden/>
              </w:rPr>
              <w:tab/>
            </w:r>
            <w:r>
              <w:rPr>
                <w:noProof/>
                <w:webHidden/>
              </w:rPr>
              <w:fldChar w:fldCharType="begin"/>
            </w:r>
            <w:r>
              <w:rPr>
                <w:noProof/>
                <w:webHidden/>
              </w:rPr>
              <w:instrText xml:space="preserve"> PAGEREF _Toc236824202 \h </w:instrText>
            </w:r>
            <w:r>
              <w:rPr>
                <w:noProof/>
                <w:webHidden/>
              </w:rPr>
            </w:r>
            <w:r>
              <w:rPr>
                <w:noProof/>
                <w:webHidden/>
              </w:rPr>
              <w:fldChar w:fldCharType="separate"/>
            </w:r>
            <w:r>
              <w:rPr>
                <w:noProof/>
                <w:webHidden/>
              </w:rPr>
              <w:t>23</w:t>
            </w:r>
            <w:r>
              <w:rPr>
                <w:noProof/>
                <w:webHidden/>
              </w:rPr>
              <w:fldChar w:fldCharType="end"/>
            </w:r>
          </w:hyperlink>
        </w:p>
        <w:p w14:paraId="74C68EAC" w14:textId="0EFA2520" w:rsidR="00611B33" w:rsidRDefault="00611B33">
          <w:pPr>
            <w:pStyle w:val="TOC3"/>
            <w:tabs>
              <w:tab w:val="right" w:leader="dot" w:pos="9344"/>
            </w:tabs>
            <w:rPr>
              <w:noProof/>
            </w:rPr>
          </w:pPr>
          <w:hyperlink w:anchor="_Toc236824203" w:history="1">
            <w:r w:rsidRPr="006605DF">
              <w:rPr>
                <w:rStyle w:val="Hyperlink"/>
                <w:rFonts w:cs="Times New Roman"/>
                <w:noProof/>
              </w:rPr>
              <w:t>2.4.3. Tiêu chí kết thúc kiểm thử - Exit Criteria</w:t>
            </w:r>
            <w:r>
              <w:rPr>
                <w:noProof/>
                <w:webHidden/>
              </w:rPr>
              <w:tab/>
            </w:r>
            <w:r>
              <w:rPr>
                <w:noProof/>
                <w:webHidden/>
              </w:rPr>
              <w:fldChar w:fldCharType="begin"/>
            </w:r>
            <w:r>
              <w:rPr>
                <w:noProof/>
                <w:webHidden/>
              </w:rPr>
              <w:instrText xml:space="preserve"> PAGEREF _Toc236824203 \h </w:instrText>
            </w:r>
            <w:r>
              <w:rPr>
                <w:noProof/>
                <w:webHidden/>
              </w:rPr>
            </w:r>
            <w:r>
              <w:rPr>
                <w:noProof/>
                <w:webHidden/>
              </w:rPr>
              <w:fldChar w:fldCharType="separate"/>
            </w:r>
            <w:r>
              <w:rPr>
                <w:noProof/>
                <w:webHidden/>
              </w:rPr>
              <w:t>23</w:t>
            </w:r>
            <w:r>
              <w:rPr>
                <w:noProof/>
                <w:webHidden/>
              </w:rPr>
              <w:fldChar w:fldCharType="end"/>
            </w:r>
          </w:hyperlink>
        </w:p>
        <w:p w14:paraId="005C4371" w14:textId="4BBDED31" w:rsidR="00611B33" w:rsidRDefault="00611B33">
          <w:pPr>
            <w:pStyle w:val="TOC3"/>
            <w:tabs>
              <w:tab w:val="right" w:leader="dot" w:pos="9344"/>
            </w:tabs>
            <w:rPr>
              <w:noProof/>
            </w:rPr>
          </w:pPr>
          <w:hyperlink w:anchor="_Toc236824204" w:history="1">
            <w:r w:rsidRPr="006605DF">
              <w:rPr>
                <w:rStyle w:val="Hyperlink"/>
                <w:rFonts w:cs="Times New Roman"/>
                <w:noProof/>
              </w:rPr>
              <w:t>2.4.4. Phân loại Severity và Priority</w:t>
            </w:r>
            <w:r>
              <w:rPr>
                <w:noProof/>
                <w:webHidden/>
              </w:rPr>
              <w:tab/>
            </w:r>
            <w:r>
              <w:rPr>
                <w:noProof/>
                <w:webHidden/>
              </w:rPr>
              <w:fldChar w:fldCharType="begin"/>
            </w:r>
            <w:r>
              <w:rPr>
                <w:noProof/>
                <w:webHidden/>
              </w:rPr>
              <w:instrText xml:space="preserve"> PAGEREF _Toc236824204 \h </w:instrText>
            </w:r>
            <w:r>
              <w:rPr>
                <w:noProof/>
                <w:webHidden/>
              </w:rPr>
            </w:r>
            <w:r>
              <w:rPr>
                <w:noProof/>
                <w:webHidden/>
              </w:rPr>
              <w:fldChar w:fldCharType="separate"/>
            </w:r>
            <w:r>
              <w:rPr>
                <w:noProof/>
                <w:webHidden/>
              </w:rPr>
              <w:t>23</w:t>
            </w:r>
            <w:r>
              <w:rPr>
                <w:noProof/>
                <w:webHidden/>
              </w:rPr>
              <w:fldChar w:fldCharType="end"/>
            </w:r>
          </w:hyperlink>
        </w:p>
        <w:p w14:paraId="6E93E957" w14:textId="6B7D3820" w:rsidR="00611B33" w:rsidRDefault="00611B33">
          <w:pPr>
            <w:pStyle w:val="TOC3"/>
            <w:tabs>
              <w:tab w:val="right" w:leader="dot" w:pos="9344"/>
            </w:tabs>
            <w:rPr>
              <w:noProof/>
            </w:rPr>
          </w:pPr>
          <w:hyperlink w:anchor="_Toc236824205" w:history="1">
            <w:r w:rsidRPr="006605DF">
              <w:rPr>
                <w:rStyle w:val="Hyperlink"/>
                <w:rFonts w:cs="Times New Roman"/>
                <w:noProof/>
              </w:rPr>
              <w:t>2.4.5. Đầu ra của bước 4</w:t>
            </w:r>
            <w:r>
              <w:rPr>
                <w:noProof/>
                <w:webHidden/>
              </w:rPr>
              <w:tab/>
            </w:r>
            <w:r>
              <w:rPr>
                <w:noProof/>
                <w:webHidden/>
              </w:rPr>
              <w:fldChar w:fldCharType="begin"/>
            </w:r>
            <w:r>
              <w:rPr>
                <w:noProof/>
                <w:webHidden/>
              </w:rPr>
              <w:instrText xml:space="preserve"> PAGEREF _Toc236824205 \h </w:instrText>
            </w:r>
            <w:r>
              <w:rPr>
                <w:noProof/>
                <w:webHidden/>
              </w:rPr>
            </w:r>
            <w:r>
              <w:rPr>
                <w:noProof/>
                <w:webHidden/>
              </w:rPr>
              <w:fldChar w:fldCharType="separate"/>
            </w:r>
            <w:r>
              <w:rPr>
                <w:noProof/>
                <w:webHidden/>
              </w:rPr>
              <w:t>24</w:t>
            </w:r>
            <w:r>
              <w:rPr>
                <w:noProof/>
                <w:webHidden/>
              </w:rPr>
              <w:fldChar w:fldCharType="end"/>
            </w:r>
          </w:hyperlink>
        </w:p>
        <w:p w14:paraId="3B6B9DA7" w14:textId="16DA1B91" w:rsidR="00611B33" w:rsidRDefault="00611B33">
          <w:pPr>
            <w:pStyle w:val="TOC2"/>
            <w:tabs>
              <w:tab w:val="right" w:leader="dot" w:pos="9344"/>
            </w:tabs>
            <w:rPr>
              <w:noProof/>
            </w:rPr>
          </w:pPr>
          <w:hyperlink w:anchor="_Toc236824206" w:history="1">
            <w:r w:rsidRPr="006605DF">
              <w:rPr>
                <w:rStyle w:val="Hyperlink"/>
                <w:rFonts w:cs="Times New Roman"/>
                <w:noProof/>
              </w:rPr>
              <w:t>2.5. Bước 5 - Resource Planning: Hoạch định nguồn lực</w:t>
            </w:r>
            <w:r>
              <w:rPr>
                <w:noProof/>
                <w:webHidden/>
              </w:rPr>
              <w:tab/>
            </w:r>
            <w:r>
              <w:rPr>
                <w:noProof/>
                <w:webHidden/>
              </w:rPr>
              <w:fldChar w:fldCharType="begin"/>
            </w:r>
            <w:r>
              <w:rPr>
                <w:noProof/>
                <w:webHidden/>
              </w:rPr>
              <w:instrText xml:space="preserve"> PAGEREF _Toc236824206 \h </w:instrText>
            </w:r>
            <w:r>
              <w:rPr>
                <w:noProof/>
                <w:webHidden/>
              </w:rPr>
            </w:r>
            <w:r>
              <w:rPr>
                <w:noProof/>
                <w:webHidden/>
              </w:rPr>
              <w:fldChar w:fldCharType="separate"/>
            </w:r>
            <w:r>
              <w:rPr>
                <w:noProof/>
                <w:webHidden/>
              </w:rPr>
              <w:t>24</w:t>
            </w:r>
            <w:r>
              <w:rPr>
                <w:noProof/>
                <w:webHidden/>
              </w:rPr>
              <w:fldChar w:fldCharType="end"/>
            </w:r>
          </w:hyperlink>
        </w:p>
        <w:p w14:paraId="2A8BD8E0" w14:textId="1B4C0559" w:rsidR="00611B33" w:rsidRDefault="00611B33">
          <w:pPr>
            <w:pStyle w:val="TOC3"/>
            <w:tabs>
              <w:tab w:val="right" w:leader="dot" w:pos="9344"/>
            </w:tabs>
            <w:rPr>
              <w:noProof/>
            </w:rPr>
          </w:pPr>
          <w:hyperlink w:anchor="_Toc236824207" w:history="1">
            <w:r w:rsidRPr="006605DF">
              <w:rPr>
                <w:rStyle w:val="Hyperlink"/>
                <w:rFonts w:cs="Times New Roman"/>
                <w:noProof/>
              </w:rPr>
              <w:t>2.5.1. Nguồn lực con người</w:t>
            </w:r>
            <w:r>
              <w:rPr>
                <w:noProof/>
                <w:webHidden/>
              </w:rPr>
              <w:tab/>
            </w:r>
            <w:r>
              <w:rPr>
                <w:noProof/>
                <w:webHidden/>
              </w:rPr>
              <w:fldChar w:fldCharType="begin"/>
            </w:r>
            <w:r>
              <w:rPr>
                <w:noProof/>
                <w:webHidden/>
              </w:rPr>
              <w:instrText xml:space="preserve"> PAGEREF _Toc236824207 \h </w:instrText>
            </w:r>
            <w:r>
              <w:rPr>
                <w:noProof/>
                <w:webHidden/>
              </w:rPr>
            </w:r>
            <w:r>
              <w:rPr>
                <w:noProof/>
                <w:webHidden/>
              </w:rPr>
              <w:fldChar w:fldCharType="separate"/>
            </w:r>
            <w:r>
              <w:rPr>
                <w:noProof/>
                <w:webHidden/>
              </w:rPr>
              <w:t>24</w:t>
            </w:r>
            <w:r>
              <w:rPr>
                <w:noProof/>
                <w:webHidden/>
              </w:rPr>
              <w:fldChar w:fldCharType="end"/>
            </w:r>
          </w:hyperlink>
        </w:p>
        <w:p w14:paraId="520BCE9C" w14:textId="752E9894" w:rsidR="00611B33" w:rsidRDefault="00611B33">
          <w:pPr>
            <w:pStyle w:val="TOC3"/>
            <w:tabs>
              <w:tab w:val="right" w:leader="dot" w:pos="9344"/>
            </w:tabs>
            <w:rPr>
              <w:noProof/>
            </w:rPr>
          </w:pPr>
          <w:hyperlink w:anchor="_Toc236824208" w:history="1">
            <w:r w:rsidRPr="006605DF">
              <w:rPr>
                <w:rStyle w:val="Hyperlink"/>
                <w:rFonts w:cs="Times New Roman"/>
                <w:noProof/>
              </w:rPr>
              <w:t>2.5.2. Ma trận trách nhiệm RACI</w:t>
            </w:r>
            <w:r>
              <w:rPr>
                <w:noProof/>
                <w:webHidden/>
              </w:rPr>
              <w:tab/>
            </w:r>
            <w:r>
              <w:rPr>
                <w:noProof/>
                <w:webHidden/>
              </w:rPr>
              <w:fldChar w:fldCharType="begin"/>
            </w:r>
            <w:r>
              <w:rPr>
                <w:noProof/>
                <w:webHidden/>
              </w:rPr>
              <w:instrText xml:space="preserve"> PAGEREF _Toc236824208 \h </w:instrText>
            </w:r>
            <w:r>
              <w:rPr>
                <w:noProof/>
                <w:webHidden/>
              </w:rPr>
            </w:r>
            <w:r>
              <w:rPr>
                <w:noProof/>
                <w:webHidden/>
              </w:rPr>
              <w:fldChar w:fldCharType="separate"/>
            </w:r>
            <w:r>
              <w:rPr>
                <w:noProof/>
                <w:webHidden/>
              </w:rPr>
              <w:t>24</w:t>
            </w:r>
            <w:r>
              <w:rPr>
                <w:noProof/>
                <w:webHidden/>
              </w:rPr>
              <w:fldChar w:fldCharType="end"/>
            </w:r>
          </w:hyperlink>
        </w:p>
        <w:p w14:paraId="2A020A38" w14:textId="6DF90442" w:rsidR="00611B33" w:rsidRDefault="00611B33">
          <w:pPr>
            <w:pStyle w:val="TOC3"/>
            <w:tabs>
              <w:tab w:val="right" w:leader="dot" w:pos="9344"/>
            </w:tabs>
            <w:rPr>
              <w:noProof/>
            </w:rPr>
          </w:pPr>
          <w:hyperlink w:anchor="_Toc236824209" w:history="1">
            <w:r w:rsidRPr="006605DF">
              <w:rPr>
                <w:rStyle w:val="Hyperlink"/>
                <w:rFonts w:cs="Times New Roman"/>
                <w:noProof/>
              </w:rPr>
              <w:t>2.5.3. Nguồn lực vật chất và phần mềm</w:t>
            </w:r>
            <w:r>
              <w:rPr>
                <w:noProof/>
                <w:webHidden/>
              </w:rPr>
              <w:tab/>
            </w:r>
            <w:r>
              <w:rPr>
                <w:noProof/>
                <w:webHidden/>
              </w:rPr>
              <w:fldChar w:fldCharType="begin"/>
            </w:r>
            <w:r>
              <w:rPr>
                <w:noProof/>
                <w:webHidden/>
              </w:rPr>
              <w:instrText xml:space="preserve"> PAGEREF _Toc236824209 \h </w:instrText>
            </w:r>
            <w:r>
              <w:rPr>
                <w:noProof/>
                <w:webHidden/>
              </w:rPr>
            </w:r>
            <w:r>
              <w:rPr>
                <w:noProof/>
                <w:webHidden/>
              </w:rPr>
              <w:fldChar w:fldCharType="separate"/>
            </w:r>
            <w:r>
              <w:rPr>
                <w:noProof/>
                <w:webHidden/>
              </w:rPr>
              <w:t>25</w:t>
            </w:r>
            <w:r>
              <w:rPr>
                <w:noProof/>
                <w:webHidden/>
              </w:rPr>
              <w:fldChar w:fldCharType="end"/>
            </w:r>
          </w:hyperlink>
        </w:p>
        <w:p w14:paraId="2B4ECE20" w14:textId="4015E4AD" w:rsidR="00611B33" w:rsidRDefault="00611B33">
          <w:pPr>
            <w:pStyle w:val="TOC3"/>
            <w:tabs>
              <w:tab w:val="right" w:leader="dot" w:pos="9344"/>
            </w:tabs>
            <w:rPr>
              <w:noProof/>
            </w:rPr>
          </w:pPr>
          <w:hyperlink w:anchor="_Toc236824210" w:history="1">
            <w:r w:rsidRPr="006605DF">
              <w:rPr>
                <w:rStyle w:val="Hyperlink"/>
                <w:rFonts w:cs="Times New Roman"/>
                <w:noProof/>
              </w:rPr>
              <w:t>2.5.4. Nguồn lực tài chính</w:t>
            </w:r>
            <w:r>
              <w:rPr>
                <w:noProof/>
                <w:webHidden/>
              </w:rPr>
              <w:tab/>
            </w:r>
            <w:r>
              <w:rPr>
                <w:noProof/>
                <w:webHidden/>
              </w:rPr>
              <w:fldChar w:fldCharType="begin"/>
            </w:r>
            <w:r>
              <w:rPr>
                <w:noProof/>
                <w:webHidden/>
              </w:rPr>
              <w:instrText xml:space="preserve"> PAGEREF _Toc236824210 \h </w:instrText>
            </w:r>
            <w:r>
              <w:rPr>
                <w:noProof/>
                <w:webHidden/>
              </w:rPr>
            </w:r>
            <w:r>
              <w:rPr>
                <w:noProof/>
                <w:webHidden/>
              </w:rPr>
              <w:fldChar w:fldCharType="separate"/>
            </w:r>
            <w:r>
              <w:rPr>
                <w:noProof/>
                <w:webHidden/>
              </w:rPr>
              <w:t>25</w:t>
            </w:r>
            <w:r>
              <w:rPr>
                <w:noProof/>
                <w:webHidden/>
              </w:rPr>
              <w:fldChar w:fldCharType="end"/>
            </w:r>
          </w:hyperlink>
        </w:p>
        <w:p w14:paraId="09467BEB" w14:textId="59927116" w:rsidR="00611B33" w:rsidRDefault="00611B33">
          <w:pPr>
            <w:pStyle w:val="TOC3"/>
            <w:tabs>
              <w:tab w:val="right" w:leader="dot" w:pos="9344"/>
            </w:tabs>
            <w:rPr>
              <w:noProof/>
            </w:rPr>
          </w:pPr>
          <w:hyperlink w:anchor="_Toc236824211" w:history="1">
            <w:r w:rsidRPr="006605DF">
              <w:rPr>
                <w:rStyle w:val="Hyperlink"/>
                <w:rFonts w:cs="Times New Roman"/>
                <w:noProof/>
              </w:rPr>
              <w:t>2.5.5. Đầu ra của bước 5</w:t>
            </w:r>
            <w:r>
              <w:rPr>
                <w:noProof/>
                <w:webHidden/>
              </w:rPr>
              <w:tab/>
            </w:r>
            <w:r>
              <w:rPr>
                <w:noProof/>
                <w:webHidden/>
              </w:rPr>
              <w:fldChar w:fldCharType="begin"/>
            </w:r>
            <w:r>
              <w:rPr>
                <w:noProof/>
                <w:webHidden/>
              </w:rPr>
              <w:instrText xml:space="preserve"> PAGEREF _Toc236824211 \h </w:instrText>
            </w:r>
            <w:r>
              <w:rPr>
                <w:noProof/>
                <w:webHidden/>
              </w:rPr>
            </w:r>
            <w:r>
              <w:rPr>
                <w:noProof/>
                <w:webHidden/>
              </w:rPr>
              <w:fldChar w:fldCharType="separate"/>
            </w:r>
            <w:r>
              <w:rPr>
                <w:noProof/>
                <w:webHidden/>
              </w:rPr>
              <w:t>25</w:t>
            </w:r>
            <w:r>
              <w:rPr>
                <w:noProof/>
                <w:webHidden/>
              </w:rPr>
              <w:fldChar w:fldCharType="end"/>
            </w:r>
          </w:hyperlink>
        </w:p>
        <w:p w14:paraId="700C9520" w14:textId="193DAA3D" w:rsidR="00611B33" w:rsidRDefault="00611B33">
          <w:pPr>
            <w:pStyle w:val="TOC2"/>
            <w:tabs>
              <w:tab w:val="right" w:leader="dot" w:pos="9344"/>
            </w:tabs>
            <w:rPr>
              <w:noProof/>
            </w:rPr>
          </w:pPr>
          <w:hyperlink w:anchor="_Toc236824212" w:history="1">
            <w:r w:rsidRPr="006605DF">
              <w:rPr>
                <w:rStyle w:val="Hyperlink"/>
                <w:rFonts w:cs="Times New Roman"/>
                <w:noProof/>
              </w:rPr>
              <w:t>2.6. Bước 6 - Plan Test Environment: Lập kế hoạch môi trường kiểm thử</w:t>
            </w:r>
            <w:r>
              <w:rPr>
                <w:noProof/>
                <w:webHidden/>
              </w:rPr>
              <w:tab/>
            </w:r>
            <w:r>
              <w:rPr>
                <w:noProof/>
                <w:webHidden/>
              </w:rPr>
              <w:fldChar w:fldCharType="begin"/>
            </w:r>
            <w:r>
              <w:rPr>
                <w:noProof/>
                <w:webHidden/>
              </w:rPr>
              <w:instrText xml:space="preserve"> PAGEREF _Toc236824212 \h </w:instrText>
            </w:r>
            <w:r>
              <w:rPr>
                <w:noProof/>
                <w:webHidden/>
              </w:rPr>
            </w:r>
            <w:r>
              <w:rPr>
                <w:noProof/>
                <w:webHidden/>
              </w:rPr>
              <w:fldChar w:fldCharType="separate"/>
            </w:r>
            <w:r>
              <w:rPr>
                <w:noProof/>
                <w:webHidden/>
              </w:rPr>
              <w:t>26</w:t>
            </w:r>
            <w:r>
              <w:rPr>
                <w:noProof/>
                <w:webHidden/>
              </w:rPr>
              <w:fldChar w:fldCharType="end"/>
            </w:r>
          </w:hyperlink>
        </w:p>
        <w:p w14:paraId="2DC1D3A7" w14:textId="3A67CF80" w:rsidR="00611B33" w:rsidRDefault="00611B33">
          <w:pPr>
            <w:pStyle w:val="TOC3"/>
            <w:tabs>
              <w:tab w:val="right" w:leader="dot" w:pos="9344"/>
            </w:tabs>
            <w:rPr>
              <w:noProof/>
            </w:rPr>
          </w:pPr>
          <w:hyperlink w:anchor="_Toc236824213" w:history="1">
            <w:r w:rsidRPr="006605DF">
              <w:rPr>
                <w:rStyle w:val="Hyperlink"/>
                <w:rFonts w:cs="Times New Roman"/>
                <w:noProof/>
              </w:rPr>
              <w:t>2.6.1. Cấu hình môi trường mục tiêu</w:t>
            </w:r>
            <w:r>
              <w:rPr>
                <w:noProof/>
                <w:webHidden/>
              </w:rPr>
              <w:tab/>
            </w:r>
            <w:r>
              <w:rPr>
                <w:noProof/>
                <w:webHidden/>
              </w:rPr>
              <w:fldChar w:fldCharType="begin"/>
            </w:r>
            <w:r>
              <w:rPr>
                <w:noProof/>
                <w:webHidden/>
              </w:rPr>
              <w:instrText xml:space="preserve"> PAGEREF _Toc236824213 \h </w:instrText>
            </w:r>
            <w:r>
              <w:rPr>
                <w:noProof/>
                <w:webHidden/>
              </w:rPr>
            </w:r>
            <w:r>
              <w:rPr>
                <w:noProof/>
                <w:webHidden/>
              </w:rPr>
              <w:fldChar w:fldCharType="separate"/>
            </w:r>
            <w:r>
              <w:rPr>
                <w:noProof/>
                <w:webHidden/>
              </w:rPr>
              <w:t>26</w:t>
            </w:r>
            <w:r>
              <w:rPr>
                <w:noProof/>
                <w:webHidden/>
              </w:rPr>
              <w:fldChar w:fldCharType="end"/>
            </w:r>
          </w:hyperlink>
        </w:p>
        <w:p w14:paraId="7FE17E36" w14:textId="321F6E4C" w:rsidR="00611B33" w:rsidRDefault="00611B33">
          <w:pPr>
            <w:pStyle w:val="TOC3"/>
            <w:tabs>
              <w:tab w:val="right" w:leader="dot" w:pos="9344"/>
            </w:tabs>
            <w:rPr>
              <w:noProof/>
            </w:rPr>
          </w:pPr>
          <w:hyperlink w:anchor="_Toc236824214" w:history="1">
            <w:r w:rsidRPr="006605DF">
              <w:rPr>
                <w:rStyle w:val="Hyperlink"/>
                <w:rFonts w:cs="Times New Roman"/>
                <w:noProof/>
              </w:rPr>
              <w:t>2.6.2. Quy trình thiết lập môi trường</w:t>
            </w:r>
            <w:r>
              <w:rPr>
                <w:noProof/>
                <w:webHidden/>
              </w:rPr>
              <w:tab/>
            </w:r>
            <w:r>
              <w:rPr>
                <w:noProof/>
                <w:webHidden/>
              </w:rPr>
              <w:fldChar w:fldCharType="begin"/>
            </w:r>
            <w:r>
              <w:rPr>
                <w:noProof/>
                <w:webHidden/>
              </w:rPr>
              <w:instrText xml:space="preserve"> PAGEREF _Toc236824214 \h </w:instrText>
            </w:r>
            <w:r>
              <w:rPr>
                <w:noProof/>
                <w:webHidden/>
              </w:rPr>
            </w:r>
            <w:r>
              <w:rPr>
                <w:noProof/>
                <w:webHidden/>
              </w:rPr>
              <w:fldChar w:fldCharType="separate"/>
            </w:r>
            <w:r>
              <w:rPr>
                <w:noProof/>
                <w:webHidden/>
              </w:rPr>
              <w:t>26</w:t>
            </w:r>
            <w:r>
              <w:rPr>
                <w:noProof/>
                <w:webHidden/>
              </w:rPr>
              <w:fldChar w:fldCharType="end"/>
            </w:r>
          </w:hyperlink>
        </w:p>
        <w:p w14:paraId="08B3E7F0" w14:textId="2AC33FCE" w:rsidR="00611B33" w:rsidRDefault="00611B33">
          <w:pPr>
            <w:pStyle w:val="TOC3"/>
            <w:tabs>
              <w:tab w:val="right" w:leader="dot" w:pos="9344"/>
            </w:tabs>
            <w:rPr>
              <w:noProof/>
            </w:rPr>
          </w:pPr>
          <w:hyperlink w:anchor="_Toc236824215" w:history="1">
            <w:r w:rsidRPr="006605DF">
              <w:rPr>
                <w:rStyle w:val="Hyperlink"/>
                <w:rFonts w:cs="Times New Roman"/>
                <w:noProof/>
              </w:rPr>
              <w:t>2.6.3. Kế hoạch dữ liệu kiểm thử</w:t>
            </w:r>
            <w:r>
              <w:rPr>
                <w:noProof/>
                <w:webHidden/>
              </w:rPr>
              <w:tab/>
            </w:r>
            <w:r>
              <w:rPr>
                <w:noProof/>
                <w:webHidden/>
              </w:rPr>
              <w:fldChar w:fldCharType="begin"/>
            </w:r>
            <w:r>
              <w:rPr>
                <w:noProof/>
                <w:webHidden/>
              </w:rPr>
              <w:instrText xml:space="preserve"> PAGEREF _Toc236824215 \h </w:instrText>
            </w:r>
            <w:r>
              <w:rPr>
                <w:noProof/>
                <w:webHidden/>
              </w:rPr>
            </w:r>
            <w:r>
              <w:rPr>
                <w:noProof/>
                <w:webHidden/>
              </w:rPr>
              <w:fldChar w:fldCharType="separate"/>
            </w:r>
            <w:r>
              <w:rPr>
                <w:noProof/>
                <w:webHidden/>
              </w:rPr>
              <w:t>27</w:t>
            </w:r>
            <w:r>
              <w:rPr>
                <w:noProof/>
                <w:webHidden/>
              </w:rPr>
              <w:fldChar w:fldCharType="end"/>
            </w:r>
          </w:hyperlink>
        </w:p>
        <w:p w14:paraId="78D5A1A6" w14:textId="4585ABCF" w:rsidR="00611B33" w:rsidRDefault="00611B33">
          <w:pPr>
            <w:pStyle w:val="TOC3"/>
            <w:tabs>
              <w:tab w:val="right" w:leader="dot" w:pos="9344"/>
            </w:tabs>
            <w:rPr>
              <w:noProof/>
            </w:rPr>
          </w:pPr>
          <w:hyperlink w:anchor="_Toc236824216" w:history="1">
            <w:r w:rsidRPr="006605DF">
              <w:rPr>
                <w:rStyle w:val="Hyperlink"/>
                <w:rFonts w:cs="Times New Roman"/>
                <w:noProof/>
              </w:rPr>
              <w:t>2.6.4. Quản lý và khôi phục dữ liệu</w:t>
            </w:r>
            <w:r>
              <w:rPr>
                <w:noProof/>
                <w:webHidden/>
              </w:rPr>
              <w:tab/>
            </w:r>
            <w:r>
              <w:rPr>
                <w:noProof/>
                <w:webHidden/>
              </w:rPr>
              <w:fldChar w:fldCharType="begin"/>
            </w:r>
            <w:r>
              <w:rPr>
                <w:noProof/>
                <w:webHidden/>
              </w:rPr>
              <w:instrText xml:space="preserve"> PAGEREF _Toc236824216 \h </w:instrText>
            </w:r>
            <w:r>
              <w:rPr>
                <w:noProof/>
                <w:webHidden/>
              </w:rPr>
            </w:r>
            <w:r>
              <w:rPr>
                <w:noProof/>
                <w:webHidden/>
              </w:rPr>
              <w:fldChar w:fldCharType="separate"/>
            </w:r>
            <w:r>
              <w:rPr>
                <w:noProof/>
                <w:webHidden/>
              </w:rPr>
              <w:t>27</w:t>
            </w:r>
            <w:r>
              <w:rPr>
                <w:noProof/>
                <w:webHidden/>
              </w:rPr>
              <w:fldChar w:fldCharType="end"/>
            </w:r>
          </w:hyperlink>
        </w:p>
        <w:p w14:paraId="36A757BD" w14:textId="0933AF3A" w:rsidR="00611B33" w:rsidRDefault="00611B33">
          <w:pPr>
            <w:pStyle w:val="TOC3"/>
            <w:tabs>
              <w:tab w:val="right" w:leader="dot" w:pos="9344"/>
            </w:tabs>
            <w:rPr>
              <w:noProof/>
            </w:rPr>
          </w:pPr>
          <w:hyperlink w:anchor="_Toc236824217" w:history="1">
            <w:r w:rsidRPr="006605DF">
              <w:rPr>
                <w:rStyle w:val="Hyperlink"/>
                <w:rFonts w:cs="Times New Roman"/>
                <w:noProof/>
              </w:rPr>
              <w:t>2.6.5. Checklist xác nhận môi trường</w:t>
            </w:r>
            <w:r>
              <w:rPr>
                <w:noProof/>
                <w:webHidden/>
              </w:rPr>
              <w:tab/>
            </w:r>
            <w:r>
              <w:rPr>
                <w:noProof/>
                <w:webHidden/>
              </w:rPr>
              <w:fldChar w:fldCharType="begin"/>
            </w:r>
            <w:r>
              <w:rPr>
                <w:noProof/>
                <w:webHidden/>
              </w:rPr>
              <w:instrText xml:space="preserve"> PAGEREF _Toc236824217 \h </w:instrText>
            </w:r>
            <w:r>
              <w:rPr>
                <w:noProof/>
                <w:webHidden/>
              </w:rPr>
            </w:r>
            <w:r>
              <w:rPr>
                <w:noProof/>
                <w:webHidden/>
              </w:rPr>
              <w:fldChar w:fldCharType="separate"/>
            </w:r>
            <w:r>
              <w:rPr>
                <w:noProof/>
                <w:webHidden/>
              </w:rPr>
              <w:t>27</w:t>
            </w:r>
            <w:r>
              <w:rPr>
                <w:noProof/>
                <w:webHidden/>
              </w:rPr>
              <w:fldChar w:fldCharType="end"/>
            </w:r>
          </w:hyperlink>
        </w:p>
        <w:p w14:paraId="4CDDC002" w14:textId="7535653E" w:rsidR="00611B33" w:rsidRDefault="00611B33">
          <w:pPr>
            <w:pStyle w:val="TOC3"/>
            <w:tabs>
              <w:tab w:val="right" w:leader="dot" w:pos="9344"/>
            </w:tabs>
            <w:rPr>
              <w:noProof/>
            </w:rPr>
          </w:pPr>
          <w:hyperlink w:anchor="_Toc236824218" w:history="1">
            <w:r w:rsidRPr="006605DF">
              <w:rPr>
                <w:rStyle w:val="Hyperlink"/>
                <w:rFonts w:cs="Times New Roman"/>
                <w:noProof/>
              </w:rPr>
              <w:t>2.6.6. Đầu ra của bước 6</w:t>
            </w:r>
            <w:r>
              <w:rPr>
                <w:noProof/>
                <w:webHidden/>
              </w:rPr>
              <w:tab/>
            </w:r>
            <w:r>
              <w:rPr>
                <w:noProof/>
                <w:webHidden/>
              </w:rPr>
              <w:fldChar w:fldCharType="begin"/>
            </w:r>
            <w:r>
              <w:rPr>
                <w:noProof/>
                <w:webHidden/>
              </w:rPr>
              <w:instrText xml:space="preserve"> PAGEREF _Toc236824218 \h </w:instrText>
            </w:r>
            <w:r>
              <w:rPr>
                <w:noProof/>
                <w:webHidden/>
              </w:rPr>
            </w:r>
            <w:r>
              <w:rPr>
                <w:noProof/>
                <w:webHidden/>
              </w:rPr>
              <w:fldChar w:fldCharType="separate"/>
            </w:r>
            <w:r>
              <w:rPr>
                <w:noProof/>
                <w:webHidden/>
              </w:rPr>
              <w:t>28</w:t>
            </w:r>
            <w:r>
              <w:rPr>
                <w:noProof/>
                <w:webHidden/>
              </w:rPr>
              <w:fldChar w:fldCharType="end"/>
            </w:r>
          </w:hyperlink>
        </w:p>
        <w:p w14:paraId="721BD81A" w14:textId="0F45ABFF" w:rsidR="00611B33" w:rsidRDefault="00611B33">
          <w:pPr>
            <w:pStyle w:val="TOC2"/>
            <w:tabs>
              <w:tab w:val="right" w:leader="dot" w:pos="9344"/>
            </w:tabs>
            <w:rPr>
              <w:noProof/>
            </w:rPr>
          </w:pPr>
          <w:hyperlink w:anchor="_Toc236824219" w:history="1">
            <w:r w:rsidRPr="006605DF">
              <w:rPr>
                <w:rStyle w:val="Hyperlink"/>
                <w:rFonts w:cs="Times New Roman"/>
                <w:noProof/>
              </w:rPr>
              <w:t>2.7. Bước 7 - Schedule &amp; Estimation: Lịch trình và dự toán</w:t>
            </w:r>
            <w:r>
              <w:rPr>
                <w:noProof/>
                <w:webHidden/>
              </w:rPr>
              <w:tab/>
            </w:r>
            <w:r>
              <w:rPr>
                <w:noProof/>
                <w:webHidden/>
              </w:rPr>
              <w:fldChar w:fldCharType="begin"/>
            </w:r>
            <w:r>
              <w:rPr>
                <w:noProof/>
                <w:webHidden/>
              </w:rPr>
              <w:instrText xml:space="preserve"> PAGEREF _Toc236824219 \h </w:instrText>
            </w:r>
            <w:r>
              <w:rPr>
                <w:noProof/>
                <w:webHidden/>
              </w:rPr>
            </w:r>
            <w:r>
              <w:rPr>
                <w:noProof/>
                <w:webHidden/>
              </w:rPr>
              <w:fldChar w:fldCharType="separate"/>
            </w:r>
            <w:r>
              <w:rPr>
                <w:noProof/>
                <w:webHidden/>
              </w:rPr>
              <w:t>28</w:t>
            </w:r>
            <w:r>
              <w:rPr>
                <w:noProof/>
                <w:webHidden/>
              </w:rPr>
              <w:fldChar w:fldCharType="end"/>
            </w:r>
          </w:hyperlink>
        </w:p>
        <w:p w14:paraId="313E534F" w14:textId="312401DC" w:rsidR="00611B33" w:rsidRDefault="00611B33">
          <w:pPr>
            <w:pStyle w:val="TOC3"/>
            <w:tabs>
              <w:tab w:val="right" w:leader="dot" w:pos="9344"/>
            </w:tabs>
            <w:rPr>
              <w:noProof/>
            </w:rPr>
          </w:pPr>
          <w:hyperlink w:anchor="_Toc236824220" w:history="1">
            <w:r w:rsidRPr="006605DF">
              <w:rPr>
                <w:rStyle w:val="Hyperlink"/>
                <w:rFonts w:cs="Times New Roman"/>
                <w:noProof/>
              </w:rPr>
              <w:t>2.7.1. Lịch trình dự kiến</w:t>
            </w:r>
            <w:r>
              <w:rPr>
                <w:noProof/>
                <w:webHidden/>
              </w:rPr>
              <w:tab/>
            </w:r>
            <w:r>
              <w:rPr>
                <w:noProof/>
                <w:webHidden/>
              </w:rPr>
              <w:fldChar w:fldCharType="begin"/>
            </w:r>
            <w:r>
              <w:rPr>
                <w:noProof/>
                <w:webHidden/>
              </w:rPr>
              <w:instrText xml:space="preserve"> PAGEREF _Toc236824220 \h </w:instrText>
            </w:r>
            <w:r>
              <w:rPr>
                <w:noProof/>
                <w:webHidden/>
              </w:rPr>
            </w:r>
            <w:r>
              <w:rPr>
                <w:noProof/>
                <w:webHidden/>
              </w:rPr>
              <w:fldChar w:fldCharType="separate"/>
            </w:r>
            <w:r>
              <w:rPr>
                <w:noProof/>
                <w:webHidden/>
              </w:rPr>
              <w:t>28</w:t>
            </w:r>
            <w:r>
              <w:rPr>
                <w:noProof/>
                <w:webHidden/>
              </w:rPr>
              <w:fldChar w:fldCharType="end"/>
            </w:r>
          </w:hyperlink>
        </w:p>
        <w:p w14:paraId="3F0ECCE6" w14:textId="10D9B9E5" w:rsidR="00611B33" w:rsidRDefault="00611B33">
          <w:pPr>
            <w:pStyle w:val="TOC3"/>
            <w:tabs>
              <w:tab w:val="right" w:leader="dot" w:pos="9344"/>
            </w:tabs>
            <w:rPr>
              <w:noProof/>
            </w:rPr>
          </w:pPr>
          <w:hyperlink w:anchor="_Toc236824221" w:history="1">
            <w:r w:rsidRPr="006605DF">
              <w:rPr>
                <w:rStyle w:val="Hyperlink"/>
                <w:rFonts w:cs="Times New Roman"/>
                <w:noProof/>
              </w:rPr>
              <w:t>2.7.2. Ước lượng công sức</w:t>
            </w:r>
            <w:r>
              <w:rPr>
                <w:noProof/>
                <w:webHidden/>
              </w:rPr>
              <w:tab/>
            </w:r>
            <w:r>
              <w:rPr>
                <w:noProof/>
                <w:webHidden/>
              </w:rPr>
              <w:fldChar w:fldCharType="begin"/>
            </w:r>
            <w:r>
              <w:rPr>
                <w:noProof/>
                <w:webHidden/>
              </w:rPr>
              <w:instrText xml:space="preserve"> PAGEREF _Toc236824221 \h </w:instrText>
            </w:r>
            <w:r>
              <w:rPr>
                <w:noProof/>
                <w:webHidden/>
              </w:rPr>
            </w:r>
            <w:r>
              <w:rPr>
                <w:noProof/>
                <w:webHidden/>
              </w:rPr>
              <w:fldChar w:fldCharType="separate"/>
            </w:r>
            <w:r>
              <w:rPr>
                <w:noProof/>
                <w:webHidden/>
              </w:rPr>
              <w:t>29</w:t>
            </w:r>
            <w:r>
              <w:rPr>
                <w:noProof/>
                <w:webHidden/>
              </w:rPr>
              <w:fldChar w:fldCharType="end"/>
            </w:r>
          </w:hyperlink>
        </w:p>
        <w:p w14:paraId="35D76D2B" w14:textId="3473C8B2" w:rsidR="00611B33" w:rsidRDefault="00611B33">
          <w:pPr>
            <w:pStyle w:val="TOC3"/>
            <w:tabs>
              <w:tab w:val="right" w:leader="dot" w:pos="9344"/>
            </w:tabs>
            <w:rPr>
              <w:noProof/>
            </w:rPr>
          </w:pPr>
          <w:hyperlink w:anchor="_Toc236824222" w:history="1">
            <w:r w:rsidRPr="006605DF">
              <w:rPr>
                <w:rStyle w:val="Hyperlink"/>
                <w:rFonts w:cs="Times New Roman"/>
                <w:noProof/>
              </w:rPr>
              <w:t>2.7.3. Ước lượng thực thi theo mô-đun</w:t>
            </w:r>
            <w:r>
              <w:rPr>
                <w:noProof/>
                <w:webHidden/>
              </w:rPr>
              <w:tab/>
            </w:r>
            <w:r>
              <w:rPr>
                <w:noProof/>
                <w:webHidden/>
              </w:rPr>
              <w:fldChar w:fldCharType="begin"/>
            </w:r>
            <w:r>
              <w:rPr>
                <w:noProof/>
                <w:webHidden/>
              </w:rPr>
              <w:instrText xml:space="preserve"> PAGEREF _Toc236824222 \h </w:instrText>
            </w:r>
            <w:r>
              <w:rPr>
                <w:noProof/>
                <w:webHidden/>
              </w:rPr>
            </w:r>
            <w:r>
              <w:rPr>
                <w:noProof/>
                <w:webHidden/>
              </w:rPr>
              <w:fldChar w:fldCharType="separate"/>
            </w:r>
            <w:r>
              <w:rPr>
                <w:noProof/>
                <w:webHidden/>
              </w:rPr>
              <w:t>29</w:t>
            </w:r>
            <w:r>
              <w:rPr>
                <w:noProof/>
                <w:webHidden/>
              </w:rPr>
              <w:fldChar w:fldCharType="end"/>
            </w:r>
          </w:hyperlink>
        </w:p>
        <w:p w14:paraId="2483EDC1" w14:textId="2BDBEDCF" w:rsidR="00611B33" w:rsidRDefault="00611B33">
          <w:pPr>
            <w:pStyle w:val="TOC3"/>
            <w:tabs>
              <w:tab w:val="right" w:leader="dot" w:pos="9344"/>
            </w:tabs>
            <w:rPr>
              <w:noProof/>
            </w:rPr>
          </w:pPr>
          <w:hyperlink w:anchor="_Toc236824223" w:history="1">
            <w:r w:rsidRPr="006605DF">
              <w:rPr>
                <w:rStyle w:val="Hyperlink"/>
                <w:rFonts w:cs="Times New Roman"/>
                <w:noProof/>
              </w:rPr>
              <w:t>2.7.4. Cách theo dõi tiến độ</w:t>
            </w:r>
            <w:r>
              <w:rPr>
                <w:noProof/>
                <w:webHidden/>
              </w:rPr>
              <w:tab/>
            </w:r>
            <w:r>
              <w:rPr>
                <w:noProof/>
                <w:webHidden/>
              </w:rPr>
              <w:fldChar w:fldCharType="begin"/>
            </w:r>
            <w:r>
              <w:rPr>
                <w:noProof/>
                <w:webHidden/>
              </w:rPr>
              <w:instrText xml:space="preserve"> PAGEREF _Toc236824223 \h </w:instrText>
            </w:r>
            <w:r>
              <w:rPr>
                <w:noProof/>
                <w:webHidden/>
              </w:rPr>
            </w:r>
            <w:r>
              <w:rPr>
                <w:noProof/>
                <w:webHidden/>
              </w:rPr>
              <w:fldChar w:fldCharType="separate"/>
            </w:r>
            <w:r>
              <w:rPr>
                <w:noProof/>
                <w:webHidden/>
              </w:rPr>
              <w:t>30</w:t>
            </w:r>
            <w:r>
              <w:rPr>
                <w:noProof/>
                <w:webHidden/>
              </w:rPr>
              <w:fldChar w:fldCharType="end"/>
            </w:r>
          </w:hyperlink>
        </w:p>
        <w:p w14:paraId="7444C480" w14:textId="358E44F2" w:rsidR="00611B33" w:rsidRDefault="00611B33">
          <w:pPr>
            <w:pStyle w:val="TOC3"/>
            <w:tabs>
              <w:tab w:val="right" w:leader="dot" w:pos="9344"/>
            </w:tabs>
            <w:rPr>
              <w:noProof/>
            </w:rPr>
          </w:pPr>
          <w:hyperlink w:anchor="_Toc236824224" w:history="1">
            <w:r w:rsidRPr="006605DF">
              <w:rPr>
                <w:rStyle w:val="Hyperlink"/>
                <w:rFonts w:cs="Times New Roman"/>
                <w:noProof/>
              </w:rPr>
              <w:t>2.7.5. Đầu ra của bước 7</w:t>
            </w:r>
            <w:r>
              <w:rPr>
                <w:noProof/>
                <w:webHidden/>
              </w:rPr>
              <w:tab/>
            </w:r>
            <w:r>
              <w:rPr>
                <w:noProof/>
                <w:webHidden/>
              </w:rPr>
              <w:fldChar w:fldCharType="begin"/>
            </w:r>
            <w:r>
              <w:rPr>
                <w:noProof/>
                <w:webHidden/>
              </w:rPr>
              <w:instrText xml:space="preserve"> PAGEREF _Toc236824224 \h </w:instrText>
            </w:r>
            <w:r>
              <w:rPr>
                <w:noProof/>
                <w:webHidden/>
              </w:rPr>
            </w:r>
            <w:r>
              <w:rPr>
                <w:noProof/>
                <w:webHidden/>
              </w:rPr>
              <w:fldChar w:fldCharType="separate"/>
            </w:r>
            <w:r>
              <w:rPr>
                <w:noProof/>
                <w:webHidden/>
              </w:rPr>
              <w:t>30</w:t>
            </w:r>
            <w:r>
              <w:rPr>
                <w:noProof/>
                <w:webHidden/>
              </w:rPr>
              <w:fldChar w:fldCharType="end"/>
            </w:r>
          </w:hyperlink>
        </w:p>
        <w:p w14:paraId="0D3355F8" w14:textId="4171AC86" w:rsidR="00611B33" w:rsidRDefault="00611B33">
          <w:pPr>
            <w:pStyle w:val="TOC2"/>
            <w:tabs>
              <w:tab w:val="right" w:leader="dot" w:pos="9344"/>
            </w:tabs>
            <w:rPr>
              <w:noProof/>
            </w:rPr>
          </w:pPr>
          <w:hyperlink w:anchor="_Toc236824225" w:history="1">
            <w:r w:rsidRPr="006605DF">
              <w:rPr>
                <w:rStyle w:val="Hyperlink"/>
                <w:rFonts w:cs="Times New Roman"/>
                <w:noProof/>
              </w:rPr>
              <w:t>2.8. Bước 8 - Determine Test Deliverables: Xác định sản phẩm bàn giao</w:t>
            </w:r>
            <w:r>
              <w:rPr>
                <w:noProof/>
                <w:webHidden/>
              </w:rPr>
              <w:tab/>
            </w:r>
            <w:r>
              <w:rPr>
                <w:noProof/>
                <w:webHidden/>
              </w:rPr>
              <w:fldChar w:fldCharType="begin"/>
            </w:r>
            <w:r>
              <w:rPr>
                <w:noProof/>
                <w:webHidden/>
              </w:rPr>
              <w:instrText xml:space="preserve"> PAGEREF _Toc236824225 \h </w:instrText>
            </w:r>
            <w:r>
              <w:rPr>
                <w:noProof/>
                <w:webHidden/>
              </w:rPr>
            </w:r>
            <w:r>
              <w:rPr>
                <w:noProof/>
                <w:webHidden/>
              </w:rPr>
              <w:fldChar w:fldCharType="separate"/>
            </w:r>
            <w:r>
              <w:rPr>
                <w:noProof/>
                <w:webHidden/>
              </w:rPr>
              <w:t>30</w:t>
            </w:r>
            <w:r>
              <w:rPr>
                <w:noProof/>
                <w:webHidden/>
              </w:rPr>
              <w:fldChar w:fldCharType="end"/>
            </w:r>
          </w:hyperlink>
        </w:p>
        <w:p w14:paraId="0575BB20" w14:textId="3F5F55DF" w:rsidR="00611B33" w:rsidRDefault="00611B33">
          <w:pPr>
            <w:pStyle w:val="TOC3"/>
            <w:tabs>
              <w:tab w:val="right" w:leader="dot" w:pos="9344"/>
            </w:tabs>
            <w:rPr>
              <w:noProof/>
            </w:rPr>
          </w:pPr>
          <w:hyperlink w:anchor="_Toc236824226" w:history="1">
            <w:r w:rsidRPr="006605DF">
              <w:rPr>
                <w:rStyle w:val="Hyperlink"/>
                <w:rFonts w:cs="Times New Roman"/>
                <w:noProof/>
              </w:rPr>
              <w:t>2.8.1. Danh sách sản phẩm bàn giao</w:t>
            </w:r>
            <w:r>
              <w:rPr>
                <w:noProof/>
                <w:webHidden/>
              </w:rPr>
              <w:tab/>
            </w:r>
            <w:r>
              <w:rPr>
                <w:noProof/>
                <w:webHidden/>
              </w:rPr>
              <w:fldChar w:fldCharType="begin"/>
            </w:r>
            <w:r>
              <w:rPr>
                <w:noProof/>
                <w:webHidden/>
              </w:rPr>
              <w:instrText xml:space="preserve"> PAGEREF _Toc236824226 \h </w:instrText>
            </w:r>
            <w:r>
              <w:rPr>
                <w:noProof/>
                <w:webHidden/>
              </w:rPr>
            </w:r>
            <w:r>
              <w:rPr>
                <w:noProof/>
                <w:webHidden/>
              </w:rPr>
              <w:fldChar w:fldCharType="separate"/>
            </w:r>
            <w:r>
              <w:rPr>
                <w:noProof/>
                <w:webHidden/>
              </w:rPr>
              <w:t>30</w:t>
            </w:r>
            <w:r>
              <w:rPr>
                <w:noProof/>
                <w:webHidden/>
              </w:rPr>
              <w:fldChar w:fldCharType="end"/>
            </w:r>
          </w:hyperlink>
        </w:p>
        <w:p w14:paraId="10987EAA" w14:textId="664E49A9" w:rsidR="00611B33" w:rsidRDefault="00611B33">
          <w:pPr>
            <w:pStyle w:val="TOC3"/>
            <w:tabs>
              <w:tab w:val="right" w:leader="dot" w:pos="9344"/>
            </w:tabs>
            <w:rPr>
              <w:noProof/>
            </w:rPr>
          </w:pPr>
          <w:hyperlink w:anchor="_Toc236824227" w:history="1">
            <w:r w:rsidRPr="006605DF">
              <w:rPr>
                <w:rStyle w:val="Hyperlink"/>
                <w:rFonts w:cs="Times New Roman"/>
                <w:noProof/>
              </w:rPr>
              <w:t>2.8.2. Quy tắc đặt tên và quản lý phiên bản</w:t>
            </w:r>
            <w:r>
              <w:rPr>
                <w:noProof/>
                <w:webHidden/>
              </w:rPr>
              <w:tab/>
            </w:r>
            <w:r>
              <w:rPr>
                <w:noProof/>
                <w:webHidden/>
              </w:rPr>
              <w:fldChar w:fldCharType="begin"/>
            </w:r>
            <w:r>
              <w:rPr>
                <w:noProof/>
                <w:webHidden/>
              </w:rPr>
              <w:instrText xml:space="preserve"> PAGEREF _Toc236824227 \h </w:instrText>
            </w:r>
            <w:r>
              <w:rPr>
                <w:noProof/>
                <w:webHidden/>
              </w:rPr>
            </w:r>
            <w:r>
              <w:rPr>
                <w:noProof/>
                <w:webHidden/>
              </w:rPr>
              <w:fldChar w:fldCharType="separate"/>
            </w:r>
            <w:r>
              <w:rPr>
                <w:noProof/>
                <w:webHidden/>
              </w:rPr>
              <w:t>31</w:t>
            </w:r>
            <w:r>
              <w:rPr>
                <w:noProof/>
                <w:webHidden/>
              </w:rPr>
              <w:fldChar w:fldCharType="end"/>
            </w:r>
          </w:hyperlink>
        </w:p>
        <w:p w14:paraId="453FF089" w14:textId="2CB6D212" w:rsidR="00611B33" w:rsidRDefault="00611B33">
          <w:pPr>
            <w:pStyle w:val="TOC3"/>
            <w:tabs>
              <w:tab w:val="right" w:leader="dot" w:pos="9344"/>
            </w:tabs>
            <w:rPr>
              <w:noProof/>
            </w:rPr>
          </w:pPr>
          <w:hyperlink w:anchor="_Toc236824228" w:history="1">
            <w:r w:rsidRPr="006605DF">
              <w:rPr>
                <w:rStyle w:val="Hyperlink"/>
                <w:rFonts w:cs="Times New Roman"/>
                <w:noProof/>
              </w:rPr>
              <w:t>2.8.3. Quy trình review và phê duyệt bàn giao</w:t>
            </w:r>
            <w:r>
              <w:rPr>
                <w:noProof/>
                <w:webHidden/>
              </w:rPr>
              <w:tab/>
            </w:r>
            <w:r>
              <w:rPr>
                <w:noProof/>
                <w:webHidden/>
              </w:rPr>
              <w:fldChar w:fldCharType="begin"/>
            </w:r>
            <w:r>
              <w:rPr>
                <w:noProof/>
                <w:webHidden/>
              </w:rPr>
              <w:instrText xml:space="preserve"> PAGEREF _Toc236824228 \h </w:instrText>
            </w:r>
            <w:r>
              <w:rPr>
                <w:noProof/>
                <w:webHidden/>
              </w:rPr>
            </w:r>
            <w:r>
              <w:rPr>
                <w:noProof/>
                <w:webHidden/>
              </w:rPr>
              <w:fldChar w:fldCharType="separate"/>
            </w:r>
            <w:r>
              <w:rPr>
                <w:noProof/>
                <w:webHidden/>
              </w:rPr>
              <w:t>31</w:t>
            </w:r>
            <w:r>
              <w:rPr>
                <w:noProof/>
                <w:webHidden/>
              </w:rPr>
              <w:fldChar w:fldCharType="end"/>
            </w:r>
          </w:hyperlink>
        </w:p>
        <w:p w14:paraId="40FB9B20" w14:textId="1054F762" w:rsidR="00611B33" w:rsidRDefault="00611B33">
          <w:pPr>
            <w:pStyle w:val="TOC3"/>
            <w:tabs>
              <w:tab w:val="right" w:leader="dot" w:pos="9344"/>
            </w:tabs>
            <w:rPr>
              <w:noProof/>
            </w:rPr>
          </w:pPr>
          <w:hyperlink w:anchor="_Toc236824229" w:history="1">
            <w:r w:rsidRPr="006605DF">
              <w:rPr>
                <w:rStyle w:val="Hyperlink"/>
                <w:rFonts w:cs="Times New Roman"/>
                <w:noProof/>
              </w:rPr>
              <w:t>2.8.4. Nội dung báo cáo tổng kết</w:t>
            </w:r>
            <w:r>
              <w:rPr>
                <w:noProof/>
                <w:webHidden/>
              </w:rPr>
              <w:tab/>
            </w:r>
            <w:r>
              <w:rPr>
                <w:noProof/>
                <w:webHidden/>
              </w:rPr>
              <w:fldChar w:fldCharType="begin"/>
            </w:r>
            <w:r>
              <w:rPr>
                <w:noProof/>
                <w:webHidden/>
              </w:rPr>
              <w:instrText xml:space="preserve"> PAGEREF _Toc236824229 \h </w:instrText>
            </w:r>
            <w:r>
              <w:rPr>
                <w:noProof/>
                <w:webHidden/>
              </w:rPr>
            </w:r>
            <w:r>
              <w:rPr>
                <w:noProof/>
                <w:webHidden/>
              </w:rPr>
              <w:fldChar w:fldCharType="separate"/>
            </w:r>
            <w:r>
              <w:rPr>
                <w:noProof/>
                <w:webHidden/>
              </w:rPr>
              <w:t>31</w:t>
            </w:r>
            <w:r>
              <w:rPr>
                <w:noProof/>
                <w:webHidden/>
              </w:rPr>
              <w:fldChar w:fldCharType="end"/>
            </w:r>
          </w:hyperlink>
        </w:p>
        <w:p w14:paraId="0F7AEEEC" w14:textId="175F7665" w:rsidR="00611B33" w:rsidRDefault="00611B33">
          <w:pPr>
            <w:pStyle w:val="TOC3"/>
            <w:tabs>
              <w:tab w:val="right" w:leader="dot" w:pos="9344"/>
            </w:tabs>
            <w:rPr>
              <w:noProof/>
            </w:rPr>
          </w:pPr>
          <w:hyperlink w:anchor="_Toc236824230" w:history="1">
            <w:r w:rsidRPr="006605DF">
              <w:rPr>
                <w:rStyle w:val="Hyperlink"/>
                <w:rFonts w:cs="Times New Roman"/>
                <w:noProof/>
              </w:rPr>
              <w:t>2.8.5. Đầu ra của bước 8</w:t>
            </w:r>
            <w:r>
              <w:rPr>
                <w:noProof/>
                <w:webHidden/>
              </w:rPr>
              <w:tab/>
            </w:r>
            <w:r>
              <w:rPr>
                <w:noProof/>
                <w:webHidden/>
              </w:rPr>
              <w:fldChar w:fldCharType="begin"/>
            </w:r>
            <w:r>
              <w:rPr>
                <w:noProof/>
                <w:webHidden/>
              </w:rPr>
              <w:instrText xml:space="preserve"> PAGEREF _Toc236824230 \h </w:instrText>
            </w:r>
            <w:r>
              <w:rPr>
                <w:noProof/>
                <w:webHidden/>
              </w:rPr>
            </w:r>
            <w:r>
              <w:rPr>
                <w:noProof/>
                <w:webHidden/>
              </w:rPr>
              <w:fldChar w:fldCharType="separate"/>
            </w:r>
            <w:r>
              <w:rPr>
                <w:noProof/>
                <w:webHidden/>
              </w:rPr>
              <w:t>32</w:t>
            </w:r>
            <w:r>
              <w:rPr>
                <w:noProof/>
                <w:webHidden/>
              </w:rPr>
              <w:fldChar w:fldCharType="end"/>
            </w:r>
          </w:hyperlink>
        </w:p>
        <w:p w14:paraId="7A2C9478" w14:textId="5A6CC069" w:rsidR="00611B33" w:rsidRDefault="00611B33">
          <w:pPr>
            <w:pStyle w:val="TOC1"/>
            <w:tabs>
              <w:tab w:val="right" w:leader="dot" w:pos="9344"/>
            </w:tabs>
            <w:rPr>
              <w:noProof/>
            </w:rPr>
          </w:pPr>
          <w:hyperlink w:anchor="_Toc236824231" w:history="1">
            <w:r w:rsidRPr="006605DF">
              <w:rPr>
                <w:rStyle w:val="Hyperlink"/>
                <w:rFonts w:cs="Times New Roman"/>
                <w:noProof/>
              </w:rPr>
              <w:t>CHƯƠNG 3. THIẾT KẾ VÀ THỰC HIỆN CA KIỂM THỬ</w:t>
            </w:r>
            <w:r>
              <w:rPr>
                <w:noProof/>
                <w:webHidden/>
              </w:rPr>
              <w:tab/>
            </w:r>
            <w:r>
              <w:rPr>
                <w:noProof/>
                <w:webHidden/>
              </w:rPr>
              <w:fldChar w:fldCharType="begin"/>
            </w:r>
            <w:r>
              <w:rPr>
                <w:noProof/>
                <w:webHidden/>
              </w:rPr>
              <w:instrText xml:space="preserve"> PAGEREF _Toc236824231 \h </w:instrText>
            </w:r>
            <w:r>
              <w:rPr>
                <w:noProof/>
                <w:webHidden/>
              </w:rPr>
            </w:r>
            <w:r>
              <w:rPr>
                <w:noProof/>
                <w:webHidden/>
              </w:rPr>
              <w:fldChar w:fldCharType="separate"/>
            </w:r>
            <w:r>
              <w:rPr>
                <w:noProof/>
                <w:webHidden/>
              </w:rPr>
              <w:t>33</w:t>
            </w:r>
            <w:r>
              <w:rPr>
                <w:noProof/>
                <w:webHidden/>
              </w:rPr>
              <w:fldChar w:fldCharType="end"/>
            </w:r>
          </w:hyperlink>
        </w:p>
        <w:p w14:paraId="1B48BD67" w14:textId="51D93C4C" w:rsidR="00611B33" w:rsidRDefault="00611B33">
          <w:pPr>
            <w:pStyle w:val="TOC2"/>
            <w:tabs>
              <w:tab w:val="right" w:leader="dot" w:pos="9344"/>
            </w:tabs>
            <w:rPr>
              <w:noProof/>
            </w:rPr>
          </w:pPr>
          <w:hyperlink w:anchor="_Toc236824232" w:history="1">
            <w:r w:rsidRPr="006605DF">
              <w:rPr>
                <w:rStyle w:val="Hyperlink"/>
                <w:rFonts w:cs="Times New Roman"/>
                <w:noProof/>
              </w:rPr>
              <w:t>3.1. Cấu trúc ca kiểm thử</w:t>
            </w:r>
            <w:r>
              <w:rPr>
                <w:noProof/>
                <w:webHidden/>
              </w:rPr>
              <w:tab/>
            </w:r>
            <w:r>
              <w:rPr>
                <w:noProof/>
                <w:webHidden/>
              </w:rPr>
              <w:fldChar w:fldCharType="begin"/>
            </w:r>
            <w:r>
              <w:rPr>
                <w:noProof/>
                <w:webHidden/>
              </w:rPr>
              <w:instrText xml:space="preserve"> PAGEREF _Toc236824232 \h </w:instrText>
            </w:r>
            <w:r>
              <w:rPr>
                <w:noProof/>
                <w:webHidden/>
              </w:rPr>
            </w:r>
            <w:r>
              <w:rPr>
                <w:noProof/>
                <w:webHidden/>
              </w:rPr>
              <w:fldChar w:fldCharType="separate"/>
            </w:r>
            <w:r>
              <w:rPr>
                <w:noProof/>
                <w:webHidden/>
              </w:rPr>
              <w:t>33</w:t>
            </w:r>
            <w:r>
              <w:rPr>
                <w:noProof/>
                <w:webHidden/>
              </w:rPr>
              <w:fldChar w:fldCharType="end"/>
            </w:r>
          </w:hyperlink>
        </w:p>
        <w:p w14:paraId="5096CAFE" w14:textId="0E0864F1" w:rsidR="00611B33" w:rsidRDefault="00611B33">
          <w:pPr>
            <w:pStyle w:val="TOC3"/>
            <w:tabs>
              <w:tab w:val="right" w:leader="dot" w:pos="9344"/>
            </w:tabs>
            <w:rPr>
              <w:noProof/>
            </w:rPr>
          </w:pPr>
          <w:hyperlink w:anchor="_Toc236824233" w:history="1">
            <w:r w:rsidRPr="006605DF">
              <w:rPr>
                <w:rStyle w:val="Hyperlink"/>
                <w:rFonts w:cs="Times New Roman"/>
                <w:noProof/>
              </w:rPr>
              <w:t>3.1.1. Phương pháp kiểm thử hộp đen áp dụng</w:t>
            </w:r>
            <w:r>
              <w:rPr>
                <w:noProof/>
                <w:webHidden/>
              </w:rPr>
              <w:tab/>
            </w:r>
            <w:r>
              <w:rPr>
                <w:noProof/>
                <w:webHidden/>
              </w:rPr>
              <w:fldChar w:fldCharType="begin"/>
            </w:r>
            <w:r>
              <w:rPr>
                <w:noProof/>
                <w:webHidden/>
              </w:rPr>
              <w:instrText xml:space="preserve"> PAGEREF _Toc236824233 \h </w:instrText>
            </w:r>
            <w:r>
              <w:rPr>
                <w:noProof/>
                <w:webHidden/>
              </w:rPr>
            </w:r>
            <w:r>
              <w:rPr>
                <w:noProof/>
                <w:webHidden/>
              </w:rPr>
              <w:fldChar w:fldCharType="separate"/>
            </w:r>
            <w:r>
              <w:rPr>
                <w:noProof/>
                <w:webHidden/>
              </w:rPr>
              <w:t>33</w:t>
            </w:r>
            <w:r>
              <w:rPr>
                <w:noProof/>
                <w:webHidden/>
              </w:rPr>
              <w:fldChar w:fldCharType="end"/>
            </w:r>
          </w:hyperlink>
        </w:p>
        <w:p w14:paraId="43F6636A" w14:textId="10815618" w:rsidR="00611B33" w:rsidRDefault="00611B33">
          <w:pPr>
            <w:pStyle w:val="TOC3"/>
            <w:tabs>
              <w:tab w:val="right" w:leader="dot" w:pos="9344"/>
            </w:tabs>
            <w:rPr>
              <w:noProof/>
            </w:rPr>
          </w:pPr>
          <w:hyperlink w:anchor="_Toc236824234" w:history="1">
            <w:r w:rsidRPr="006605DF">
              <w:rPr>
                <w:rStyle w:val="Hyperlink"/>
                <w:rFonts w:cs="Times New Roman"/>
                <w:noProof/>
              </w:rPr>
              <w:t>3.1.2. Quy trình thực hiện một ca kiểm thử</w:t>
            </w:r>
            <w:r>
              <w:rPr>
                <w:noProof/>
                <w:webHidden/>
              </w:rPr>
              <w:tab/>
            </w:r>
            <w:r>
              <w:rPr>
                <w:noProof/>
                <w:webHidden/>
              </w:rPr>
              <w:fldChar w:fldCharType="begin"/>
            </w:r>
            <w:r>
              <w:rPr>
                <w:noProof/>
                <w:webHidden/>
              </w:rPr>
              <w:instrText xml:space="preserve"> PAGEREF _Toc236824234 \h </w:instrText>
            </w:r>
            <w:r>
              <w:rPr>
                <w:noProof/>
                <w:webHidden/>
              </w:rPr>
            </w:r>
            <w:r>
              <w:rPr>
                <w:noProof/>
                <w:webHidden/>
              </w:rPr>
              <w:fldChar w:fldCharType="separate"/>
            </w:r>
            <w:r>
              <w:rPr>
                <w:noProof/>
                <w:webHidden/>
              </w:rPr>
              <w:t>33</w:t>
            </w:r>
            <w:r>
              <w:rPr>
                <w:noProof/>
                <w:webHidden/>
              </w:rPr>
              <w:fldChar w:fldCharType="end"/>
            </w:r>
          </w:hyperlink>
        </w:p>
        <w:p w14:paraId="5E50BDFC" w14:textId="6F56F490" w:rsidR="00611B33" w:rsidRDefault="00611B33">
          <w:pPr>
            <w:pStyle w:val="TOC3"/>
            <w:tabs>
              <w:tab w:val="right" w:leader="dot" w:pos="9344"/>
            </w:tabs>
            <w:rPr>
              <w:noProof/>
            </w:rPr>
          </w:pPr>
          <w:hyperlink w:anchor="_Toc236824235" w:history="1">
            <w:r w:rsidRPr="006605DF">
              <w:rPr>
                <w:rStyle w:val="Hyperlink"/>
                <w:rFonts w:cs="Times New Roman"/>
                <w:noProof/>
              </w:rPr>
              <w:t>3.1.3. Quy tắc chụp và quản lý ảnh minh chứng</w:t>
            </w:r>
            <w:r>
              <w:rPr>
                <w:noProof/>
                <w:webHidden/>
              </w:rPr>
              <w:tab/>
            </w:r>
            <w:r>
              <w:rPr>
                <w:noProof/>
                <w:webHidden/>
              </w:rPr>
              <w:fldChar w:fldCharType="begin"/>
            </w:r>
            <w:r>
              <w:rPr>
                <w:noProof/>
                <w:webHidden/>
              </w:rPr>
              <w:instrText xml:space="preserve"> PAGEREF _Toc236824235 \h </w:instrText>
            </w:r>
            <w:r>
              <w:rPr>
                <w:noProof/>
                <w:webHidden/>
              </w:rPr>
            </w:r>
            <w:r>
              <w:rPr>
                <w:noProof/>
                <w:webHidden/>
              </w:rPr>
              <w:fldChar w:fldCharType="separate"/>
            </w:r>
            <w:r>
              <w:rPr>
                <w:noProof/>
                <w:webHidden/>
              </w:rPr>
              <w:t>34</w:t>
            </w:r>
            <w:r>
              <w:rPr>
                <w:noProof/>
                <w:webHidden/>
              </w:rPr>
              <w:fldChar w:fldCharType="end"/>
            </w:r>
          </w:hyperlink>
        </w:p>
        <w:p w14:paraId="5A955CA3" w14:textId="1289B985" w:rsidR="00611B33" w:rsidRDefault="00611B33">
          <w:pPr>
            <w:pStyle w:val="TOC2"/>
            <w:tabs>
              <w:tab w:val="right" w:leader="dot" w:pos="9344"/>
            </w:tabs>
            <w:rPr>
              <w:noProof/>
            </w:rPr>
          </w:pPr>
          <w:hyperlink w:anchor="_Toc236824236" w:history="1">
            <w:r w:rsidRPr="006605DF">
              <w:rPr>
                <w:rStyle w:val="Hyperlink"/>
                <w:rFonts w:cs="Times New Roman"/>
                <w:noProof/>
              </w:rPr>
              <w:t>3.2. Kiểm thử đăng nhập</w:t>
            </w:r>
            <w:r>
              <w:rPr>
                <w:noProof/>
                <w:webHidden/>
              </w:rPr>
              <w:tab/>
            </w:r>
            <w:r>
              <w:rPr>
                <w:noProof/>
                <w:webHidden/>
              </w:rPr>
              <w:fldChar w:fldCharType="begin"/>
            </w:r>
            <w:r>
              <w:rPr>
                <w:noProof/>
                <w:webHidden/>
              </w:rPr>
              <w:instrText xml:space="preserve"> PAGEREF _Toc236824236 \h </w:instrText>
            </w:r>
            <w:r>
              <w:rPr>
                <w:noProof/>
                <w:webHidden/>
              </w:rPr>
            </w:r>
            <w:r>
              <w:rPr>
                <w:noProof/>
                <w:webHidden/>
              </w:rPr>
              <w:fldChar w:fldCharType="separate"/>
            </w:r>
            <w:r>
              <w:rPr>
                <w:noProof/>
                <w:webHidden/>
              </w:rPr>
              <w:t>34</w:t>
            </w:r>
            <w:r>
              <w:rPr>
                <w:noProof/>
                <w:webHidden/>
              </w:rPr>
              <w:fldChar w:fldCharType="end"/>
            </w:r>
          </w:hyperlink>
        </w:p>
        <w:p w14:paraId="2F0FCF3A" w14:textId="0C829961" w:rsidR="00611B33" w:rsidRDefault="00611B33">
          <w:pPr>
            <w:pStyle w:val="TOC2"/>
            <w:tabs>
              <w:tab w:val="right" w:leader="dot" w:pos="9344"/>
            </w:tabs>
            <w:rPr>
              <w:noProof/>
            </w:rPr>
          </w:pPr>
          <w:hyperlink w:anchor="_Toc236824237" w:history="1">
            <w:r w:rsidRPr="006605DF">
              <w:rPr>
                <w:rStyle w:val="Hyperlink"/>
                <w:rFonts w:cs="Times New Roman"/>
                <w:noProof/>
              </w:rPr>
              <w:t>3.3. Kiểm thử phân quyền</w:t>
            </w:r>
            <w:r>
              <w:rPr>
                <w:noProof/>
                <w:webHidden/>
              </w:rPr>
              <w:tab/>
            </w:r>
            <w:r>
              <w:rPr>
                <w:noProof/>
                <w:webHidden/>
              </w:rPr>
              <w:fldChar w:fldCharType="begin"/>
            </w:r>
            <w:r>
              <w:rPr>
                <w:noProof/>
                <w:webHidden/>
              </w:rPr>
              <w:instrText xml:space="preserve"> PAGEREF _Toc236824237 \h </w:instrText>
            </w:r>
            <w:r>
              <w:rPr>
                <w:noProof/>
                <w:webHidden/>
              </w:rPr>
            </w:r>
            <w:r>
              <w:rPr>
                <w:noProof/>
                <w:webHidden/>
              </w:rPr>
              <w:fldChar w:fldCharType="separate"/>
            </w:r>
            <w:r>
              <w:rPr>
                <w:noProof/>
                <w:webHidden/>
              </w:rPr>
              <w:t>38</w:t>
            </w:r>
            <w:r>
              <w:rPr>
                <w:noProof/>
                <w:webHidden/>
              </w:rPr>
              <w:fldChar w:fldCharType="end"/>
            </w:r>
          </w:hyperlink>
        </w:p>
        <w:p w14:paraId="0C8DC122" w14:textId="31DB140F" w:rsidR="00611B33" w:rsidRDefault="00611B33">
          <w:pPr>
            <w:pStyle w:val="TOC2"/>
            <w:tabs>
              <w:tab w:val="right" w:leader="dot" w:pos="9344"/>
            </w:tabs>
            <w:rPr>
              <w:noProof/>
            </w:rPr>
          </w:pPr>
          <w:hyperlink w:anchor="_Toc236824238" w:history="1">
            <w:r w:rsidRPr="006605DF">
              <w:rPr>
                <w:rStyle w:val="Hyperlink"/>
                <w:rFonts w:cs="Times New Roman"/>
                <w:noProof/>
              </w:rPr>
              <w:t>3.4. Kiểm thử quản lý danh mục</w:t>
            </w:r>
            <w:r>
              <w:rPr>
                <w:noProof/>
                <w:webHidden/>
              </w:rPr>
              <w:tab/>
            </w:r>
            <w:r>
              <w:rPr>
                <w:noProof/>
                <w:webHidden/>
              </w:rPr>
              <w:fldChar w:fldCharType="begin"/>
            </w:r>
            <w:r>
              <w:rPr>
                <w:noProof/>
                <w:webHidden/>
              </w:rPr>
              <w:instrText xml:space="preserve"> PAGEREF _Toc236824238 \h </w:instrText>
            </w:r>
            <w:r>
              <w:rPr>
                <w:noProof/>
                <w:webHidden/>
              </w:rPr>
            </w:r>
            <w:r>
              <w:rPr>
                <w:noProof/>
                <w:webHidden/>
              </w:rPr>
              <w:fldChar w:fldCharType="separate"/>
            </w:r>
            <w:r>
              <w:rPr>
                <w:noProof/>
                <w:webHidden/>
              </w:rPr>
              <w:t>44</w:t>
            </w:r>
            <w:r>
              <w:rPr>
                <w:noProof/>
                <w:webHidden/>
              </w:rPr>
              <w:fldChar w:fldCharType="end"/>
            </w:r>
          </w:hyperlink>
        </w:p>
        <w:p w14:paraId="3536FFC2" w14:textId="76D4226A" w:rsidR="00611B33" w:rsidRDefault="00611B33">
          <w:pPr>
            <w:pStyle w:val="TOC2"/>
            <w:tabs>
              <w:tab w:val="right" w:leader="dot" w:pos="9344"/>
            </w:tabs>
            <w:rPr>
              <w:noProof/>
            </w:rPr>
          </w:pPr>
          <w:hyperlink w:anchor="_Toc236824239" w:history="1">
            <w:r w:rsidRPr="006605DF">
              <w:rPr>
                <w:rStyle w:val="Hyperlink"/>
                <w:rFonts w:cs="Times New Roman"/>
                <w:noProof/>
              </w:rPr>
              <w:t>3.5. Kiểm thử quản lý sách</w:t>
            </w:r>
            <w:r>
              <w:rPr>
                <w:noProof/>
                <w:webHidden/>
              </w:rPr>
              <w:tab/>
            </w:r>
            <w:r>
              <w:rPr>
                <w:noProof/>
                <w:webHidden/>
              </w:rPr>
              <w:fldChar w:fldCharType="begin"/>
            </w:r>
            <w:r>
              <w:rPr>
                <w:noProof/>
                <w:webHidden/>
              </w:rPr>
              <w:instrText xml:space="preserve"> PAGEREF _Toc236824239 \h </w:instrText>
            </w:r>
            <w:r>
              <w:rPr>
                <w:noProof/>
                <w:webHidden/>
              </w:rPr>
            </w:r>
            <w:r>
              <w:rPr>
                <w:noProof/>
                <w:webHidden/>
              </w:rPr>
              <w:fldChar w:fldCharType="separate"/>
            </w:r>
            <w:r>
              <w:rPr>
                <w:noProof/>
                <w:webHidden/>
              </w:rPr>
              <w:t>52</w:t>
            </w:r>
            <w:r>
              <w:rPr>
                <w:noProof/>
                <w:webHidden/>
              </w:rPr>
              <w:fldChar w:fldCharType="end"/>
            </w:r>
          </w:hyperlink>
        </w:p>
        <w:p w14:paraId="19FE771E" w14:textId="04950AA4" w:rsidR="00611B33" w:rsidRDefault="00611B33">
          <w:pPr>
            <w:pStyle w:val="TOC2"/>
            <w:tabs>
              <w:tab w:val="right" w:leader="dot" w:pos="9344"/>
            </w:tabs>
            <w:rPr>
              <w:noProof/>
            </w:rPr>
          </w:pPr>
          <w:hyperlink w:anchor="_Toc236824240" w:history="1">
            <w:r w:rsidRPr="006605DF">
              <w:rPr>
                <w:rStyle w:val="Hyperlink"/>
                <w:rFonts w:cs="Times New Roman"/>
                <w:noProof/>
              </w:rPr>
              <w:t>3.6. Kiểm thử quản lý khách hàng</w:t>
            </w:r>
            <w:r>
              <w:rPr>
                <w:noProof/>
                <w:webHidden/>
              </w:rPr>
              <w:tab/>
            </w:r>
            <w:r>
              <w:rPr>
                <w:noProof/>
                <w:webHidden/>
              </w:rPr>
              <w:fldChar w:fldCharType="begin"/>
            </w:r>
            <w:r>
              <w:rPr>
                <w:noProof/>
                <w:webHidden/>
              </w:rPr>
              <w:instrText xml:space="preserve"> PAGEREF _Toc236824240 \h </w:instrText>
            </w:r>
            <w:r>
              <w:rPr>
                <w:noProof/>
                <w:webHidden/>
              </w:rPr>
            </w:r>
            <w:r>
              <w:rPr>
                <w:noProof/>
                <w:webHidden/>
              </w:rPr>
              <w:fldChar w:fldCharType="separate"/>
            </w:r>
            <w:r>
              <w:rPr>
                <w:noProof/>
                <w:webHidden/>
              </w:rPr>
              <w:t>56</w:t>
            </w:r>
            <w:r>
              <w:rPr>
                <w:noProof/>
                <w:webHidden/>
              </w:rPr>
              <w:fldChar w:fldCharType="end"/>
            </w:r>
          </w:hyperlink>
        </w:p>
        <w:p w14:paraId="522C71DE" w14:textId="55917AD4" w:rsidR="00611B33" w:rsidRDefault="00611B33">
          <w:pPr>
            <w:pStyle w:val="TOC2"/>
            <w:tabs>
              <w:tab w:val="right" w:leader="dot" w:pos="9344"/>
            </w:tabs>
            <w:rPr>
              <w:noProof/>
            </w:rPr>
          </w:pPr>
          <w:hyperlink w:anchor="_Toc236824241" w:history="1">
            <w:r w:rsidRPr="006605DF">
              <w:rPr>
                <w:rStyle w:val="Hyperlink"/>
                <w:rFonts w:cs="Times New Roman"/>
                <w:noProof/>
              </w:rPr>
              <w:t>3.7. Kiểm thử nhập sách</w:t>
            </w:r>
            <w:r>
              <w:rPr>
                <w:noProof/>
                <w:webHidden/>
              </w:rPr>
              <w:tab/>
            </w:r>
            <w:r>
              <w:rPr>
                <w:noProof/>
                <w:webHidden/>
              </w:rPr>
              <w:fldChar w:fldCharType="begin"/>
            </w:r>
            <w:r>
              <w:rPr>
                <w:noProof/>
                <w:webHidden/>
              </w:rPr>
              <w:instrText xml:space="preserve"> PAGEREF _Toc236824241 \h </w:instrText>
            </w:r>
            <w:r>
              <w:rPr>
                <w:noProof/>
                <w:webHidden/>
              </w:rPr>
            </w:r>
            <w:r>
              <w:rPr>
                <w:noProof/>
                <w:webHidden/>
              </w:rPr>
              <w:fldChar w:fldCharType="separate"/>
            </w:r>
            <w:r>
              <w:rPr>
                <w:noProof/>
                <w:webHidden/>
              </w:rPr>
              <w:t>61</w:t>
            </w:r>
            <w:r>
              <w:rPr>
                <w:noProof/>
                <w:webHidden/>
              </w:rPr>
              <w:fldChar w:fldCharType="end"/>
            </w:r>
          </w:hyperlink>
        </w:p>
        <w:p w14:paraId="0E1945CA" w14:textId="2AECD6A0" w:rsidR="00611B33" w:rsidRDefault="00611B33">
          <w:pPr>
            <w:pStyle w:val="TOC2"/>
            <w:tabs>
              <w:tab w:val="right" w:leader="dot" w:pos="9344"/>
            </w:tabs>
            <w:rPr>
              <w:noProof/>
            </w:rPr>
          </w:pPr>
          <w:hyperlink w:anchor="_Toc236824242" w:history="1">
            <w:r w:rsidRPr="006605DF">
              <w:rPr>
                <w:rStyle w:val="Hyperlink"/>
                <w:rFonts w:cs="Times New Roman"/>
                <w:noProof/>
              </w:rPr>
              <w:t>3.8. Kiểm thử bán sách và hóa đơn</w:t>
            </w:r>
            <w:r>
              <w:rPr>
                <w:noProof/>
                <w:webHidden/>
              </w:rPr>
              <w:tab/>
            </w:r>
            <w:r>
              <w:rPr>
                <w:noProof/>
                <w:webHidden/>
              </w:rPr>
              <w:fldChar w:fldCharType="begin"/>
            </w:r>
            <w:r>
              <w:rPr>
                <w:noProof/>
                <w:webHidden/>
              </w:rPr>
              <w:instrText xml:space="preserve"> PAGEREF _Toc236824242 \h </w:instrText>
            </w:r>
            <w:r>
              <w:rPr>
                <w:noProof/>
                <w:webHidden/>
              </w:rPr>
            </w:r>
            <w:r>
              <w:rPr>
                <w:noProof/>
                <w:webHidden/>
              </w:rPr>
              <w:fldChar w:fldCharType="separate"/>
            </w:r>
            <w:r>
              <w:rPr>
                <w:noProof/>
                <w:webHidden/>
              </w:rPr>
              <w:t>67</w:t>
            </w:r>
            <w:r>
              <w:rPr>
                <w:noProof/>
                <w:webHidden/>
              </w:rPr>
              <w:fldChar w:fldCharType="end"/>
            </w:r>
          </w:hyperlink>
        </w:p>
        <w:p w14:paraId="7A971EAF" w14:textId="1E0917C0" w:rsidR="00611B33" w:rsidRDefault="00611B33">
          <w:pPr>
            <w:pStyle w:val="TOC2"/>
            <w:tabs>
              <w:tab w:val="right" w:leader="dot" w:pos="9344"/>
            </w:tabs>
            <w:rPr>
              <w:noProof/>
            </w:rPr>
          </w:pPr>
          <w:hyperlink w:anchor="_Toc236824243" w:history="1">
            <w:r w:rsidRPr="006605DF">
              <w:rPr>
                <w:rStyle w:val="Hyperlink"/>
                <w:rFonts w:cs="Times New Roman"/>
                <w:noProof/>
              </w:rPr>
              <w:t>3.9. Kiểm thử tồn kho</w:t>
            </w:r>
            <w:r>
              <w:rPr>
                <w:noProof/>
                <w:webHidden/>
              </w:rPr>
              <w:tab/>
            </w:r>
            <w:r>
              <w:rPr>
                <w:noProof/>
                <w:webHidden/>
              </w:rPr>
              <w:fldChar w:fldCharType="begin"/>
            </w:r>
            <w:r>
              <w:rPr>
                <w:noProof/>
                <w:webHidden/>
              </w:rPr>
              <w:instrText xml:space="preserve"> PAGEREF _Toc236824243 \h </w:instrText>
            </w:r>
            <w:r>
              <w:rPr>
                <w:noProof/>
                <w:webHidden/>
              </w:rPr>
            </w:r>
            <w:r>
              <w:rPr>
                <w:noProof/>
                <w:webHidden/>
              </w:rPr>
              <w:fldChar w:fldCharType="separate"/>
            </w:r>
            <w:r>
              <w:rPr>
                <w:noProof/>
                <w:webHidden/>
              </w:rPr>
              <w:t>71</w:t>
            </w:r>
            <w:r>
              <w:rPr>
                <w:noProof/>
                <w:webHidden/>
              </w:rPr>
              <w:fldChar w:fldCharType="end"/>
            </w:r>
          </w:hyperlink>
        </w:p>
        <w:p w14:paraId="12812AA5" w14:textId="0B2FCC0E" w:rsidR="00611B33" w:rsidRDefault="00611B33">
          <w:pPr>
            <w:pStyle w:val="TOC2"/>
            <w:tabs>
              <w:tab w:val="right" w:leader="dot" w:pos="9344"/>
            </w:tabs>
            <w:rPr>
              <w:noProof/>
            </w:rPr>
          </w:pPr>
          <w:hyperlink w:anchor="_Toc236824244" w:history="1">
            <w:r w:rsidRPr="006605DF">
              <w:rPr>
                <w:rStyle w:val="Hyperlink"/>
                <w:rFonts w:cs="Times New Roman"/>
                <w:noProof/>
              </w:rPr>
              <w:t xml:space="preserve">3.10. Kiểm thử báo cáo </w:t>
            </w:r>
            <w:r w:rsidRPr="006605DF">
              <w:rPr>
                <w:rStyle w:val="Hyperlink"/>
                <w:rFonts w:cs="Times New Roman"/>
                <w:noProof/>
                <w:lang w:val="vi-VN"/>
              </w:rPr>
              <w:t>hóa đơn</w:t>
            </w:r>
            <w:r>
              <w:rPr>
                <w:noProof/>
                <w:webHidden/>
              </w:rPr>
              <w:tab/>
            </w:r>
            <w:r>
              <w:rPr>
                <w:noProof/>
                <w:webHidden/>
              </w:rPr>
              <w:fldChar w:fldCharType="begin"/>
            </w:r>
            <w:r>
              <w:rPr>
                <w:noProof/>
                <w:webHidden/>
              </w:rPr>
              <w:instrText xml:space="preserve"> PAGEREF _Toc236824244 \h </w:instrText>
            </w:r>
            <w:r>
              <w:rPr>
                <w:noProof/>
                <w:webHidden/>
              </w:rPr>
            </w:r>
            <w:r>
              <w:rPr>
                <w:noProof/>
                <w:webHidden/>
              </w:rPr>
              <w:fldChar w:fldCharType="separate"/>
            </w:r>
            <w:r>
              <w:rPr>
                <w:noProof/>
                <w:webHidden/>
              </w:rPr>
              <w:t>74</w:t>
            </w:r>
            <w:r>
              <w:rPr>
                <w:noProof/>
                <w:webHidden/>
              </w:rPr>
              <w:fldChar w:fldCharType="end"/>
            </w:r>
          </w:hyperlink>
        </w:p>
        <w:p w14:paraId="004DB437" w14:textId="1DC91B1B" w:rsidR="00611B33" w:rsidRDefault="00611B33">
          <w:pPr>
            <w:pStyle w:val="TOC2"/>
            <w:tabs>
              <w:tab w:val="right" w:leader="dot" w:pos="9344"/>
            </w:tabs>
            <w:rPr>
              <w:noProof/>
            </w:rPr>
          </w:pPr>
          <w:hyperlink w:anchor="_Toc236824245" w:history="1">
            <w:r w:rsidRPr="006605DF">
              <w:rPr>
                <w:rStyle w:val="Hyperlink"/>
                <w:rFonts w:cs="Times New Roman"/>
                <w:noProof/>
              </w:rPr>
              <w:t>3.11. Checklist kiểm thử giao diện</w:t>
            </w:r>
            <w:r>
              <w:rPr>
                <w:noProof/>
                <w:webHidden/>
              </w:rPr>
              <w:tab/>
            </w:r>
            <w:r>
              <w:rPr>
                <w:noProof/>
                <w:webHidden/>
              </w:rPr>
              <w:fldChar w:fldCharType="begin"/>
            </w:r>
            <w:r>
              <w:rPr>
                <w:noProof/>
                <w:webHidden/>
              </w:rPr>
              <w:instrText xml:space="preserve"> PAGEREF _Toc236824245 \h </w:instrText>
            </w:r>
            <w:r>
              <w:rPr>
                <w:noProof/>
                <w:webHidden/>
              </w:rPr>
            </w:r>
            <w:r>
              <w:rPr>
                <w:noProof/>
                <w:webHidden/>
              </w:rPr>
              <w:fldChar w:fldCharType="separate"/>
            </w:r>
            <w:r>
              <w:rPr>
                <w:noProof/>
                <w:webHidden/>
              </w:rPr>
              <w:t>78</w:t>
            </w:r>
            <w:r>
              <w:rPr>
                <w:noProof/>
                <w:webHidden/>
              </w:rPr>
              <w:fldChar w:fldCharType="end"/>
            </w:r>
          </w:hyperlink>
        </w:p>
        <w:p w14:paraId="40076544" w14:textId="7A801FD2" w:rsidR="00611B33" w:rsidRDefault="00611B33">
          <w:pPr>
            <w:pStyle w:val="TOC1"/>
            <w:tabs>
              <w:tab w:val="right" w:leader="dot" w:pos="9344"/>
            </w:tabs>
            <w:rPr>
              <w:noProof/>
            </w:rPr>
          </w:pPr>
          <w:hyperlink w:anchor="_Toc236824246" w:history="1">
            <w:r w:rsidRPr="006605DF">
              <w:rPr>
                <w:rStyle w:val="Hyperlink"/>
                <w:rFonts w:cs="Times New Roman"/>
                <w:noProof/>
              </w:rPr>
              <w:t>CHƯƠNG 4. KẾT QUẢ KIỂM THỬ VÀ ĐÁNH GIÁ CHẤT LƯỢNG</w:t>
            </w:r>
            <w:r>
              <w:rPr>
                <w:noProof/>
                <w:webHidden/>
              </w:rPr>
              <w:tab/>
            </w:r>
            <w:r>
              <w:rPr>
                <w:noProof/>
                <w:webHidden/>
              </w:rPr>
              <w:fldChar w:fldCharType="begin"/>
            </w:r>
            <w:r>
              <w:rPr>
                <w:noProof/>
                <w:webHidden/>
              </w:rPr>
              <w:instrText xml:space="preserve"> PAGEREF _Toc236824246 \h </w:instrText>
            </w:r>
            <w:r>
              <w:rPr>
                <w:noProof/>
                <w:webHidden/>
              </w:rPr>
            </w:r>
            <w:r>
              <w:rPr>
                <w:noProof/>
                <w:webHidden/>
              </w:rPr>
              <w:fldChar w:fldCharType="separate"/>
            </w:r>
            <w:r>
              <w:rPr>
                <w:noProof/>
                <w:webHidden/>
              </w:rPr>
              <w:t>81</w:t>
            </w:r>
            <w:r>
              <w:rPr>
                <w:noProof/>
                <w:webHidden/>
              </w:rPr>
              <w:fldChar w:fldCharType="end"/>
            </w:r>
          </w:hyperlink>
        </w:p>
        <w:p w14:paraId="76C4BFE3" w14:textId="257E36A5" w:rsidR="00611B33" w:rsidRDefault="00611B33">
          <w:pPr>
            <w:pStyle w:val="TOC2"/>
            <w:tabs>
              <w:tab w:val="right" w:leader="dot" w:pos="9344"/>
            </w:tabs>
            <w:rPr>
              <w:noProof/>
            </w:rPr>
          </w:pPr>
          <w:hyperlink w:anchor="_Toc236824247" w:history="1">
            <w:r w:rsidRPr="006605DF">
              <w:rPr>
                <w:rStyle w:val="Hyperlink"/>
                <w:rFonts w:cs="Times New Roman"/>
                <w:noProof/>
              </w:rPr>
              <w:t>4.1. Quy trình thực hiện và ghi nhận kết quả</w:t>
            </w:r>
            <w:r>
              <w:rPr>
                <w:noProof/>
                <w:webHidden/>
              </w:rPr>
              <w:tab/>
            </w:r>
            <w:r>
              <w:rPr>
                <w:noProof/>
                <w:webHidden/>
              </w:rPr>
              <w:fldChar w:fldCharType="begin"/>
            </w:r>
            <w:r>
              <w:rPr>
                <w:noProof/>
                <w:webHidden/>
              </w:rPr>
              <w:instrText xml:space="preserve"> PAGEREF _Toc236824247 \h </w:instrText>
            </w:r>
            <w:r>
              <w:rPr>
                <w:noProof/>
                <w:webHidden/>
              </w:rPr>
            </w:r>
            <w:r>
              <w:rPr>
                <w:noProof/>
                <w:webHidden/>
              </w:rPr>
              <w:fldChar w:fldCharType="separate"/>
            </w:r>
            <w:r>
              <w:rPr>
                <w:noProof/>
                <w:webHidden/>
              </w:rPr>
              <w:t>81</w:t>
            </w:r>
            <w:r>
              <w:rPr>
                <w:noProof/>
                <w:webHidden/>
              </w:rPr>
              <w:fldChar w:fldCharType="end"/>
            </w:r>
          </w:hyperlink>
        </w:p>
        <w:p w14:paraId="75025C0D" w14:textId="2BCB33DC" w:rsidR="00611B33" w:rsidRDefault="00611B33">
          <w:pPr>
            <w:pStyle w:val="TOC2"/>
            <w:tabs>
              <w:tab w:val="right" w:leader="dot" w:pos="9344"/>
            </w:tabs>
            <w:rPr>
              <w:noProof/>
            </w:rPr>
          </w:pPr>
          <w:hyperlink w:anchor="_Toc236824248" w:history="1">
            <w:r w:rsidRPr="006605DF">
              <w:rPr>
                <w:rStyle w:val="Hyperlink"/>
                <w:rFonts w:cs="Times New Roman"/>
                <w:noProof/>
              </w:rPr>
              <w:t>4.2. Tổng hợp kết quả kiểm thử</w:t>
            </w:r>
            <w:r>
              <w:rPr>
                <w:noProof/>
                <w:webHidden/>
              </w:rPr>
              <w:tab/>
            </w:r>
            <w:r>
              <w:rPr>
                <w:noProof/>
                <w:webHidden/>
              </w:rPr>
              <w:fldChar w:fldCharType="begin"/>
            </w:r>
            <w:r>
              <w:rPr>
                <w:noProof/>
                <w:webHidden/>
              </w:rPr>
              <w:instrText xml:space="preserve"> PAGEREF _Toc236824248 \h </w:instrText>
            </w:r>
            <w:r>
              <w:rPr>
                <w:noProof/>
                <w:webHidden/>
              </w:rPr>
            </w:r>
            <w:r>
              <w:rPr>
                <w:noProof/>
                <w:webHidden/>
              </w:rPr>
              <w:fldChar w:fldCharType="separate"/>
            </w:r>
            <w:r>
              <w:rPr>
                <w:noProof/>
                <w:webHidden/>
              </w:rPr>
              <w:t>81</w:t>
            </w:r>
            <w:r>
              <w:rPr>
                <w:noProof/>
                <w:webHidden/>
              </w:rPr>
              <w:fldChar w:fldCharType="end"/>
            </w:r>
          </w:hyperlink>
        </w:p>
        <w:p w14:paraId="769250D6" w14:textId="31D88D87" w:rsidR="00611B33" w:rsidRDefault="00611B33">
          <w:pPr>
            <w:pStyle w:val="TOC2"/>
            <w:tabs>
              <w:tab w:val="right" w:leader="dot" w:pos="9344"/>
            </w:tabs>
            <w:rPr>
              <w:noProof/>
            </w:rPr>
          </w:pPr>
          <w:hyperlink w:anchor="_Toc236824249" w:history="1">
            <w:r w:rsidRPr="006605DF">
              <w:rPr>
                <w:rStyle w:val="Hyperlink"/>
                <w:rFonts w:cs="Times New Roman"/>
                <w:noProof/>
              </w:rPr>
              <w:t>4.3. Danh sách lỗi phát hiện</w:t>
            </w:r>
            <w:r>
              <w:rPr>
                <w:noProof/>
                <w:webHidden/>
              </w:rPr>
              <w:tab/>
            </w:r>
            <w:r>
              <w:rPr>
                <w:noProof/>
                <w:webHidden/>
              </w:rPr>
              <w:fldChar w:fldCharType="begin"/>
            </w:r>
            <w:r>
              <w:rPr>
                <w:noProof/>
                <w:webHidden/>
              </w:rPr>
              <w:instrText xml:space="preserve"> PAGEREF _Toc236824249 \h </w:instrText>
            </w:r>
            <w:r>
              <w:rPr>
                <w:noProof/>
                <w:webHidden/>
              </w:rPr>
            </w:r>
            <w:r>
              <w:rPr>
                <w:noProof/>
                <w:webHidden/>
              </w:rPr>
              <w:fldChar w:fldCharType="separate"/>
            </w:r>
            <w:r>
              <w:rPr>
                <w:noProof/>
                <w:webHidden/>
              </w:rPr>
              <w:t>82</w:t>
            </w:r>
            <w:r>
              <w:rPr>
                <w:noProof/>
                <w:webHidden/>
              </w:rPr>
              <w:fldChar w:fldCharType="end"/>
            </w:r>
          </w:hyperlink>
        </w:p>
        <w:p w14:paraId="66341428" w14:textId="10484B13" w:rsidR="00611B33" w:rsidRDefault="00611B33">
          <w:pPr>
            <w:pStyle w:val="TOC2"/>
            <w:tabs>
              <w:tab w:val="right" w:leader="dot" w:pos="9344"/>
            </w:tabs>
            <w:rPr>
              <w:noProof/>
            </w:rPr>
          </w:pPr>
          <w:hyperlink w:anchor="_Toc236824250" w:history="1">
            <w:r w:rsidRPr="006605DF">
              <w:rPr>
                <w:rStyle w:val="Hyperlink"/>
                <w:rFonts w:cs="Times New Roman"/>
                <w:noProof/>
              </w:rPr>
              <w:t>4.4. Kiểm thử lại và kiểm thử hồi quy</w:t>
            </w:r>
            <w:r>
              <w:rPr>
                <w:noProof/>
                <w:webHidden/>
              </w:rPr>
              <w:tab/>
            </w:r>
            <w:r>
              <w:rPr>
                <w:noProof/>
                <w:webHidden/>
              </w:rPr>
              <w:fldChar w:fldCharType="begin"/>
            </w:r>
            <w:r>
              <w:rPr>
                <w:noProof/>
                <w:webHidden/>
              </w:rPr>
              <w:instrText xml:space="preserve"> PAGEREF _Toc236824250 \h </w:instrText>
            </w:r>
            <w:r>
              <w:rPr>
                <w:noProof/>
                <w:webHidden/>
              </w:rPr>
            </w:r>
            <w:r>
              <w:rPr>
                <w:noProof/>
                <w:webHidden/>
              </w:rPr>
              <w:fldChar w:fldCharType="separate"/>
            </w:r>
            <w:r>
              <w:rPr>
                <w:noProof/>
                <w:webHidden/>
              </w:rPr>
              <w:t>83</w:t>
            </w:r>
            <w:r>
              <w:rPr>
                <w:noProof/>
                <w:webHidden/>
              </w:rPr>
              <w:fldChar w:fldCharType="end"/>
            </w:r>
          </w:hyperlink>
        </w:p>
        <w:p w14:paraId="76F62A74" w14:textId="710490D3" w:rsidR="00611B33" w:rsidRDefault="00611B33">
          <w:pPr>
            <w:pStyle w:val="TOC2"/>
            <w:tabs>
              <w:tab w:val="right" w:leader="dot" w:pos="9344"/>
            </w:tabs>
            <w:rPr>
              <w:noProof/>
            </w:rPr>
          </w:pPr>
          <w:hyperlink w:anchor="_Toc236824251" w:history="1">
            <w:r w:rsidRPr="006605DF">
              <w:rPr>
                <w:rStyle w:val="Hyperlink"/>
                <w:rFonts w:cs="Times New Roman"/>
                <w:noProof/>
              </w:rPr>
              <w:t>4.5. Đánh giá chất lượng phần mềm</w:t>
            </w:r>
            <w:r>
              <w:rPr>
                <w:noProof/>
                <w:webHidden/>
              </w:rPr>
              <w:tab/>
            </w:r>
            <w:r>
              <w:rPr>
                <w:noProof/>
                <w:webHidden/>
              </w:rPr>
              <w:fldChar w:fldCharType="begin"/>
            </w:r>
            <w:r>
              <w:rPr>
                <w:noProof/>
                <w:webHidden/>
              </w:rPr>
              <w:instrText xml:space="preserve"> PAGEREF _Toc236824251 \h </w:instrText>
            </w:r>
            <w:r>
              <w:rPr>
                <w:noProof/>
                <w:webHidden/>
              </w:rPr>
            </w:r>
            <w:r>
              <w:rPr>
                <w:noProof/>
                <w:webHidden/>
              </w:rPr>
              <w:fldChar w:fldCharType="separate"/>
            </w:r>
            <w:r>
              <w:rPr>
                <w:noProof/>
                <w:webHidden/>
              </w:rPr>
              <w:t>83</w:t>
            </w:r>
            <w:r>
              <w:rPr>
                <w:noProof/>
                <w:webHidden/>
              </w:rPr>
              <w:fldChar w:fldCharType="end"/>
            </w:r>
          </w:hyperlink>
        </w:p>
        <w:p w14:paraId="5CC7A1DE" w14:textId="22DAA769" w:rsidR="00611B33" w:rsidRDefault="00611B33">
          <w:pPr>
            <w:pStyle w:val="TOC2"/>
            <w:tabs>
              <w:tab w:val="right" w:leader="dot" w:pos="9344"/>
            </w:tabs>
            <w:rPr>
              <w:noProof/>
            </w:rPr>
          </w:pPr>
          <w:hyperlink w:anchor="_Toc236824252" w:history="1">
            <w:r w:rsidRPr="006605DF">
              <w:rPr>
                <w:rStyle w:val="Hyperlink"/>
                <w:rFonts w:cs="Times New Roman"/>
                <w:noProof/>
              </w:rPr>
              <w:t>4.6. Hạn chế của quá trình kiểm thử</w:t>
            </w:r>
            <w:r>
              <w:rPr>
                <w:noProof/>
                <w:webHidden/>
              </w:rPr>
              <w:tab/>
            </w:r>
            <w:r>
              <w:rPr>
                <w:noProof/>
                <w:webHidden/>
              </w:rPr>
              <w:fldChar w:fldCharType="begin"/>
            </w:r>
            <w:r>
              <w:rPr>
                <w:noProof/>
                <w:webHidden/>
              </w:rPr>
              <w:instrText xml:space="preserve"> PAGEREF _Toc236824252 \h </w:instrText>
            </w:r>
            <w:r>
              <w:rPr>
                <w:noProof/>
                <w:webHidden/>
              </w:rPr>
            </w:r>
            <w:r>
              <w:rPr>
                <w:noProof/>
                <w:webHidden/>
              </w:rPr>
              <w:fldChar w:fldCharType="separate"/>
            </w:r>
            <w:r>
              <w:rPr>
                <w:noProof/>
                <w:webHidden/>
              </w:rPr>
              <w:t>83</w:t>
            </w:r>
            <w:r>
              <w:rPr>
                <w:noProof/>
                <w:webHidden/>
              </w:rPr>
              <w:fldChar w:fldCharType="end"/>
            </w:r>
          </w:hyperlink>
        </w:p>
        <w:p w14:paraId="7199BA0E" w14:textId="11B2CB02" w:rsidR="00611B33" w:rsidRDefault="00611B33">
          <w:pPr>
            <w:pStyle w:val="TOC2"/>
            <w:tabs>
              <w:tab w:val="right" w:leader="dot" w:pos="9344"/>
            </w:tabs>
            <w:rPr>
              <w:noProof/>
            </w:rPr>
          </w:pPr>
          <w:hyperlink w:anchor="_Toc236824253" w:history="1">
            <w:r w:rsidRPr="006605DF">
              <w:rPr>
                <w:rStyle w:val="Hyperlink"/>
                <w:rFonts w:cs="Times New Roman"/>
                <w:noProof/>
              </w:rPr>
              <w:t>4.7. Đề xuất cải tiến</w:t>
            </w:r>
            <w:r>
              <w:rPr>
                <w:noProof/>
                <w:webHidden/>
              </w:rPr>
              <w:tab/>
            </w:r>
            <w:r>
              <w:rPr>
                <w:noProof/>
                <w:webHidden/>
              </w:rPr>
              <w:fldChar w:fldCharType="begin"/>
            </w:r>
            <w:r>
              <w:rPr>
                <w:noProof/>
                <w:webHidden/>
              </w:rPr>
              <w:instrText xml:space="preserve"> PAGEREF _Toc236824253 \h </w:instrText>
            </w:r>
            <w:r>
              <w:rPr>
                <w:noProof/>
                <w:webHidden/>
              </w:rPr>
            </w:r>
            <w:r>
              <w:rPr>
                <w:noProof/>
                <w:webHidden/>
              </w:rPr>
              <w:fldChar w:fldCharType="separate"/>
            </w:r>
            <w:r>
              <w:rPr>
                <w:noProof/>
                <w:webHidden/>
              </w:rPr>
              <w:t>84</w:t>
            </w:r>
            <w:r>
              <w:rPr>
                <w:noProof/>
                <w:webHidden/>
              </w:rPr>
              <w:fldChar w:fldCharType="end"/>
            </w:r>
          </w:hyperlink>
        </w:p>
        <w:p w14:paraId="3183A751" w14:textId="6B9C2912" w:rsidR="00611B33" w:rsidRDefault="00611B33">
          <w:pPr>
            <w:pStyle w:val="TOC1"/>
            <w:tabs>
              <w:tab w:val="right" w:leader="dot" w:pos="9344"/>
            </w:tabs>
            <w:rPr>
              <w:noProof/>
            </w:rPr>
          </w:pPr>
          <w:hyperlink w:anchor="_Toc236824254" w:history="1">
            <w:r w:rsidRPr="006605DF">
              <w:rPr>
                <w:rStyle w:val="Hyperlink"/>
                <w:rFonts w:cs="Times New Roman"/>
                <w:noProof/>
              </w:rPr>
              <w:t>KẾT LUẬN</w:t>
            </w:r>
            <w:r>
              <w:rPr>
                <w:noProof/>
                <w:webHidden/>
              </w:rPr>
              <w:tab/>
            </w:r>
            <w:r>
              <w:rPr>
                <w:noProof/>
                <w:webHidden/>
              </w:rPr>
              <w:fldChar w:fldCharType="begin"/>
            </w:r>
            <w:r>
              <w:rPr>
                <w:noProof/>
                <w:webHidden/>
              </w:rPr>
              <w:instrText xml:space="preserve"> PAGEREF _Toc236824254 \h </w:instrText>
            </w:r>
            <w:r>
              <w:rPr>
                <w:noProof/>
                <w:webHidden/>
              </w:rPr>
            </w:r>
            <w:r>
              <w:rPr>
                <w:noProof/>
                <w:webHidden/>
              </w:rPr>
              <w:fldChar w:fldCharType="separate"/>
            </w:r>
            <w:r>
              <w:rPr>
                <w:noProof/>
                <w:webHidden/>
              </w:rPr>
              <w:t>85</w:t>
            </w:r>
            <w:r>
              <w:rPr>
                <w:noProof/>
                <w:webHidden/>
              </w:rPr>
              <w:fldChar w:fldCharType="end"/>
            </w:r>
          </w:hyperlink>
        </w:p>
        <w:p w14:paraId="22B6AE90" w14:textId="668CDBA9" w:rsidR="00611B33" w:rsidRDefault="00611B33">
          <w:pPr>
            <w:pStyle w:val="TOC1"/>
            <w:tabs>
              <w:tab w:val="right" w:leader="dot" w:pos="9344"/>
            </w:tabs>
            <w:rPr>
              <w:noProof/>
            </w:rPr>
          </w:pPr>
          <w:hyperlink w:anchor="_Toc236824255" w:history="1">
            <w:r w:rsidRPr="006605DF">
              <w:rPr>
                <w:rStyle w:val="Hyperlink"/>
                <w:rFonts w:cs="Times New Roman"/>
                <w:noProof/>
              </w:rPr>
              <w:t>TÀI LIỆU THAM KHẢO</w:t>
            </w:r>
            <w:r>
              <w:rPr>
                <w:noProof/>
                <w:webHidden/>
              </w:rPr>
              <w:tab/>
            </w:r>
            <w:r>
              <w:rPr>
                <w:noProof/>
                <w:webHidden/>
              </w:rPr>
              <w:fldChar w:fldCharType="begin"/>
            </w:r>
            <w:r>
              <w:rPr>
                <w:noProof/>
                <w:webHidden/>
              </w:rPr>
              <w:instrText xml:space="preserve"> PAGEREF _Toc236824255 \h </w:instrText>
            </w:r>
            <w:r>
              <w:rPr>
                <w:noProof/>
                <w:webHidden/>
              </w:rPr>
            </w:r>
            <w:r>
              <w:rPr>
                <w:noProof/>
                <w:webHidden/>
              </w:rPr>
              <w:fldChar w:fldCharType="separate"/>
            </w:r>
            <w:r>
              <w:rPr>
                <w:noProof/>
                <w:webHidden/>
              </w:rPr>
              <w:t>86</w:t>
            </w:r>
            <w:r>
              <w:rPr>
                <w:noProof/>
                <w:webHidden/>
              </w:rPr>
              <w:fldChar w:fldCharType="end"/>
            </w:r>
          </w:hyperlink>
        </w:p>
        <w:p w14:paraId="55537F83" w14:textId="5E44FEB5" w:rsidR="00611B33" w:rsidRDefault="00611B33">
          <w:pPr>
            <w:pStyle w:val="TOC1"/>
            <w:tabs>
              <w:tab w:val="right" w:leader="dot" w:pos="9344"/>
            </w:tabs>
            <w:rPr>
              <w:noProof/>
            </w:rPr>
          </w:pPr>
          <w:hyperlink w:anchor="_Toc236824256" w:history="1">
            <w:r w:rsidRPr="006605DF">
              <w:rPr>
                <w:rStyle w:val="Hyperlink"/>
                <w:rFonts w:cs="Times New Roman"/>
                <w:noProof/>
              </w:rPr>
              <w:t>PHỤ LỤC A. MA TRẬN TRUY VẾT YÊU CẦU - CA KIỂM THỬ</w:t>
            </w:r>
            <w:r>
              <w:rPr>
                <w:noProof/>
                <w:webHidden/>
              </w:rPr>
              <w:tab/>
            </w:r>
            <w:r>
              <w:rPr>
                <w:noProof/>
                <w:webHidden/>
              </w:rPr>
              <w:fldChar w:fldCharType="begin"/>
            </w:r>
            <w:r>
              <w:rPr>
                <w:noProof/>
                <w:webHidden/>
              </w:rPr>
              <w:instrText xml:space="preserve"> PAGEREF _Toc236824256 \h </w:instrText>
            </w:r>
            <w:r>
              <w:rPr>
                <w:noProof/>
                <w:webHidden/>
              </w:rPr>
            </w:r>
            <w:r>
              <w:rPr>
                <w:noProof/>
                <w:webHidden/>
              </w:rPr>
              <w:fldChar w:fldCharType="separate"/>
            </w:r>
            <w:r>
              <w:rPr>
                <w:noProof/>
                <w:webHidden/>
              </w:rPr>
              <w:t>87</w:t>
            </w:r>
            <w:r>
              <w:rPr>
                <w:noProof/>
                <w:webHidden/>
              </w:rPr>
              <w:fldChar w:fldCharType="end"/>
            </w:r>
          </w:hyperlink>
        </w:p>
        <w:p w14:paraId="7F4F9D14" w14:textId="6F8293C4" w:rsidR="00611B33" w:rsidRDefault="00611B33">
          <w:pPr>
            <w:pStyle w:val="TOC1"/>
            <w:tabs>
              <w:tab w:val="right" w:leader="dot" w:pos="9344"/>
            </w:tabs>
            <w:rPr>
              <w:noProof/>
            </w:rPr>
          </w:pPr>
          <w:hyperlink w:anchor="_Toc236824257" w:history="1">
            <w:r w:rsidRPr="006605DF">
              <w:rPr>
                <w:rStyle w:val="Hyperlink"/>
                <w:rFonts w:cs="Times New Roman"/>
                <w:noProof/>
              </w:rPr>
              <w:t>PHỤ LỤC B. MẪU BÁO CÁO LỖI</w:t>
            </w:r>
            <w:r>
              <w:rPr>
                <w:noProof/>
                <w:webHidden/>
              </w:rPr>
              <w:tab/>
            </w:r>
            <w:r>
              <w:rPr>
                <w:noProof/>
                <w:webHidden/>
              </w:rPr>
              <w:fldChar w:fldCharType="begin"/>
            </w:r>
            <w:r>
              <w:rPr>
                <w:noProof/>
                <w:webHidden/>
              </w:rPr>
              <w:instrText xml:space="preserve"> PAGEREF _Toc236824257 \h </w:instrText>
            </w:r>
            <w:r>
              <w:rPr>
                <w:noProof/>
                <w:webHidden/>
              </w:rPr>
            </w:r>
            <w:r>
              <w:rPr>
                <w:noProof/>
                <w:webHidden/>
              </w:rPr>
              <w:fldChar w:fldCharType="separate"/>
            </w:r>
            <w:r>
              <w:rPr>
                <w:noProof/>
                <w:webHidden/>
              </w:rPr>
              <w:t>88</w:t>
            </w:r>
            <w:r>
              <w:rPr>
                <w:noProof/>
                <w:webHidden/>
              </w:rPr>
              <w:fldChar w:fldCharType="end"/>
            </w:r>
          </w:hyperlink>
        </w:p>
        <w:p w14:paraId="52B7888D" w14:textId="7F6BC281" w:rsidR="00611B33" w:rsidRDefault="00611B33">
          <w:r>
            <w:rPr>
              <w:b/>
              <w:bCs/>
              <w:noProof/>
            </w:rPr>
            <w:fldChar w:fldCharType="end"/>
          </w:r>
        </w:p>
      </w:sdtContent>
    </w:sdt>
    <w:p w14:paraId="3D8D8029" w14:textId="77777777" w:rsidR="003F459D" w:rsidRDefault="00000000">
      <w:r>
        <w:rPr>
          <w:rFonts w:cs="Times New Roman"/>
        </w:rPr>
        <w:br w:type="page"/>
      </w:r>
    </w:p>
    <w:p w14:paraId="787A7092" w14:textId="77777777" w:rsidR="003F459D" w:rsidRDefault="00000000">
      <w:pPr>
        <w:pStyle w:val="Heading1"/>
        <w:spacing w:before="240"/>
      </w:pPr>
      <w:bookmarkStart w:id="3" w:name="_Toc236824165"/>
      <w:r>
        <w:rPr>
          <w:rFonts w:ascii="Times New Roman" w:eastAsia="Times New Roman" w:hAnsi="Times New Roman" w:cs="Times New Roman"/>
        </w:rPr>
        <w:lastRenderedPageBreak/>
        <w:t>DANH MỤC TỪ VIẾT TẮT</w:t>
      </w:r>
      <w:bookmarkEnd w:id="3"/>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39343ED2" w14:textId="77777777">
        <w:trPr>
          <w:cantSplit/>
          <w:tblHeader/>
          <w:jc w:val="center"/>
        </w:trPr>
        <w:tc>
          <w:tcPr>
            <w:tcW w:w="2268" w:type="dxa"/>
            <w:shd w:val="clear" w:color="auto" w:fill="D9EAF7"/>
            <w:tcMar>
              <w:top w:w="70" w:type="dxa"/>
              <w:left w:w="75" w:type="dxa"/>
              <w:bottom w:w="70" w:type="dxa"/>
              <w:right w:w="75" w:type="dxa"/>
            </w:tcMar>
            <w:vAlign w:val="center"/>
          </w:tcPr>
          <w:p w14:paraId="0C3D7C6A" w14:textId="77777777" w:rsidR="003F459D" w:rsidRDefault="00000000">
            <w:pPr>
              <w:spacing w:after="0" w:line="252" w:lineRule="auto"/>
              <w:jc w:val="center"/>
            </w:pPr>
            <w:r>
              <w:rPr>
                <w:rFonts w:cs="Times New Roman"/>
                <w:b/>
                <w:sz w:val="18"/>
              </w:rPr>
              <w:t>Từ viết tắt</w:t>
            </w:r>
          </w:p>
        </w:tc>
        <w:tc>
          <w:tcPr>
            <w:tcW w:w="6520" w:type="dxa"/>
            <w:shd w:val="clear" w:color="auto" w:fill="D9EAF7"/>
            <w:tcMar>
              <w:top w:w="70" w:type="dxa"/>
              <w:left w:w="75" w:type="dxa"/>
              <w:bottom w:w="70" w:type="dxa"/>
              <w:right w:w="75" w:type="dxa"/>
            </w:tcMar>
            <w:vAlign w:val="center"/>
          </w:tcPr>
          <w:p w14:paraId="2DDAAD39" w14:textId="77777777" w:rsidR="003F459D" w:rsidRDefault="00000000">
            <w:pPr>
              <w:spacing w:after="0" w:line="252" w:lineRule="auto"/>
              <w:jc w:val="center"/>
            </w:pPr>
            <w:r>
              <w:rPr>
                <w:rFonts w:cs="Times New Roman"/>
                <w:b/>
                <w:sz w:val="18"/>
              </w:rPr>
              <w:t>Nội dung</w:t>
            </w:r>
          </w:p>
        </w:tc>
      </w:tr>
      <w:tr w:rsidR="003F459D" w14:paraId="46BD22C8" w14:textId="77777777">
        <w:trPr>
          <w:cantSplit/>
          <w:jc w:val="center"/>
        </w:trPr>
        <w:tc>
          <w:tcPr>
            <w:tcW w:w="2268" w:type="dxa"/>
            <w:tcMar>
              <w:top w:w="70" w:type="dxa"/>
              <w:left w:w="75" w:type="dxa"/>
              <w:bottom w:w="70" w:type="dxa"/>
              <w:right w:w="75" w:type="dxa"/>
            </w:tcMar>
            <w:vAlign w:val="center"/>
          </w:tcPr>
          <w:p w14:paraId="245AD356" w14:textId="77777777" w:rsidR="003F459D" w:rsidRDefault="00000000">
            <w:pPr>
              <w:spacing w:after="0" w:line="252" w:lineRule="auto"/>
              <w:jc w:val="left"/>
            </w:pPr>
            <w:r>
              <w:rPr>
                <w:rFonts w:cs="Times New Roman"/>
                <w:sz w:val="18"/>
              </w:rPr>
              <w:t>SQA</w:t>
            </w:r>
          </w:p>
        </w:tc>
        <w:tc>
          <w:tcPr>
            <w:tcW w:w="6520" w:type="dxa"/>
            <w:tcMar>
              <w:top w:w="70" w:type="dxa"/>
              <w:left w:w="75" w:type="dxa"/>
              <w:bottom w:w="70" w:type="dxa"/>
              <w:right w:w="75" w:type="dxa"/>
            </w:tcMar>
            <w:vAlign w:val="center"/>
          </w:tcPr>
          <w:p w14:paraId="4B6A43F0" w14:textId="77777777" w:rsidR="003F459D" w:rsidRDefault="00000000">
            <w:pPr>
              <w:spacing w:after="0" w:line="252" w:lineRule="auto"/>
              <w:jc w:val="left"/>
            </w:pPr>
            <w:r>
              <w:rPr>
                <w:rFonts w:cs="Times New Roman"/>
                <w:sz w:val="18"/>
              </w:rPr>
              <w:t>Software Quality Assurance - Đảm bảo chất lượng phần mềm</w:t>
            </w:r>
          </w:p>
        </w:tc>
      </w:tr>
      <w:tr w:rsidR="003F459D" w14:paraId="6A0B8D8A" w14:textId="77777777">
        <w:trPr>
          <w:cantSplit/>
          <w:jc w:val="center"/>
        </w:trPr>
        <w:tc>
          <w:tcPr>
            <w:tcW w:w="2268" w:type="dxa"/>
            <w:tcMar>
              <w:top w:w="70" w:type="dxa"/>
              <w:left w:w="75" w:type="dxa"/>
              <w:bottom w:w="70" w:type="dxa"/>
              <w:right w:w="75" w:type="dxa"/>
            </w:tcMar>
            <w:vAlign w:val="center"/>
          </w:tcPr>
          <w:p w14:paraId="60EC2F44" w14:textId="77777777" w:rsidR="003F459D" w:rsidRDefault="00000000">
            <w:pPr>
              <w:spacing w:after="0" w:line="252" w:lineRule="auto"/>
              <w:jc w:val="left"/>
            </w:pPr>
            <w:r>
              <w:rPr>
                <w:rFonts w:cs="Times New Roman"/>
                <w:sz w:val="18"/>
              </w:rPr>
              <w:t>STLC</w:t>
            </w:r>
          </w:p>
        </w:tc>
        <w:tc>
          <w:tcPr>
            <w:tcW w:w="6520" w:type="dxa"/>
            <w:tcMar>
              <w:top w:w="70" w:type="dxa"/>
              <w:left w:w="75" w:type="dxa"/>
              <w:bottom w:w="70" w:type="dxa"/>
              <w:right w:w="75" w:type="dxa"/>
            </w:tcMar>
            <w:vAlign w:val="center"/>
          </w:tcPr>
          <w:p w14:paraId="5FDE3106" w14:textId="77777777" w:rsidR="003F459D" w:rsidRDefault="00000000">
            <w:pPr>
              <w:spacing w:after="0" w:line="252" w:lineRule="auto"/>
              <w:jc w:val="left"/>
            </w:pPr>
            <w:r>
              <w:rPr>
                <w:rFonts w:cs="Times New Roman"/>
                <w:sz w:val="18"/>
              </w:rPr>
              <w:t>Software Testing Life Cycle - Vòng đời kiểm thử phần mềm</w:t>
            </w:r>
          </w:p>
        </w:tc>
      </w:tr>
      <w:tr w:rsidR="003F459D" w14:paraId="7CC8161D" w14:textId="77777777">
        <w:trPr>
          <w:cantSplit/>
          <w:jc w:val="center"/>
        </w:trPr>
        <w:tc>
          <w:tcPr>
            <w:tcW w:w="2268" w:type="dxa"/>
            <w:tcMar>
              <w:top w:w="70" w:type="dxa"/>
              <w:left w:w="75" w:type="dxa"/>
              <w:bottom w:w="70" w:type="dxa"/>
              <w:right w:w="75" w:type="dxa"/>
            </w:tcMar>
            <w:vAlign w:val="center"/>
          </w:tcPr>
          <w:p w14:paraId="5841E995" w14:textId="77777777" w:rsidR="003F459D" w:rsidRDefault="00000000">
            <w:pPr>
              <w:spacing w:after="0" w:line="252" w:lineRule="auto"/>
              <w:jc w:val="left"/>
            </w:pPr>
            <w:r>
              <w:rPr>
                <w:rFonts w:cs="Times New Roman"/>
                <w:sz w:val="18"/>
              </w:rPr>
              <w:t>TC</w:t>
            </w:r>
          </w:p>
        </w:tc>
        <w:tc>
          <w:tcPr>
            <w:tcW w:w="6520" w:type="dxa"/>
            <w:tcMar>
              <w:top w:w="70" w:type="dxa"/>
              <w:left w:w="75" w:type="dxa"/>
              <w:bottom w:w="70" w:type="dxa"/>
              <w:right w:w="75" w:type="dxa"/>
            </w:tcMar>
            <w:vAlign w:val="center"/>
          </w:tcPr>
          <w:p w14:paraId="73AADC08" w14:textId="77777777" w:rsidR="003F459D" w:rsidRDefault="00000000">
            <w:pPr>
              <w:spacing w:after="0" w:line="252" w:lineRule="auto"/>
              <w:jc w:val="left"/>
            </w:pPr>
            <w:r>
              <w:rPr>
                <w:rFonts w:cs="Times New Roman"/>
                <w:sz w:val="18"/>
              </w:rPr>
              <w:t>Test Case - Ca kiểm thử</w:t>
            </w:r>
          </w:p>
        </w:tc>
      </w:tr>
      <w:tr w:rsidR="003F459D" w14:paraId="74FB6893" w14:textId="77777777">
        <w:trPr>
          <w:cantSplit/>
          <w:jc w:val="center"/>
        </w:trPr>
        <w:tc>
          <w:tcPr>
            <w:tcW w:w="2268" w:type="dxa"/>
            <w:tcMar>
              <w:top w:w="70" w:type="dxa"/>
              <w:left w:w="75" w:type="dxa"/>
              <w:bottom w:w="70" w:type="dxa"/>
              <w:right w:w="75" w:type="dxa"/>
            </w:tcMar>
            <w:vAlign w:val="center"/>
          </w:tcPr>
          <w:p w14:paraId="23055671" w14:textId="77777777" w:rsidR="003F459D" w:rsidRDefault="00000000">
            <w:pPr>
              <w:spacing w:after="0" w:line="252" w:lineRule="auto"/>
              <w:jc w:val="left"/>
            </w:pPr>
            <w:r>
              <w:rPr>
                <w:rFonts w:cs="Times New Roman"/>
                <w:sz w:val="18"/>
              </w:rPr>
              <w:t>UI</w:t>
            </w:r>
          </w:p>
        </w:tc>
        <w:tc>
          <w:tcPr>
            <w:tcW w:w="6520" w:type="dxa"/>
            <w:tcMar>
              <w:top w:w="70" w:type="dxa"/>
              <w:left w:w="75" w:type="dxa"/>
              <w:bottom w:w="70" w:type="dxa"/>
              <w:right w:w="75" w:type="dxa"/>
            </w:tcMar>
            <w:vAlign w:val="center"/>
          </w:tcPr>
          <w:p w14:paraId="1ED1E2ED" w14:textId="77777777" w:rsidR="003F459D" w:rsidRDefault="00000000">
            <w:pPr>
              <w:spacing w:after="0" w:line="252" w:lineRule="auto"/>
              <w:jc w:val="left"/>
            </w:pPr>
            <w:r>
              <w:rPr>
                <w:rFonts w:cs="Times New Roman"/>
                <w:sz w:val="18"/>
              </w:rPr>
              <w:t>User Interface - Giao diện người dùng</w:t>
            </w:r>
          </w:p>
        </w:tc>
      </w:tr>
      <w:tr w:rsidR="003F459D" w14:paraId="0B80B9AB" w14:textId="77777777">
        <w:trPr>
          <w:cantSplit/>
          <w:jc w:val="center"/>
        </w:trPr>
        <w:tc>
          <w:tcPr>
            <w:tcW w:w="2268" w:type="dxa"/>
            <w:tcMar>
              <w:top w:w="70" w:type="dxa"/>
              <w:left w:w="75" w:type="dxa"/>
              <w:bottom w:w="70" w:type="dxa"/>
              <w:right w:w="75" w:type="dxa"/>
            </w:tcMar>
            <w:vAlign w:val="center"/>
          </w:tcPr>
          <w:p w14:paraId="6BE7BE5E" w14:textId="77777777" w:rsidR="003F459D" w:rsidRDefault="00000000">
            <w:pPr>
              <w:spacing w:after="0" w:line="252" w:lineRule="auto"/>
              <w:jc w:val="left"/>
            </w:pPr>
            <w:r>
              <w:rPr>
                <w:rFonts w:cs="Times New Roman"/>
                <w:sz w:val="18"/>
              </w:rPr>
              <w:t>DB</w:t>
            </w:r>
          </w:p>
        </w:tc>
        <w:tc>
          <w:tcPr>
            <w:tcW w:w="6520" w:type="dxa"/>
            <w:tcMar>
              <w:top w:w="70" w:type="dxa"/>
              <w:left w:w="75" w:type="dxa"/>
              <w:bottom w:w="70" w:type="dxa"/>
              <w:right w:w="75" w:type="dxa"/>
            </w:tcMar>
            <w:vAlign w:val="center"/>
          </w:tcPr>
          <w:p w14:paraId="347F1CCD" w14:textId="77777777" w:rsidR="003F459D" w:rsidRDefault="00000000">
            <w:pPr>
              <w:spacing w:after="0" w:line="252" w:lineRule="auto"/>
              <w:jc w:val="left"/>
            </w:pPr>
            <w:r>
              <w:rPr>
                <w:rFonts w:cs="Times New Roman"/>
                <w:sz w:val="18"/>
              </w:rPr>
              <w:t>Database - Cơ sở dữ liệu</w:t>
            </w:r>
          </w:p>
        </w:tc>
      </w:tr>
      <w:tr w:rsidR="003F459D" w14:paraId="73D40697" w14:textId="77777777">
        <w:trPr>
          <w:cantSplit/>
          <w:jc w:val="center"/>
        </w:trPr>
        <w:tc>
          <w:tcPr>
            <w:tcW w:w="2268" w:type="dxa"/>
            <w:tcMar>
              <w:top w:w="70" w:type="dxa"/>
              <w:left w:w="75" w:type="dxa"/>
              <w:bottom w:w="70" w:type="dxa"/>
              <w:right w:w="75" w:type="dxa"/>
            </w:tcMar>
            <w:vAlign w:val="center"/>
          </w:tcPr>
          <w:p w14:paraId="645F9CC0" w14:textId="77777777" w:rsidR="003F459D" w:rsidRDefault="00000000">
            <w:pPr>
              <w:spacing w:after="0" w:line="252" w:lineRule="auto"/>
              <w:jc w:val="left"/>
            </w:pPr>
            <w:r>
              <w:rPr>
                <w:rFonts w:cs="Times New Roman"/>
                <w:sz w:val="18"/>
              </w:rPr>
              <w:t>CRUD</w:t>
            </w:r>
          </w:p>
        </w:tc>
        <w:tc>
          <w:tcPr>
            <w:tcW w:w="6520" w:type="dxa"/>
            <w:tcMar>
              <w:top w:w="70" w:type="dxa"/>
              <w:left w:w="75" w:type="dxa"/>
              <w:bottom w:w="70" w:type="dxa"/>
              <w:right w:w="75" w:type="dxa"/>
            </w:tcMar>
            <w:vAlign w:val="center"/>
          </w:tcPr>
          <w:p w14:paraId="430D6477" w14:textId="77777777" w:rsidR="003F459D" w:rsidRDefault="00000000">
            <w:pPr>
              <w:spacing w:after="0" w:line="252" w:lineRule="auto"/>
              <w:jc w:val="left"/>
            </w:pPr>
            <w:r>
              <w:rPr>
                <w:rFonts w:cs="Times New Roman"/>
                <w:sz w:val="18"/>
              </w:rPr>
              <w:t>Create, Read, Update, Delete - Thêm, đọc, sửa, xóa</w:t>
            </w:r>
          </w:p>
        </w:tc>
      </w:tr>
      <w:tr w:rsidR="003F459D" w14:paraId="3692F45A" w14:textId="77777777">
        <w:trPr>
          <w:cantSplit/>
          <w:jc w:val="center"/>
        </w:trPr>
        <w:tc>
          <w:tcPr>
            <w:tcW w:w="2268" w:type="dxa"/>
            <w:tcMar>
              <w:top w:w="70" w:type="dxa"/>
              <w:left w:w="75" w:type="dxa"/>
              <w:bottom w:w="70" w:type="dxa"/>
              <w:right w:w="75" w:type="dxa"/>
            </w:tcMar>
            <w:vAlign w:val="center"/>
          </w:tcPr>
          <w:p w14:paraId="280DB522" w14:textId="77777777" w:rsidR="003F459D" w:rsidRDefault="00000000">
            <w:pPr>
              <w:spacing w:after="0" w:line="252" w:lineRule="auto"/>
              <w:jc w:val="left"/>
            </w:pPr>
            <w:r>
              <w:rPr>
                <w:rFonts w:cs="Times New Roman"/>
                <w:sz w:val="18"/>
              </w:rPr>
              <w:t>UAT</w:t>
            </w:r>
          </w:p>
        </w:tc>
        <w:tc>
          <w:tcPr>
            <w:tcW w:w="6520" w:type="dxa"/>
            <w:tcMar>
              <w:top w:w="70" w:type="dxa"/>
              <w:left w:w="75" w:type="dxa"/>
              <w:bottom w:w="70" w:type="dxa"/>
              <w:right w:w="75" w:type="dxa"/>
            </w:tcMar>
            <w:vAlign w:val="center"/>
          </w:tcPr>
          <w:p w14:paraId="30EAB0F2" w14:textId="77777777" w:rsidR="003F459D" w:rsidRDefault="00000000">
            <w:pPr>
              <w:spacing w:after="0" w:line="252" w:lineRule="auto"/>
              <w:jc w:val="left"/>
            </w:pPr>
            <w:r>
              <w:rPr>
                <w:rFonts w:cs="Times New Roman"/>
                <w:sz w:val="18"/>
              </w:rPr>
              <w:t>User Acceptance Testing - Kiểm thử chấp nhận người dùng</w:t>
            </w:r>
          </w:p>
        </w:tc>
      </w:tr>
      <w:tr w:rsidR="003F459D" w14:paraId="4DD013A2" w14:textId="77777777">
        <w:trPr>
          <w:cantSplit/>
          <w:jc w:val="center"/>
        </w:trPr>
        <w:tc>
          <w:tcPr>
            <w:tcW w:w="2268" w:type="dxa"/>
            <w:tcMar>
              <w:top w:w="70" w:type="dxa"/>
              <w:left w:w="75" w:type="dxa"/>
              <w:bottom w:w="70" w:type="dxa"/>
              <w:right w:w="75" w:type="dxa"/>
            </w:tcMar>
            <w:vAlign w:val="center"/>
          </w:tcPr>
          <w:p w14:paraId="3EB502A1" w14:textId="77777777" w:rsidR="003F459D" w:rsidRDefault="00000000">
            <w:pPr>
              <w:spacing w:after="0" w:line="252" w:lineRule="auto"/>
              <w:jc w:val="left"/>
            </w:pPr>
            <w:r>
              <w:rPr>
                <w:rFonts w:cs="Times New Roman"/>
                <w:sz w:val="18"/>
              </w:rPr>
              <w:t>SSMS</w:t>
            </w:r>
          </w:p>
        </w:tc>
        <w:tc>
          <w:tcPr>
            <w:tcW w:w="6520" w:type="dxa"/>
            <w:tcMar>
              <w:top w:w="70" w:type="dxa"/>
              <w:left w:w="75" w:type="dxa"/>
              <w:bottom w:w="70" w:type="dxa"/>
              <w:right w:w="75" w:type="dxa"/>
            </w:tcMar>
            <w:vAlign w:val="center"/>
          </w:tcPr>
          <w:p w14:paraId="41329D79" w14:textId="77777777" w:rsidR="003F459D" w:rsidRDefault="00000000">
            <w:pPr>
              <w:spacing w:after="0" w:line="252" w:lineRule="auto"/>
              <w:jc w:val="left"/>
            </w:pPr>
            <w:r>
              <w:rPr>
                <w:rFonts w:cs="Times New Roman"/>
                <w:sz w:val="18"/>
              </w:rPr>
              <w:t>SQL Server Management Studio</w:t>
            </w:r>
          </w:p>
        </w:tc>
      </w:tr>
      <w:tr w:rsidR="003F459D" w14:paraId="7026BBBB" w14:textId="77777777">
        <w:trPr>
          <w:cantSplit/>
          <w:jc w:val="center"/>
        </w:trPr>
        <w:tc>
          <w:tcPr>
            <w:tcW w:w="2268" w:type="dxa"/>
            <w:tcMar>
              <w:top w:w="70" w:type="dxa"/>
              <w:left w:w="75" w:type="dxa"/>
              <w:bottom w:w="70" w:type="dxa"/>
              <w:right w:w="75" w:type="dxa"/>
            </w:tcMar>
            <w:vAlign w:val="center"/>
          </w:tcPr>
          <w:p w14:paraId="428DFE2D" w14:textId="77777777" w:rsidR="003F459D" w:rsidRDefault="00000000">
            <w:pPr>
              <w:spacing w:after="0" w:line="252" w:lineRule="auto"/>
              <w:jc w:val="left"/>
            </w:pPr>
            <w:r>
              <w:rPr>
                <w:rFonts w:cs="Times New Roman"/>
                <w:sz w:val="18"/>
              </w:rPr>
              <w:t>Dapper</w:t>
            </w:r>
          </w:p>
        </w:tc>
        <w:tc>
          <w:tcPr>
            <w:tcW w:w="6520" w:type="dxa"/>
            <w:tcMar>
              <w:top w:w="70" w:type="dxa"/>
              <w:left w:w="75" w:type="dxa"/>
              <w:bottom w:w="70" w:type="dxa"/>
              <w:right w:w="75" w:type="dxa"/>
            </w:tcMar>
            <w:vAlign w:val="center"/>
          </w:tcPr>
          <w:p w14:paraId="5C5CD365" w14:textId="77777777" w:rsidR="003F459D" w:rsidRDefault="00000000">
            <w:pPr>
              <w:spacing w:after="0" w:line="252" w:lineRule="auto"/>
              <w:jc w:val="left"/>
            </w:pPr>
            <w:r>
              <w:rPr>
                <w:rFonts w:cs="Times New Roman"/>
                <w:sz w:val="18"/>
              </w:rPr>
              <w:t>Micro ORM hỗ trợ ánh xạ kết quả truy vấn SQL sang đối tượng C#</w:t>
            </w:r>
          </w:p>
        </w:tc>
      </w:tr>
    </w:tbl>
    <w:p w14:paraId="18FCE04F" w14:textId="77777777" w:rsidR="003F459D" w:rsidRDefault="003F459D"/>
    <w:p w14:paraId="3835F56A" w14:textId="77777777" w:rsidR="003F459D" w:rsidRDefault="00000000">
      <w:pPr>
        <w:pStyle w:val="Heading1"/>
        <w:spacing w:before="240"/>
      </w:pPr>
      <w:bookmarkStart w:id="4" w:name="_Toc236824166"/>
      <w:r>
        <w:rPr>
          <w:rFonts w:ascii="Times New Roman" w:eastAsia="Times New Roman" w:hAnsi="Times New Roman" w:cs="Times New Roman"/>
        </w:rPr>
        <w:lastRenderedPageBreak/>
        <w:t>LỜI MỞ ĐẦU</w:t>
      </w:r>
      <w:bookmarkEnd w:id="4"/>
    </w:p>
    <w:p w14:paraId="0914BEA0" w14:textId="77777777" w:rsidR="003F459D" w:rsidRDefault="00000000">
      <w:pPr>
        <w:ind w:firstLine="567"/>
      </w:pPr>
      <w:r>
        <w:rPr>
          <w:rFonts w:cs="Times New Roman"/>
        </w:rPr>
        <w:t>Trong quá trình phát triển phần mềm, việc chương trình có thể khởi động và thực hiện được một số chức năng chưa đủ để khẳng định sản phẩm có chất lượng. Một hệ thống chỉ được xem là đáp ứng yêu cầu khi các chức năng hoạt động đúng, dữ liệu được xử lý nhất quán, quyền truy cập được kiểm soát và các tình huống nhập sai được xử lý an toàn. Vì vậy, kiểm thử và đảm bảo chất lượng là hoạt động cần thiết xuyên suốt quá trình xây dựng phần mềm.</w:t>
      </w:r>
    </w:p>
    <w:p w14:paraId="7BE1AECD" w14:textId="77777777" w:rsidR="003F459D" w:rsidRDefault="00000000">
      <w:pPr>
        <w:ind w:firstLine="567"/>
      </w:pPr>
      <w:r>
        <w:rPr>
          <w:rFonts w:cs="Times New Roman"/>
        </w:rPr>
        <w:t xml:space="preserve">Đề tài “Kiểm thử chương trình quản lý </w:t>
      </w:r>
      <w:r w:rsidR="00601202">
        <w:rPr>
          <w:rFonts w:cs="Times New Roman"/>
        </w:rPr>
        <w:t>chuỗi cửa hàng bán</w:t>
      </w:r>
      <w:r>
        <w:rPr>
          <w:rFonts w:cs="Times New Roman"/>
        </w:rPr>
        <w:t xml:space="preserve"> sách Kim Đồng” được thực hiện nhằm vận dụng kiến thức của học phần vào một sản phẩm cụ thể. Đối tượng kiểm thử là phần mềm BookStoreManagement được xây dựng bằng C# trên nền Windows Forms, sử dụng SQL Server để quản lý dữ liệu. Báo cáo tập trung vào việc phân tích yêu cầu, lập kế hoạch kiểm thử, lựa chọn phương pháp, thiết kế ca kiểm thử, ghi nhận lỗi, tổng hợp kết quả và đánh giá chất lượng của hệ thống.</w:t>
      </w:r>
    </w:p>
    <w:p w14:paraId="1BFBF4E6" w14:textId="77777777" w:rsidR="003F459D" w:rsidRDefault="00000000">
      <w:pPr>
        <w:ind w:firstLine="567"/>
      </w:pPr>
      <w:r>
        <w:t>Do giới hạn về thời gian và nguồn lực, báo cáo chỉ sử dụng kiểm thử hộp đen tự động với FlaUI và xUnit. Nhóm sử dụng FlaUI và xUnit để tự động hóa các thao tác giao diện, giả lập chính xác hành vi người dùng cuối. Hệ thống tự động nhập liệu, nhấn nút và kiểm tra thông báo phản hồi.</w:t>
      </w:r>
    </w:p>
    <w:p w14:paraId="2BEEC9F0" w14:textId="77777777" w:rsidR="003F459D" w:rsidRDefault="00000000">
      <w:pPr>
        <w:pStyle w:val="Heading1"/>
        <w:spacing w:before="240"/>
      </w:pPr>
      <w:bookmarkStart w:id="5" w:name="_Toc236824167"/>
      <w:r>
        <w:rPr>
          <w:rFonts w:ascii="Times New Roman" w:eastAsia="Times New Roman" w:hAnsi="Times New Roman" w:cs="Times New Roman"/>
        </w:rPr>
        <w:lastRenderedPageBreak/>
        <w:t>CHƯƠNG 1. TỔNG QUAN VỀ KIỂM THỬ VÀ HỆ THỐNG</w:t>
      </w:r>
      <w:bookmarkEnd w:id="5"/>
    </w:p>
    <w:p w14:paraId="02C5C060" w14:textId="77777777" w:rsidR="003F459D" w:rsidRDefault="00000000">
      <w:pPr>
        <w:pStyle w:val="Heading2"/>
      </w:pPr>
      <w:bookmarkStart w:id="6" w:name="_Toc236824168"/>
      <w:r>
        <w:rPr>
          <w:rFonts w:ascii="Times New Roman" w:eastAsia="Times New Roman" w:hAnsi="Times New Roman" w:cs="Times New Roman"/>
        </w:rPr>
        <w:t>1.1. Khái quát về kiểm thử phần mềm</w:t>
      </w:r>
      <w:bookmarkEnd w:id="6"/>
    </w:p>
    <w:p w14:paraId="7771E196" w14:textId="77777777" w:rsidR="003F459D" w:rsidRDefault="00000000">
      <w:pPr>
        <w:ind w:firstLine="567"/>
      </w:pPr>
      <w:r>
        <w:rPr>
          <w:rFonts w:cs="Times New Roman"/>
        </w:rPr>
        <w:t>Kiểm thử phần mềm là quá trình xem xét và thực thi sản phẩm nhằm phát hiện sai lệch giữa kết quả thực tế với yêu cầu hoặc kết quả mong đợi. Hoạt động kiểm thử không chỉ tìm lỗi trong mã nguồn mà còn giúp kiểm tra mức độ đầy đủ của yêu cầu, sự phù hợp của thiết kế, khả năng tích hợp giữa các thành phần và mức độ đáp ứng nhu cầu của người dùng cuối.</w:t>
      </w:r>
    </w:p>
    <w:p w14:paraId="66E838F8" w14:textId="77777777" w:rsidR="003F459D" w:rsidRDefault="00000000">
      <w:pPr>
        <w:ind w:firstLine="567"/>
      </w:pPr>
      <w:r>
        <w:rPr>
          <w:rFonts w:cs="Times New Roman"/>
        </w:rPr>
        <w:t>Trong báo cáo này, kiểm thử được tiếp cận theo hai mục tiêu: kiểm chứng và thẩm định. Kiểm chứng trả lời câu hỏi hệ thống có được xây dựng đúng theo đặc tả hay không; thẩm định xem sản phẩm được xây dựng có đúng với nhu cầu sử dụng thực tế hay không. Hai hoạt động này bổ sung cho nhau và giúp nhóm tránh trường hợp chương trình đúng về kỹ thuật nhưng chưa phù hợp với nghiệp vụ của tiệm sách.</w:t>
      </w:r>
    </w:p>
    <w:p w14:paraId="75DE6E36" w14:textId="77777777" w:rsidR="003F459D" w:rsidRDefault="00000000">
      <w:pPr>
        <w:pStyle w:val="Heading3"/>
      </w:pPr>
      <w:bookmarkStart w:id="7" w:name="_Toc236824169"/>
      <w:r>
        <w:rPr>
          <w:rFonts w:ascii="Times New Roman" w:eastAsia="Times New Roman" w:hAnsi="Times New Roman" w:cs="Times New Roman"/>
        </w:rPr>
        <w:t>1.1.1. Một số thuật ngữ cơ bản</w:t>
      </w:r>
      <w:bookmarkEnd w:id="7"/>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948"/>
        <w:gridCol w:w="5840"/>
      </w:tblGrid>
      <w:tr w:rsidR="003F459D" w14:paraId="7A16F08E" w14:textId="77777777">
        <w:trPr>
          <w:cantSplit/>
          <w:tblHeader/>
          <w:jc w:val="center"/>
        </w:trPr>
        <w:tc>
          <w:tcPr>
            <w:tcW w:w="2948" w:type="dxa"/>
            <w:shd w:val="clear" w:color="auto" w:fill="D9EAF7"/>
            <w:tcMar>
              <w:top w:w="70" w:type="dxa"/>
              <w:left w:w="75" w:type="dxa"/>
              <w:bottom w:w="70" w:type="dxa"/>
              <w:right w:w="75" w:type="dxa"/>
            </w:tcMar>
            <w:vAlign w:val="center"/>
          </w:tcPr>
          <w:p w14:paraId="713711F0" w14:textId="77777777" w:rsidR="003F459D" w:rsidRDefault="00000000">
            <w:pPr>
              <w:spacing w:after="0" w:line="252" w:lineRule="auto"/>
              <w:jc w:val="center"/>
            </w:pPr>
            <w:r>
              <w:rPr>
                <w:rFonts w:cs="Times New Roman"/>
                <w:b/>
                <w:sz w:val="18"/>
              </w:rPr>
              <w:t>Thuật ngữ</w:t>
            </w:r>
          </w:p>
        </w:tc>
        <w:tc>
          <w:tcPr>
            <w:tcW w:w="5840" w:type="dxa"/>
            <w:shd w:val="clear" w:color="auto" w:fill="D9EAF7"/>
            <w:tcMar>
              <w:top w:w="70" w:type="dxa"/>
              <w:left w:w="75" w:type="dxa"/>
              <w:bottom w:w="70" w:type="dxa"/>
              <w:right w:w="75" w:type="dxa"/>
            </w:tcMar>
            <w:vAlign w:val="center"/>
          </w:tcPr>
          <w:p w14:paraId="68B81BFF" w14:textId="77777777" w:rsidR="003F459D" w:rsidRDefault="00000000">
            <w:pPr>
              <w:spacing w:after="0" w:line="252" w:lineRule="auto"/>
              <w:jc w:val="center"/>
            </w:pPr>
            <w:r>
              <w:rPr>
                <w:rFonts w:cs="Times New Roman"/>
                <w:b/>
                <w:sz w:val="18"/>
              </w:rPr>
              <w:t>Diễn giải áp dụng trong đề tài</w:t>
            </w:r>
          </w:p>
        </w:tc>
      </w:tr>
      <w:tr w:rsidR="003F459D" w14:paraId="70C216F4" w14:textId="77777777">
        <w:trPr>
          <w:cantSplit/>
          <w:jc w:val="center"/>
        </w:trPr>
        <w:tc>
          <w:tcPr>
            <w:tcW w:w="2948" w:type="dxa"/>
            <w:tcMar>
              <w:top w:w="70" w:type="dxa"/>
              <w:left w:w="75" w:type="dxa"/>
              <w:bottom w:w="70" w:type="dxa"/>
              <w:right w:w="75" w:type="dxa"/>
            </w:tcMar>
            <w:vAlign w:val="center"/>
          </w:tcPr>
          <w:p w14:paraId="5D177F81" w14:textId="77777777" w:rsidR="003F459D" w:rsidRDefault="00000000">
            <w:pPr>
              <w:spacing w:after="0" w:line="252" w:lineRule="auto"/>
              <w:jc w:val="left"/>
            </w:pPr>
            <w:r>
              <w:rPr>
                <w:rFonts w:cs="Times New Roman"/>
                <w:sz w:val="18"/>
              </w:rPr>
              <w:t>Lỗi của con người (Error)</w:t>
            </w:r>
          </w:p>
        </w:tc>
        <w:tc>
          <w:tcPr>
            <w:tcW w:w="5840" w:type="dxa"/>
            <w:tcMar>
              <w:top w:w="70" w:type="dxa"/>
              <w:left w:w="75" w:type="dxa"/>
              <w:bottom w:w="70" w:type="dxa"/>
              <w:right w:w="75" w:type="dxa"/>
            </w:tcMar>
            <w:vAlign w:val="center"/>
          </w:tcPr>
          <w:p w14:paraId="698364E2" w14:textId="77777777" w:rsidR="003F459D" w:rsidRDefault="00000000">
            <w:pPr>
              <w:spacing w:after="0" w:line="252" w:lineRule="auto"/>
              <w:jc w:val="left"/>
            </w:pPr>
            <w:r>
              <w:rPr>
                <w:rFonts w:cs="Times New Roman"/>
                <w:sz w:val="18"/>
              </w:rPr>
              <w:t>Sai sót phát sinh khi phân tích yêu cầu, thiết kế, lập trình hoặc thao tác kiểm thử.</w:t>
            </w:r>
          </w:p>
        </w:tc>
      </w:tr>
      <w:tr w:rsidR="003F459D" w14:paraId="2BC3ACFC" w14:textId="77777777">
        <w:trPr>
          <w:cantSplit/>
          <w:jc w:val="center"/>
        </w:trPr>
        <w:tc>
          <w:tcPr>
            <w:tcW w:w="2948" w:type="dxa"/>
            <w:tcMar>
              <w:top w:w="70" w:type="dxa"/>
              <w:left w:w="75" w:type="dxa"/>
              <w:bottom w:w="70" w:type="dxa"/>
              <w:right w:w="75" w:type="dxa"/>
            </w:tcMar>
            <w:vAlign w:val="center"/>
          </w:tcPr>
          <w:p w14:paraId="60F77B36" w14:textId="77777777" w:rsidR="003F459D" w:rsidRDefault="00000000">
            <w:pPr>
              <w:spacing w:after="0" w:line="252" w:lineRule="auto"/>
              <w:jc w:val="left"/>
            </w:pPr>
            <w:r>
              <w:rPr>
                <w:rFonts w:cs="Times New Roman"/>
                <w:sz w:val="18"/>
              </w:rPr>
              <w:t>Khuyết tật/Sai trong sản phẩm (Fault/Defect)</w:t>
            </w:r>
          </w:p>
        </w:tc>
        <w:tc>
          <w:tcPr>
            <w:tcW w:w="5840" w:type="dxa"/>
            <w:tcMar>
              <w:top w:w="70" w:type="dxa"/>
              <w:left w:w="75" w:type="dxa"/>
              <w:bottom w:w="70" w:type="dxa"/>
              <w:right w:w="75" w:type="dxa"/>
            </w:tcMar>
            <w:vAlign w:val="center"/>
          </w:tcPr>
          <w:p w14:paraId="113EA81A" w14:textId="77777777" w:rsidR="003F459D" w:rsidRDefault="00000000">
            <w:pPr>
              <w:spacing w:after="0" w:line="252" w:lineRule="auto"/>
              <w:jc w:val="left"/>
            </w:pPr>
            <w:r>
              <w:rPr>
                <w:rFonts w:cs="Times New Roman"/>
                <w:sz w:val="18"/>
              </w:rPr>
              <w:t>Biểu hiện của lỗi trong tài liệu, thiết kế, mã nguồn hoặc cấu hình hệ thống.</w:t>
            </w:r>
          </w:p>
        </w:tc>
      </w:tr>
      <w:tr w:rsidR="003F459D" w14:paraId="4C3A30DB" w14:textId="77777777">
        <w:trPr>
          <w:cantSplit/>
          <w:jc w:val="center"/>
        </w:trPr>
        <w:tc>
          <w:tcPr>
            <w:tcW w:w="2948" w:type="dxa"/>
            <w:tcMar>
              <w:top w:w="70" w:type="dxa"/>
              <w:left w:w="75" w:type="dxa"/>
              <w:bottom w:w="70" w:type="dxa"/>
              <w:right w:w="75" w:type="dxa"/>
            </w:tcMar>
            <w:vAlign w:val="center"/>
          </w:tcPr>
          <w:p w14:paraId="0CD01A97" w14:textId="77777777" w:rsidR="003F459D" w:rsidRDefault="00000000">
            <w:pPr>
              <w:spacing w:after="0" w:line="252" w:lineRule="auto"/>
              <w:jc w:val="left"/>
            </w:pPr>
            <w:r>
              <w:rPr>
                <w:rFonts w:cs="Times New Roman"/>
                <w:sz w:val="18"/>
              </w:rPr>
              <w:t>Thất bại (Failure)</w:t>
            </w:r>
          </w:p>
        </w:tc>
        <w:tc>
          <w:tcPr>
            <w:tcW w:w="5840" w:type="dxa"/>
            <w:tcMar>
              <w:top w:w="70" w:type="dxa"/>
              <w:left w:w="75" w:type="dxa"/>
              <w:bottom w:w="70" w:type="dxa"/>
              <w:right w:w="75" w:type="dxa"/>
            </w:tcMar>
            <w:vAlign w:val="center"/>
          </w:tcPr>
          <w:p w14:paraId="2698BA92" w14:textId="77777777" w:rsidR="003F459D" w:rsidRDefault="00000000">
            <w:pPr>
              <w:spacing w:after="0" w:line="252" w:lineRule="auto"/>
              <w:jc w:val="left"/>
            </w:pPr>
            <w:r>
              <w:rPr>
                <w:rFonts w:cs="Times New Roman"/>
                <w:sz w:val="18"/>
              </w:rPr>
              <w:t>Hành vi không đúng xuất hiện khi khuyết tật được thực thi, chẳng hạn bấm nút đăng nhập nhưng form không phản hồi.</w:t>
            </w:r>
          </w:p>
        </w:tc>
      </w:tr>
      <w:tr w:rsidR="003F459D" w14:paraId="7756583B" w14:textId="77777777">
        <w:trPr>
          <w:cantSplit/>
          <w:jc w:val="center"/>
        </w:trPr>
        <w:tc>
          <w:tcPr>
            <w:tcW w:w="2948" w:type="dxa"/>
            <w:tcMar>
              <w:top w:w="70" w:type="dxa"/>
              <w:left w:w="75" w:type="dxa"/>
              <w:bottom w:w="70" w:type="dxa"/>
              <w:right w:w="75" w:type="dxa"/>
            </w:tcMar>
            <w:vAlign w:val="center"/>
          </w:tcPr>
          <w:p w14:paraId="6F7115C7" w14:textId="77777777" w:rsidR="003F459D" w:rsidRDefault="00000000">
            <w:pPr>
              <w:spacing w:after="0" w:line="252" w:lineRule="auto"/>
              <w:jc w:val="left"/>
            </w:pPr>
            <w:r>
              <w:rPr>
                <w:rFonts w:cs="Times New Roman"/>
                <w:sz w:val="18"/>
              </w:rPr>
              <w:t>Sự cố (Incident)</w:t>
            </w:r>
          </w:p>
        </w:tc>
        <w:tc>
          <w:tcPr>
            <w:tcW w:w="5840" w:type="dxa"/>
            <w:tcMar>
              <w:top w:w="70" w:type="dxa"/>
              <w:left w:w="75" w:type="dxa"/>
              <w:bottom w:w="70" w:type="dxa"/>
              <w:right w:w="75" w:type="dxa"/>
            </w:tcMar>
            <w:vAlign w:val="center"/>
          </w:tcPr>
          <w:p w14:paraId="605D536D" w14:textId="77777777" w:rsidR="003F459D" w:rsidRDefault="00000000">
            <w:pPr>
              <w:spacing w:after="0" w:line="252" w:lineRule="auto"/>
              <w:jc w:val="left"/>
            </w:pPr>
            <w:r>
              <w:rPr>
                <w:rFonts w:cs="Times New Roman"/>
                <w:sz w:val="18"/>
              </w:rPr>
              <w:t>Dấu hiệu giúp người dùng hoặc người kiểm thử nhận biết một thất bại đã xảy ra.</w:t>
            </w:r>
          </w:p>
        </w:tc>
      </w:tr>
      <w:tr w:rsidR="003F459D" w14:paraId="6BE1B065" w14:textId="77777777">
        <w:trPr>
          <w:cantSplit/>
          <w:jc w:val="center"/>
        </w:trPr>
        <w:tc>
          <w:tcPr>
            <w:tcW w:w="2948" w:type="dxa"/>
            <w:tcMar>
              <w:top w:w="70" w:type="dxa"/>
              <w:left w:w="75" w:type="dxa"/>
              <w:bottom w:w="70" w:type="dxa"/>
              <w:right w:w="75" w:type="dxa"/>
            </w:tcMar>
            <w:vAlign w:val="center"/>
          </w:tcPr>
          <w:p w14:paraId="4683D541" w14:textId="77777777" w:rsidR="003F459D" w:rsidRDefault="00000000">
            <w:pPr>
              <w:spacing w:after="0" w:line="252" w:lineRule="auto"/>
              <w:jc w:val="left"/>
            </w:pPr>
            <w:r>
              <w:rPr>
                <w:rFonts w:cs="Times New Roman"/>
                <w:sz w:val="18"/>
              </w:rPr>
              <w:t>Kết quả mong đợi</w:t>
            </w:r>
          </w:p>
        </w:tc>
        <w:tc>
          <w:tcPr>
            <w:tcW w:w="5840" w:type="dxa"/>
            <w:tcMar>
              <w:top w:w="70" w:type="dxa"/>
              <w:left w:w="75" w:type="dxa"/>
              <w:bottom w:w="70" w:type="dxa"/>
              <w:right w:w="75" w:type="dxa"/>
            </w:tcMar>
            <w:vAlign w:val="center"/>
          </w:tcPr>
          <w:p w14:paraId="4A990856" w14:textId="77777777" w:rsidR="003F459D" w:rsidRDefault="00000000">
            <w:pPr>
              <w:spacing w:after="0" w:line="252" w:lineRule="auto"/>
              <w:jc w:val="left"/>
            </w:pPr>
            <w:r>
              <w:rPr>
                <w:rFonts w:cs="Times New Roman"/>
                <w:sz w:val="18"/>
              </w:rPr>
              <w:t>Kết quả hệ thống phải tạo ra khi điều kiện và dữ liệu đầu vào được xác định.</w:t>
            </w:r>
          </w:p>
        </w:tc>
      </w:tr>
      <w:tr w:rsidR="003F459D" w14:paraId="38E30B80" w14:textId="77777777">
        <w:trPr>
          <w:cantSplit/>
          <w:jc w:val="center"/>
        </w:trPr>
        <w:tc>
          <w:tcPr>
            <w:tcW w:w="2948" w:type="dxa"/>
            <w:tcMar>
              <w:top w:w="70" w:type="dxa"/>
              <w:left w:w="75" w:type="dxa"/>
              <w:bottom w:w="70" w:type="dxa"/>
              <w:right w:w="75" w:type="dxa"/>
            </w:tcMar>
            <w:vAlign w:val="center"/>
          </w:tcPr>
          <w:p w14:paraId="4C38F4C6" w14:textId="77777777" w:rsidR="003F459D" w:rsidRDefault="00000000">
            <w:pPr>
              <w:spacing w:after="0" w:line="252" w:lineRule="auto"/>
              <w:jc w:val="left"/>
            </w:pPr>
            <w:r>
              <w:rPr>
                <w:rFonts w:cs="Times New Roman"/>
                <w:sz w:val="18"/>
              </w:rPr>
              <w:t>Kết quả thực tế</w:t>
            </w:r>
          </w:p>
        </w:tc>
        <w:tc>
          <w:tcPr>
            <w:tcW w:w="5840" w:type="dxa"/>
            <w:tcMar>
              <w:top w:w="70" w:type="dxa"/>
              <w:left w:w="75" w:type="dxa"/>
              <w:bottom w:w="70" w:type="dxa"/>
              <w:right w:w="75" w:type="dxa"/>
            </w:tcMar>
            <w:vAlign w:val="center"/>
          </w:tcPr>
          <w:p w14:paraId="401320ED" w14:textId="77777777" w:rsidR="003F459D" w:rsidRDefault="00000000">
            <w:pPr>
              <w:spacing w:after="0" w:line="252" w:lineRule="auto"/>
              <w:jc w:val="left"/>
            </w:pPr>
            <w:r>
              <w:rPr>
                <w:rFonts w:cs="Times New Roman"/>
                <w:sz w:val="18"/>
              </w:rPr>
              <w:t>Kết quả quan sát được sau khi thực hiện ca kiểm thử.</w:t>
            </w:r>
          </w:p>
        </w:tc>
      </w:tr>
    </w:tbl>
    <w:p w14:paraId="793CFA73" w14:textId="77777777" w:rsidR="003F459D" w:rsidRDefault="003F459D"/>
    <w:p w14:paraId="3360FC86" w14:textId="77777777" w:rsidR="003F459D" w:rsidRDefault="00000000">
      <w:pPr>
        <w:pStyle w:val="Heading3"/>
      </w:pPr>
      <w:bookmarkStart w:id="8" w:name="_Toc236824170"/>
      <w:r>
        <w:rPr>
          <w:rFonts w:ascii="Times New Roman" w:eastAsia="Times New Roman" w:hAnsi="Times New Roman" w:cs="Times New Roman"/>
        </w:rPr>
        <w:t>1.1.2. Các mức kiểm thử áp dụng</w:t>
      </w:r>
      <w:bookmarkEnd w:id="8"/>
    </w:p>
    <w:p w14:paraId="2AC46624" w14:textId="77777777" w:rsidR="003F459D" w:rsidRDefault="00000000">
      <w:pPr>
        <w:ind w:firstLine="720"/>
      </w:pPr>
      <w:r>
        <w:rPr>
          <w:rFonts w:cs="Times New Roman"/>
        </w:rPr>
        <w:t>Trong phạm vi báo cáo này, nhóm chỉ sử dụng phương pháp kiểm thử hộp đen ở mức kiểm thử hệ thống và kiểm thử chấp nhận. Người kiểm thử thao tác trên giao diện giống người dùng cuối, cung cấp dữ liệu đầu vào và đánh giá kết quả hiển thị hoặc hành vi quan sát được; không phân tích nhánh mã nguồn và không dùng dữ liệu nội bộ của cơ sở dữ liệu làm tiêu chí xác định Pass/Fail.</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438"/>
        <w:gridCol w:w="6350"/>
      </w:tblGrid>
      <w:tr w:rsidR="003F459D" w14:paraId="6245510B" w14:textId="77777777">
        <w:trPr>
          <w:cantSplit/>
          <w:tblHeader/>
          <w:jc w:val="center"/>
        </w:trPr>
        <w:tc>
          <w:tcPr>
            <w:tcW w:w="2438" w:type="dxa"/>
            <w:shd w:val="clear" w:color="auto" w:fill="D9EAF7"/>
            <w:tcMar>
              <w:top w:w="70" w:type="dxa"/>
              <w:left w:w="75" w:type="dxa"/>
              <w:bottom w:w="70" w:type="dxa"/>
              <w:right w:w="75" w:type="dxa"/>
            </w:tcMar>
            <w:vAlign w:val="center"/>
          </w:tcPr>
          <w:p w14:paraId="4B8F352A" w14:textId="77777777" w:rsidR="003F459D" w:rsidRDefault="00000000">
            <w:pPr>
              <w:spacing w:after="0" w:line="252" w:lineRule="auto"/>
              <w:jc w:val="center"/>
            </w:pPr>
            <w:r>
              <w:rPr>
                <w:rFonts w:cs="Times New Roman"/>
                <w:b/>
                <w:sz w:val="18"/>
              </w:rPr>
              <w:t>Mức kiểm thử</w:t>
            </w:r>
          </w:p>
        </w:tc>
        <w:tc>
          <w:tcPr>
            <w:tcW w:w="6350" w:type="dxa"/>
            <w:shd w:val="clear" w:color="auto" w:fill="D9EAF7"/>
            <w:tcMar>
              <w:top w:w="70" w:type="dxa"/>
              <w:left w:w="75" w:type="dxa"/>
              <w:bottom w:w="70" w:type="dxa"/>
              <w:right w:w="75" w:type="dxa"/>
            </w:tcMar>
            <w:vAlign w:val="center"/>
          </w:tcPr>
          <w:p w14:paraId="4FF76E0A" w14:textId="77777777" w:rsidR="003F459D" w:rsidRDefault="00000000">
            <w:pPr>
              <w:spacing w:after="0" w:line="252" w:lineRule="auto"/>
              <w:jc w:val="center"/>
            </w:pPr>
            <w:r>
              <w:rPr>
                <w:rFonts w:cs="Times New Roman"/>
                <w:b/>
                <w:sz w:val="18"/>
              </w:rPr>
              <w:t>Cách áp dụng</w:t>
            </w:r>
          </w:p>
        </w:tc>
      </w:tr>
      <w:tr w:rsidR="003F459D" w14:paraId="599BE538" w14:textId="77777777">
        <w:trPr>
          <w:cantSplit/>
          <w:jc w:val="center"/>
        </w:trPr>
        <w:tc>
          <w:tcPr>
            <w:tcW w:w="2438" w:type="dxa"/>
            <w:tcMar>
              <w:top w:w="70" w:type="dxa"/>
              <w:left w:w="75" w:type="dxa"/>
              <w:bottom w:w="70" w:type="dxa"/>
              <w:right w:w="75" w:type="dxa"/>
            </w:tcMar>
            <w:vAlign w:val="center"/>
          </w:tcPr>
          <w:p w14:paraId="184303EA" w14:textId="77777777" w:rsidR="003F459D" w:rsidRDefault="00000000">
            <w:pPr>
              <w:spacing w:after="0" w:line="252" w:lineRule="auto"/>
              <w:jc w:val="left"/>
            </w:pPr>
            <w:r>
              <w:rPr>
                <w:rFonts w:cs="Times New Roman"/>
                <w:sz w:val="18"/>
              </w:rPr>
              <w:t>Kiểm thử hệ thống</w:t>
            </w:r>
          </w:p>
        </w:tc>
        <w:tc>
          <w:tcPr>
            <w:tcW w:w="6350" w:type="dxa"/>
            <w:tcMar>
              <w:top w:w="70" w:type="dxa"/>
              <w:left w:w="75" w:type="dxa"/>
              <w:bottom w:w="70" w:type="dxa"/>
              <w:right w:w="75" w:type="dxa"/>
            </w:tcMar>
            <w:vAlign w:val="center"/>
          </w:tcPr>
          <w:p w14:paraId="5DF9F795" w14:textId="77777777" w:rsidR="003F459D" w:rsidRDefault="00000000">
            <w:pPr>
              <w:spacing w:after="0" w:line="252" w:lineRule="auto"/>
              <w:jc w:val="left"/>
            </w:pPr>
            <w:r>
              <w:rPr>
                <w:rFonts w:cs="Times New Roman"/>
                <w:sz w:val="18"/>
              </w:rPr>
              <w:t>Thực hiện các quy trình đầy đủ như đăng nhập, nhập sách, bán sách, cập nhật tồn kho và xem báo cáo.</w:t>
            </w:r>
          </w:p>
        </w:tc>
      </w:tr>
      <w:tr w:rsidR="003F459D" w14:paraId="63BADE4E" w14:textId="77777777">
        <w:trPr>
          <w:cantSplit/>
          <w:jc w:val="center"/>
        </w:trPr>
        <w:tc>
          <w:tcPr>
            <w:tcW w:w="2438" w:type="dxa"/>
            <w:tcMar>
              <w:top w:w="70" w:type="dxa"/>
              <w:left w:w="75" w:type="dxa"/>
              <w:bottom w:w="70" w:type="dxa"/>
              <w:right w:w="75" w:type="dxa"/>
            </w:tcMar>
            <w:vAlign w:val="center"/>
          </w:tcPr>
          <w:p w14:paraId="4CB58A3B" w14:textId="77777777" w:rsidR="003F459D" w:rsidRDefault="00000000">
            <w:pPr>
              <w:spacing w:after="0" w:line="252" w:lineRule="auto"/>
              <w:jc w:val="left"/>
            </w:pPr>
            <w:r>
              <w:rPr>
                <w:rFonts w:cs="Times New Roman"/>
                <w:sz w:val="18"/>
              </w:rPr>
              <w:t>Kiểm thử chấp nhận</w:t>
            </w:r>
          </w:p>
        </w:tc>
        <w:tc>
          <w:tcPr>
            <w:tcW w:w="6350" w:type="dxa"/>
            <w:tcMar>
              <w:top w:w="70" w:type="dxa"/>
              <w:left w:w="75" w:type="dxa"/>
              <w:bottom w:w="70" w:type="dxa"/>
              <w:right w:w="75" w:type="dxa"/>
            </w:tcMar>
            <w:vAlign w:val="center"/>
          </w:tcPr>
          <w:p w14:paraId="6B84E10F" w14:textId="77777777" w:rsidR="003F459D" w:rsidRDefault="00000000">
            <w:pPr>
              <w:spacing w:after="0" w:line="252" w:lineRule="auto"/>
              <w:jc w:val="left"/>
            </w:pPr>
            <w:r>
              <w:rPr>
                <w:rFonts w:cs="Times New Roman"/>
                <w:sz w:val="18"/>
              </w:rPr>
              <w:t>Đánh giá hệ thống theo góc nhìn Admin và Staff để xác định phần mềm có đáp ứng nghiệp vụ quản lý tiệm sách hay không.</w:t>
            </w:r>
          </w:p>
        </w:tc>
      </w:tr>
    </w:tbl>
    <w:p w14:paraId="12EF38DF" w14:textId="77777777" w:rsidR="003F459D" w:rsidRDefault="003F459D"/>
    <w:p w14:paraId="7E657104" w14:textId="77777777" w:rsidR="003F459D" w:rsidRDefault="00000000">
      <w:pPr>
        <w:pStyle w:val="Heading2"/>
      </w:pPr>
      <w:bookmarkStart w:id="9" w:name="_Toc236824171"/>
      <w:r>
        <w:rPr>
          <w:rFonts w:ascii="Times New Roman" w:eastAsia="Times New Roman" w:hAnsi="Times New Roman" w:cs="Times New Roman"/>
        </w:rPr>
        <w:lastRenderedPageBreak/>
        <w:t>1.2. Giới thiệu phần mềm BookStoreManagement</w:t>
      </w:r>
      <w:bookmarkEnd w:id="9"/>
    </w:p>
    <w:p w14:paraId="14AD9487" w14:textId="77777777" w:rsidR="003F459D" w:rsidRDefault="00000000">
      <w:pPr>
        <w:ind w:firstLine="567"/>
      </w:pPr>
      <w:r>
        <w:rPr>
          <w:rFonts w:cs="Times New Roman"/>
        </w:rPr>
        <w:t xml:space="preserve">BookStoreManagement là chương trình quản lý </w:t>
      </w:r>
      <w:r w:rsidR="00601202">
        <w:rPr>
          <w:rFonts w:cs="Times New Roman"/>
        </w:rPr>
        <w:t>chuỗi cửa hàng bán</w:t>
      </w:r>
      <w:r>
        <w:rPr>
          <w:rFonts w:cs="Times New Roman"/>
        </w:rPr>
        <w:t xml:space="preserve"> sách Kim Đồng, được xây dựng bằng ngôn ngữ C#, sử dụng giao diện Windows Forms và hệ quản trị cơ sở dữ liệu SQL Server. Mục tiêu của hệ thống là hỗ trợ các công việc quản lý thường xuyên tại cửa hàng, giảm thao tác thủ công, hạn chế sai sót trong quản lý tồn kho và cung cấp thông tin phục vụ hoạt động bán hàng.</w:t>
      </w:r>
    </w:p>
    <w:p w14:paraId="6227AC13" w14:textId="77777777" w:rsidR="003F459D" w:rsidRDefault="00000000">
      <w:pPr>
        <w:ind w:firstLine="567"/>
      </w:pPr>
      <w:r>
        <w:rPr>
          <w:rFonts w:cs="Times New Roman"/>
        </w:rPr>
        <w:t>Hệ thống có hai nhóm người dùng chính. Admin được phép quản lý toàn bộ dữ liệu nền, tài khoản, nhập sách, tồn kho và báo cáo. Staff tập trung vào các nghiệp vụ bán hàng như tra cứu sách, quản lý khách hàng, tạo hóa đơn và xem các hóa đơn liên quan. Việc phân quyền giúp giới hạn chức năng theo trách nhiệm của từng nhóm người dùng.</w:t>
      </w:r>
    </w:p>
    <w:p w14:paraId="2701351D" w14:textId="77777777" w:rsidR="003F459D" w:rsidRDefault="00000000">
      <w:pPr>
        <w:pStyle w:val="Heading3"/>
      </w:pPr>
      <w:bookmarkStart w:id="10" w:name="_Toc236824172"/>
      <w:r>
        <w:rPr>
          <w:rFonts w:ascii="Times New Roman" w:eastAsia="Times New Roman" w:hAnsi="Times New Roman" w:cs="Times New Roman"/>
        </w:rPr>
        <w:t>1.2.1. Kiến trúc chương trình</w:t>
      </w:r>
      <w:bookmarkEnd w:id="10"/>
    </w:p>
    <w:p w14:paraId="745F55B3" w14:textId="77777777" w:rsidR="003F459D" w:rsidRDefault="00000000">
      <w:pPr>
        <w:ind w:firstLine="720"/>
      </w:pPr>
      <w:r>
        <w:rPr>
          <w:rFonts w:cs="Times New Roman"/>
        </w:rPr>
        <w:t>Mã nguồn được tổ chức theo mô hình nhiều tầng với luồng xử lý chính Form/UserControl → Service → Repository → SQL Server. Cấu trúc dự án gồm Forms, UserControls, Models, ViewModels, Services, Repositories, Helpers và Database. Tầng truy cập dữ liệu sử dụng Dapper kết hợp ADO.NET/Microsoft.Data.SqlClient. Thông tin kiến trúc được mô tả để giới thiệu sản phẩm; trong phạm vi thực nghiệm, người kiểm thử chỉ thao tác từ giao diện và đánh giá các kết quả quan sát được theo phương pháp hộp đen.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407"/>
      </w:tblGrid>
      <w:tr w:rsidR="003F459D" w14:paraId="2C472BEC" w14:textId="77777777">
        <w:trPr>
          <w:cantSplit/>
          <w:tblHeader/>
          <w:jc w:val="center"/>
        </w:trPr>
        <w:tc>
          <w:tcPr>
            <w:tcW w:w="2381" w:type="dxa"/>
            <w:shd w:val="clear" w:color="auto" w:fill="D9EAF7"/>
            <w:tcMar>
              <w:top w:w="70" w:type="dxa"/>
              <w:left w:w="75" w:type="dxa"/>
              <w:bottom w:w="70" w:type="dxa"/>
              <w:right w:w="75" w:type="dxa"/>
            </w:tcMar>
            <w:vAlign w:val="center"/>
          </w:tcPr>
          <w:p w14:paraId="0867AEC3" w14:textId="77777777" w:rsidR="003F459D" w:rsidRDefault="00000000">
            <w:pPr>
              <w:spacing w:after="0" w:line="252" w:lineRule="auto"/>
              <w:jc w:val="center"/>
            </w:pPr>
            <w:r>
              <w:rPr>
                <w:rFonts w:cs="Times New Roman"/>
                <w:b/>
                <w:sz w:val="18"/>
              </w:rPr>
              <w:t>Thành phần</w:t>
            </w:r>
          </w:p>
        </w:tc>
        <w:tc>
          <w:tcPr>
            <w:tcW w:w="6407" w:type="dxa"/>
            <w:shd w:val="clear" w:color="auto" w:fill="D9EAF7"/>
            <w:tcMar>
              <w:top w:w="70" w:type="dxa"/>
              <w:left w:w="75" w:type="dxa"/>
              <w:bottom w:w="70" w:type="dxa"/>
              <w:right w:w="75" w:type="dxa"/>
            </w:tcMar>
            <w:vAlign w:val="center"/>
          </w:tcPr>
          <w:p w14:paraId="0CA836B3" w14:textId="77777777" w:rsidR="003F459D" w:rsidRDefault="00000000">
            <w:pPr>
              <w:spacing w:after="0" w:line="252" w:lineRule="auto"/>
              <w:jc w:val="center"/>
            </w:pPr>
            <w:r>
              <w:rPr>
                <w:rFonts w:cs="Times New Roman"/>
                <w:b/>
                <w:sz w:val="18"/>
              </w:rPr>
              <w:t>Trách nhiệm</w:t>
            </w:r>
          </w:p>
        </w:tc>
      </w:tr>
      <w:tr w:rsidR="003F459D" w14:paraId="30EBBE32" w14:textId="77777777">
        <w:trPr>
          <w:cantSplit/>
          <w:jc w:val="center"/>
        </w:trPr>
        <w:tc>
          <w:tcPr>
            <w:tcW w:w="2381" w:type="dxa"/>
            <w:tcMar>
              <w:top w:w="70" w:type="dxa"/>
              <w:left w:w="75" w:type="dxa"/>
              <w:bottom w:w="70" w:type="dxa"/>
              <w:right w:w="75" w:type="dxa"/>
            </w:tcMar>
            <w:vAlign w:val="center"/>
          </w:tcPr>
          <w:p w14:paraId="416CCDBB" w14:textId="77777777" w:rsidR="003F459D" w:rsidRDefault="00000000">
            <w:pPr>
              <w:spacing w:after="0" w:line="252" w:lineRule="auto"/>
              <w:jc w:val="left"/>
            </w:pPr>
            <w:r>
              <w:rPr>
                <w:rFonts w:cs="Times New Roman"/>
                <w:sz w:val="18"/>
              </w:rPr>
              <w:t>Forms</w:t>
            </w:r>
          </w:p>
        </w:tc>
        <w:tc>
          <w:tcPr>
            <w:tcW w:w="6407" w:type="dxa"/>
            <w:tcMar>
              <w:top w:w="70" w:type="dxa"/>
              <w:left w:w="75" w:type="dxa"/>
              <w:bottom w:w="70" w:type="dxa"/>
              <w:right w:w="75" w:type="dxa"/>
            </w:tcMar>
            <w:vAlign w:val="center"/>
          </w:tcPr>
          <w:p w14:paraId="061D6657" w14:textId="77777777" w:rsidR="003F459D" w:rsidRDefault="00000000">
            <w:pPr>
              <w:spacing w:after="0" w:line="252" w:lineRule="auto"/>
              <w:jc w:val="left"/>
            </w:pPr>
            <w:r>
              <w:rPr>
                <w:rFonts w:cs="Times New Roman"/>
                <w:sz w:val="18"/>
              </w:rPr>
              <w:t>Hiển thị giao diện và tiếp nhận thao tác của người dùng.</w:t>
            </w:r>
          </w:p>
        </w:tc>
      </w:tr>
      <w:tr w:rsidR="003F459D" w14:paraId="2879B823" w14:textId="77777777">
        <w:trPr>
          <w:cantSplit/>
          <w:jc w:val="center"/>
        </w:trPr>
        <w:tc>
          <w:tcPr>
            <w:tcW w:w="2381" w:type="dxa"/>
            <w:tcMar>
              <w:top w:w="70" w:type="dxa"/>
              <w:left w:w="75" w:type="dxa"/>
              <w:bottom w:w="70" w:type="dxa"/>
              <w:right w:w="75" w:type="dxa"/>
            </w:tcMar>
            <w:vAlign w:val="center"/>
          </w:tcPr>
          <w:p w14:paraId="5EEC4C8B" w14:textId="77777777" w:rsidR="003F459D" w:rsidRDefault="00000000">
            <w:pPr>
              <w:spacing w:after="0" w:line="252" w:lineRule="auto"/>
              <w:jc w:val="left"/>
            </w:pPr>
            <w:r>
              <w:rPr>
                <w:rFonts w:cs="Times New Roman"/>
                <w:sz w:val="18"/>
              </w:rPr>
              <w:t>Models</w:t>
            </w:r>
          </w:p>
        </w:tc>
        <w:tc>
          <w:tcPr>
            <w:tcW w:w="6407" w:type="dxa"/>
            <w:tcMar>
              <w:top w:w="70" w:type="dxa"/>
              <w:left w:w="75" w:type="dxa"/>
              <w:bottom w:w="70" w:type="dxa"/>
              <w:right w:w="75" w:type="dxa"/>
            </w:tcMar>
            <w:vAlign w:val="center"/>
          </w:tcPr>
          <w:p w14:paraId="2A415C2B" w14:textId="77777777" w:rsidR="003F459D" w:rsidRDefault="00000000">
            <w:pPr>
              <w:spacing w:after="0" w:line="252" w:lineRule="auto"/>
              <w:jc w:val="left"/>
            </w:pPr>
            <w:r>
              <w:rPr>
                <w:rFonts w:cs="Times New Roman"/>
                <w:sz w:val="18"/>
              </w:rPr>
              <w:t>Biểu diễn các thực thể dữ liệu như User, Book, Category, Customer, Order và Inventory.</w:t>
            </w:r>
          </w:p>
        </w:tc>
      </w:tr>
      <w:tr w:rsidR="003F459D" w14:paraId="13D2D2BC" w14:textId="77777777">
        <w:trPr>
          <w:cantSplit/>
          <w:jc w:val="center"/>
        </w:trPr>
        <w:tc>
          <w:tcPr>
            <w:tcW w:w="2381" w:type="dxa"/>
            <w:tcMar>
              <w:top w:w="70" w:type="dxa"/>
              <w:left w:w="75" w:type="dxa"/>
              <w:bottom w:w="70" w:type="dxa"/>
              <w:right w:w="75" w:type="dxa"/>
            </w:tcMar>
            <w:vAlign w:val="center"/>
          </w:tcPr>
          <w:p w14:paraId="6099DA60" w14:textId="77777777" w:rsidR="003F459D" w:rsidRDefault="00000000">
            <w:pPr>
              <w:spacing w:after="0" w:line="252" w:lineRule="auto"/>
              <w:jc w:val="left"/>
            </w:pPr>
            <w:r>
              <w:rPr>
                <w:rFonts w:cs="Times New Roman"/>
                <w:sz w:val="18"/>
              </w:rPr>
              <w:t>ViewModels</w:t>
            </w:r>
          </w:p>
        </w:tc>
        <w:tc>
          <w:tcPr>
            <w:tcW w:w="6407" w:type="dxa"/>
            <w:tcMar>
              <w:top w:w="70" w:type="dxa"/>
              <w:left w:w="75" w:type="dxa"/>
              <w:bottom w:w="70" w:type="dxa"/>
              <w:right w:w="75" w:type="dxa"/>
            </w:tcMar>
            <w:vAlign w:val="center"/>
          </w:tcPr>
          <w:p w14:paraId="095B6F8B" w14:textId="77777777" w:rsidR="003F459D" w:rsidRDefault="00000000">
            <w:pPr>
              <w:spacing w:after="0" w:line="252" w:lineRule="auto"/>
              <w:jc w:val="left"/>
            </w:pPr>
            <w:r>
              <w:rPr>
                <w:rFonts w:cs="Times New Roman"/>
                <w:sz w:val="18"/>
              </w:rPr>
              <w:t>Tổ chức dữ liệu phục vụ hiển thị trên giao diện.</w:t>
            </w:r>
          </w:p>
        </w:tc>
      </w:tr>
      <w:tr w:rsidR="003F459D" w14:paraId="30CE9429" w14:textId="77777777">
        <w:trPr>
          <w:cantSplit/>
          <w:jc w:val="center"/>
        </w:trPr>
        <w:tc>
          <w:tcPr>
            <w:tcW w:w="2381" w:type="dxa"/>
            <w:tcMar>
              <w:top w:w="70" w:type="dxa"/>
              <w:left w:w="75" w:type="dxa"/>
              <w:bottom w:w="70" w:type="dxa"/>
              <w:right w:w="75" w:type="dxa"/>
            </w:tcMar>
            <w:vAlign w:val="center"/>
          </w:tcPr>
          <w:p w14:paraId="19EB225B" w14:textId="77777777" w:rsidR="003F459D" w:rsidRDefault="00000000">
            <w:pPr>
              <w:spacing w:after="0" w:line="252" w:lineRule="auto"/>
              <w:jc w:val="left"/>
            </w:pPr>
            <w:r>
              <w:rPr>
                <w:rFonts w:cs="Times New Roman"/>
                <w:sz w:val="18"/>
              </w:rPr>
              <w:t>Services</w:t>
            </w:r>
          </w:p>
        </w:tc>
        <w:tc>
          <w:tcPr>
            <w:tcW w:w="6407" w:type="dxa"/>
            <w:tcMar>
              <w:top w:w="70" w:type="dxa"/>
              <w:left w:w="75" w:type="dxa"/>
              <w:bottom w:w="70" w:type="dxa"/>
              <w:right w:w="75" w:type="dxa"/>
            </w:tcMar>
            <w:vAlign w:val="center"/>
          </w:tcPr>
          <w:p w14:paraId="6C91CF67" w14:textId="77777777" w:rsidR="003F459D" w:rsidRDefault="00000000">
            <w:pPr>
              <w:spacing w:after="0" w:line="252" w:lineRule="auto"/>
              <w:jc w:val="left"/>
            </w:pPr>
            <w:r>
              <w:rPr>
                <w:rFonts w:cs="Times New Roman"/>
                <w:sz w:val="18"/>
              </w:rPr>
              <w:t>Xử lý quy tắc nghiệp vụ, kiểm tra dữ liệu và điều phối thao tác.</w:t>
            </w:r>
          </w:p>
        </w:tc>
      </w:tr>
      <w:tr w:rsidR="003F459D" w14:paraId="1653FD5B" w14:textId="77777777">
        <w:trPr>
          <w:cantSplit/>
          <w:jc w:val="center"/>
        </w:trPr>
        <w:tc>
          <w:tcPr>
            <w:tcW w:w="2381" w:type="dxa"/>
            <w:tcMar>
              <w:top w:w="70" w:type="dxa"/>
              <w:left w:w="75" w:type="dxa"/>
              <w:bottom w:w="70" w:type="dxa"/>
              <w:right w:w="75" w:type="dxa"/>
            </w:tcMar>
            <w:vAlign w:val="center"/>
          </w:tcPr>
          <w:p w14:paraId="0016B88C" w14:textId="77777777" w:rsidR="003F459D" w:rsidRDefault="00000000">
            <w:pPr>
              <w:spacing w:after="0" w:line="252" w:lineRule="auto"/>
              <w:jc w:val="left"/>
            </w:pPr>
            <w:r>
              <w:rPr>
                <w:rFonts w:cs="Times New Roman"/>
                <w:sz w:val="18"/>
              </w:rPr>
              <w:t>Repositories</w:t>
            </w:r>
          </w:p>
        </w:tc>
        <w:tc>
          <w:tcPr>
            <w:tcW w:w="6407" w:type="dxa"/>
            <w:tcMar>
              <w:top w:w="70" w:type="dxa"/>
              <w:left w:w="75" w:type="dxa"/>
              <w:bottom w:w="70" w:type="dxa"/>
              <w:right w:w="75" w:type="dxa"/>
            </w:tcMar>
            <w:vAlign w:val="center"/>
          </w:tcPr>
          <w:p w14:paraId="02B28990" w14:textId="77777777" w:rsidR="003F459D" w:rsidRDefault="00000000">
            <w:pPr>
              <w:spacing w:after="0" w:line="252" w:lineRule="auto"/>
              <w:jc w:val="left"/>
            </w:pPr>
            <w:r>
              <w:rPr>
                <w:rFonts w:cs="Times New Roman"/>
                <w:sz w:val="18"/>
              </w:rPr>
              <w:t>Thực hiện truy vấn, thêm, sửa, khóa và đọc dữ liệu từ SQL Server.</w:t>
            </w:r>
          </w:p>
        </w:tc>
      </w:tr>
      <w:tr w:rsidR="003F459D" w14:paraId="4C85A454" w14:textId="77777777">
        <w:trPr>
          <w:cantSplit/>
          <w:jc w:val="center"/>
        </w:trPr>
        <w:tc>
          <w:tcPr>
            <w:tcW w:w="2381" w:type="dxa"/>
            <w:tcMar>
              <w:top w:w="70" w:type="dxa"/>
              <w:left w:w="75" w:type="dxa"/>
              <w:bottom w:w="70" w:type="dxa"/>
              <w:right w:w="75" w:type="dxa"/>
            </w:tcMar>
            <w:vAlign w:val="center"/>
          </w:tcPr>
          <w:p w14:paraId="2F2B5B5A" w14:textId="77777777" w:rsidR="003F459D" w:rsidRDefault="00000000">
            <w:pPr>
              <w:spacing w:after="0" w:line="252" w:lineRule="auto"/>
              <w:jc w:val="left"/>
            </w:pPr>
            <w:r>
              <w:rPr>
                <w:rFonts w:cs="Times New Roman"/>
                <w:sz w:val="18"/>
              </w:rPr>
              <w:t>Helpers</w:t>
            </w:r>
          </w:p>
        </w:tc>
        <w:tc>
          <w:tcPr>
            <w:tcW w:w="6407" w:type="dxa"/>
            <w:tcMar>
              <w:top w:w="70" w:type="dxa"/>
              <w:left w:w="75" w:type="dxa"/>
              <w:bottom w:w="70" w:type="dxa"/>
              <w:right w:w="75" w:type="dxa"/>
            </w:tcMar>
            <w:vAlign w:val="center"/>
          </w:tcPr>
          <w:p w14:paraId="2D5C646E" w14:textId="77777777" w:rsidR="003F459D" w:rsidRDefault="00000000">
            <w:pPr>
              <w:spacing w:after="0" w:line="252" w:lineRule="auto"/>
              <w:jc w:val="left"/>
            </w:pPr>
            <w:r>
              <w:rPr>
                <w:rFonts w:cs="Times New Roman"/>
                <w:sz w:val="18"/>
              </w:rPr>
              <w:t>Hỗ trợ mã hóa mật khẩu, quản lý phiên đăng nhập và các tiện ích dùng chung.</w:t>
            </w:r>
          </w:p>
        </w:tc>
      </w:tr>
      <w:tr w:rsidR="003F459D" w14:paraId="60A5D5CD" w14:textId="77777777">
        <w:trPr>
          <w:cantSplit/>
          <w:jc w:val="center"/>
        </w:trPr>
        <w:tc>
          <w:tcPr>
            <w:tcW w:w="2381" w:type="dxa"/>
            <w:tcMar>
              <w:top w:w="70" w:type="dxa"/>
              <w:left w:w="75" w:type="dxa"/>
              <w:bottom w:w="70" w:type="dxa"/>
              <w:right w:w="75" w:type="dxa"/>
            </w:tcMar>
            <w:vAlign w:val="center"/>
          </w:tcPr>
          <w:p w14:paraId="3DFE1896" w14:textId="77777777" w:rsidR="003F459D" w:rsidRDefault="00000000">
            <w:pPr>
              <w:spacing w:after="0" w:line="252" w:lineRule="auto"/>
              <w:jc w:val="left"/>
            </w:pPr>
            <w:r>
              <w:rPr>
                <w:rFonts w:cs="Times New Roman"/>
                <w:sz w:val="18"/>
              </w:rPr>
              <w:t>Database</w:t>
            </w:r>
          </w:p>
        </w:tc>
        <w:tc>
          <w:tcPr>
            <w:tcW w:w="6407" w:type="dxa"/>
            <w:tcMar>
              <w:top w:w="70" w:type="dxa"/>
              <w:left w:w="75" w:type="dxa"/>
              <w:bottom w:w="70" w:type="dxa"/>
              <w:right w:w="75" w:type="dxa"/>
            </w:tcMar>
            <w:vAlign w:val="center"/>
          </w:tcPr>
          <w:p w14:paraId="580205D0" w14:textId="77777777" w:rsidR="003F459D" w:rsidRDefault="00000000">
            <w:pPr>
              <w:spacing w:after="0" w:line="252" w:lineRule="auto"/>
              <w:jc w:val="left"/>
            </w:pPr>
            <w:r>
              <w:rPr>
                <w:rFonts w:cs="Times New Roman"/>
                <w:sz w:val="18"/>
              </w:rPr>
              <w:t>Quản lý chuỗi kết nối và việc tạo kết nối tới SQL Server.</w:t>
            </w:r>
          </w:p>
        </w:tc>
      </w:tr>
    </w:tbl>
    <w:p w14:paraId="55080020" w14:textId="77777777" w:rsidR="003F459D" w:rsidRDefault="003F459D"/>
    <w:p w14:paraId="2EF99F9F" w14:textId="77777777" w:rsidR="003F459D" w:rsidRDefault="00000000">
      <w:pPr>
        <w:pStyle w:val="Heading3"/>
      </w:pPr>
      <w:bookmarkStart w:id="11" w:name="_Toc236824173"/>
      <w:r>
        <w:rPr>
          <w:rFonts w:ascii="Times New Roman" w:eastAsia="Times New Roman" w:hAnsi="Times New Roman" w:cs="Times New Roman"/>
        </w:rPr>
        <w:t>1.2.2. Các chức năng chính</w:t>
      </w:r>
      <w:bookmarkEnd w:id="11"/>
    </w:p>
    <w:p w14:paraId="396D61FE" w14:textId="77777777" w:rsidR="003F459D" w:rsidRDefault="00000000">
      <w:pPr>
        <w:pStyle w:val="ListBullet"/>
        <w:spacing w:after="40" w:line="360" w:lineRule="auto"/>
      </w:pPr>
      <w:r>
        <w:rPr>
          <w:rFonts w:cs="Times New Roman"/>
        </w:rPr>
        <w:t>Đăng nhập, đăng xuất và phân quyền Admin/Staff.</w:t>
      </w:r>
    </w:p>
    <w:p w14:paraId="34550ED6" w14:textId="77777777" w:rsidR="003F459D" w:rsidRDefault="00000000">
      <w:pPr>
        <w:pStyle w:val="ListBullet"/>
        <w:spacing w:after="40" w:line="360" w:lineRule="auto"/>
      </w:pPr>
      <w:r>
        <w:rPr>
          <w:rFonts w:cs="Times New Roman"/>
        </w:rPr>
        <w:t>Quản lý tài khoản người dùng.</w:t>
      </w:r>
    </w:p>
    <w:p w14:paraId="3E26FF1C" w14:textId="77777777" w:rsidR="003F459D" w:rsidRDefault="00000000">
      <w:pPr>
        <w:pStyle w:val="ListBullet"/>
        <w:spacing w:after="40" w:line="360" w:lineRule="auto"/>
      </w:pPr>
      <w:r>
        <w:rPr>
          <w:rFonts w:cs="Times New Roman"/>
        </w:rPr>
        <w:t>Quản lý sách, danh mục, tác giả, nhà xuất bản và nhà cung cấp.</w:t>
      </w:r>
    </w:p>
    <w:p w14:paraId="7915A711" w14:textId="77777777" w:rsidR="003F459D" w:rsidRDefault="00000000">
      <w:pPr>
        <w:pStyle w:val="ListBullet"/>
        <w:spacing w:after="40" w:line="360" w:lineRule="auto"/>
      </w:pPr>
      <w:r>
        <w:rPr>
          <w:rFonts w:cs="Times New Roman"/>
        </w:rPr>
        <w:t>Quản lý khách hàng.</w:t>
      </w:r>
    </w:p>
    <w:p w14:paraId="4EB72578" w14:textId="77777777" w:rsidR="003F459D" w:rsidRDefault="00000000">
      <w:pPr>
        <w:pStyle w:val="ListBullet"/>
        <w:spacing w:after="40" w:line="360" w:lineRule="auto"/>
      </w:pPr>
      <w:r>
        <w:rPr>
          <w:rFonts w:cs="Times New Roman"/>
        </w:rPr>
        <w:t>Lập phiếu nhập sách và tăng số lượng tồn kho.</w:t>
      </w:r>
    </w:p>
    <w:p w14:paraId="632554D1" w14:textId="77777777" w:rsidR="003F459D" w:rsidRDefault="00000000">
      <w:pPr>
        <w:pStyle w:val="ListBullet"/>
        <w:spacing w:after="40" w:line="360" w:lineRule="auto"/>
      </w:pPr>
      <w:r>
        <w:rPr>
          <w:rFonts w:cs="Times New Roman"/>
        </w:rPr>
        <w:t>Tạo hóa đơn bán hàng, tính tổng tiền và giảm tồn kho.</w:t>
      </w:r>
    </w:p>
    <w:p w14:paraId="2A33C92B" w14:textId="77777777" w:rsidR="003F459D" w:rsidRDefault="00000000">
      <w:pPr>
        <w:pStyle w:val="ListBullet"/>
        <w:spacing w:after="40" w:line="360" w:lineRule="auto"/>
      </w:pPr>
      <w:r>
        <w:rPr>
          <w:rFonts w:cs="Times New Roman"/>
        </w:rPr>
        <w:lastRenderedPageBreak/>
        <w:t>Theo dõi tồn kho, sách sắp hết và lịch sử điều chỉnh kho.</w:t>
      </w:r>
    </w:p>
    <w:p w14:paraId="1FB93809" w14:textId="77777777" w:rsidR="003F459D" w:rsidRDefault="00000000">
      <w:pPr>
        <w:pStyle w:val="ListBullet"/>
        <w:spacing w:after="40" w:line="360" w:lineRule="auto"/>
      </w:pPr>
      <w:r>
        <w:rPr>
          <w:rFonts w:cs="Times New Roman"/>
        </w:rPr>
        <w:t>Thống kê doanh thu, sách bán chạy và xuất dữ liệu Excel.</w:t>
      </w:r>
    </w:p>
    <w:p w14:paraId="1FA77AB4" w14:textId="77777777" w:rsidR="003F459D" w:rsidRDefault="00000000">
      <w:pPr>
        <w:pStyle w:val="Heading3"/>
        <w:spacing w:line="360" w:lineRule="auto"/>
      </w:pPr>
      <w:bookmarkStart w:id="12" w:name="_Toc236824174"/>
      <w:r>
        <w:rPr>
          <w:rFonts w:ascii="Times New Roman" w:eastAsia="Times New Roman" w:hAnsi="Times New Roman" w:cs="Times New Roman"/>
        </w:rPr>
        <w:t>1.2.3. Hình ảnh tổng quan giao diện ứng dụng</w:t>
      </w:r>
      <w:bookmarkEnd w:id="12"/>
    </w:p>
    <w:p w14:paraId="771AFF2A" w14:textId="77777777" w:rsidR="003F459D" w:rsidRDefault="00000000">
      <w:pPr>
        <w:ind w:firstLine="720"/>
      </w:pPr>
      <w:r>
        <w:rPr>
          <w:rFonts w:cs="Times New Roman"/>
        </w:rPr>
        <w:t>Nhóm sử dụng ảnh chụp trực tiếp từ bản build được kiểm thử để chứng minh phần mềm đã khởi động, các phân hệ chính có thể truy cập và môi trường thực thi phù hợp với phạm vi báo cáo. Ảnh phải được chụp trên cùng một máy, cùng độ phân giải, không để lộ mật khẩu hoặc dữ liệu cá nhân thật.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7EEC36E3"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1BBDBCD" w14:textId="77777777" w:rsidR="003F459D" w:rsidRDefault="00000000">
            <w:pPr>
              <w:spacing w:before="240" w:after="0" w:line="252" w:lineRule="auto"/>
              <w:jc w:val="center"/>
            </w:pPr>
            <w:r>
              <w:rPr>
                <w:noProof/>
              </w:rPr>
              <w:drawing>
                <wp:inline distT="0" distB="0" distL="114300" distR="114300" wp14:anchorId="4DF774AE" wp14:editId="2944262E">
                  <wp:extent cx="4432935" cy="5250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r="979" b="1395"/>
                          <a:stretch>
                            <a:fillRect/>
                          </a:stretch>
                        </pic:blipFill>
                        <pic:spPr>
                          <a:xfrm>
                            <a:off x="0" y="0"/>
                            <a:ext cx="4432935" cy="5250180"/>
                          </a:xfrm>
                          <a:prstGeom prst="rect">
                            <a:avLst/>
                          </a:prstGeom>
                          <a:noFill/>
                          <a:ln>
                            <a:noFill/>
                          </a:ln>
                        </pic:spPr>
                      </pic:pic>
                    </a:graphicData>
                  </a:graphic>
                </wp:inline>
              </w:drawing>
            </w:r>
          </w:p>
        </w:tc>
      </w:tr>
    </w:tbl>
    <w:p w14:paraId="4702A67D" w14:textId="77777777" w:rsidR="003F459D" w:rsidRDefault="00000000">
      <w:pPr>
        <w:pStyle w:val="Caption"/>
        <w:spacing w:after="80" w:line="312" w:lineRule="auto"/>
      </w:pPr>
      <w:r>
        <w:rPr>
          <w:rFonts w:cs="Times New Roman"/>
        </w:rPr>
        <w:t>Hình 1.1. Giao diện đăng nhập của phần mềm BookStoreManagement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504"/>
      </w:tblGrid>
      <w:tr w:rsidR="003F459D" w14:paraId="35A05C4D"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4BB9E559" w14:textId="77777777" w:rsidR="003F459D" w:rsidRDefault="00000000">
            <w:pPr>
              <w:spacing w:before="240" w:after="0" w:line="252" w:lineRule="auto"/>
            </w:pPr>
            <w:r>
              <w:rPr>
                <w:rFonts w:cs="Times New Roman"/>
                <w:sz w:val="18"/>
              </w:rPr>
              <w:lastRenderedPageBreak/>
              <w:br/>
            </w:r>
            <w:r>
              <w:rPr>
                <w:noProof/>
              </w:rPr>
              <w:drawing>
                <wp:inline distT="0" distB="0" distL="114300" distR="114300" wp14:anchorId="36798CED" wp14:editId="70202E3F">
                  <wp:extent cx="6261735" cy="3560445"/>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261735" cy="3560445"/>
                          </a:xfrm>
                          <a:prstGeom prst="rect">
                            <a:avLst/>
                          </a:prstGeom>
                          <a:noFill/>
                          <a:ln>
                            <a:noFill/>
                          </a:ln>
                        </pic:spPr>
                      </pic:pic>
                    </a:graphicData>
                  </a:graphic>
                </wp:inline>
              </w:drawing>
            </w:r>
            <w:r>
              <w:rPr>
                <w:rFonts w:cs="Times New Roman"/>
                <w:sz w:val="18"/>
              </w:rPr>
              <w:br/>
            </w:r>
          </w:p>
        </w:tc>
      </w:tr>
    </w:tbl>
    <w:p w14:paraId="6401CF0F" w14:textId="77777777" w:rsidR="003F459D" w:rsidRDefault="00000000">
      <w:pPr>
        <w:pStyle w:val="Caption"/>
        <w:spacing w:after="80" w:line="312" w:lineRule="auto"/>
        <w:rPr>
          <w:rFonts w:cs="Times New Roman"/>
        </w:rPr>
      </w:pPr>
      <w:r>
        <w:rPr>
          <w:rFonts w:cs="Times New Roman"/>
        </w:rPr>
        <w:t>Hình 1.2. Giao diện Dashboard sau khi đăng nhập bằng tài khoản Admin</w:t>
      </w:r>
    </w:p>
    <w:p w14:paraId="34717187" w14:textId="77777777" w:rsidR="003F459D" w:rsidRDefault="00000000">
      <w:pPr>
        <w:rPr>
          <w:lang w:val="vi-VN"/>
        </w:rPr>
      </w:pPr>
      <w:r>
        <w:rPr>
          <w:rFonts w:cs="Times New Roman"/>
          <w:i/>
          <w:sz w:val="22"/>
          <w:lang w:val="vi-VN"/>
        </w:rPr>
        <w:t>Z`</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504"/>
      </w:tblGrid>
      <w:tr w:rsidR="003F459D" w14:paraId="1C05A8A3"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F1D2447" w14:textId="77777777" w:rsidR="003F459D" w:rsidRDefault="00000000">
            <w:pPr>
              <w:spacing w:before="240" w:after="0" w:line="252" w:lineRule="auto"/>
              <w:jc w:val="center"/>
            </w:pPr>
            <w:r>
              <w:rPr>
                <w:noProof/>
              </w:rPr>
              <w:drawing>
                <wp:inline distT="0" distB="0" distL="114300" distR="114300" wp14:anchorId="1D9B1209" wp14:editId="610FB384">
                  <wp:extent cx="6257290" cy="356235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257290" cy="3562350"/>
                          </a:xfrm>
                          <a:prstGeom prst="rect">
                            <a:avLst/>
                          </a:prstGeom>
                          <a:noFill/>
                          <a:ln>
                            <a:noFill/>
                          </a:ln>
                        </pic:spPr>
                      </pic:pic>
                    </a:graphicData>
                  </a:graphic>
                </wp:inline>
              </w:drawing>
            </w:r>
            <w:r>
              <w:rPr>
                <w:rFonts w:cs="Times New Roman"/>
                <w:sz w:val="18"/>
              </w:rPr>
              <w:br/>
            </w:r>
          </w:p>
        </w:tc>
      </w:tr>
    </w:tbl>
    <w:p w14:paraId="20233DF9" w14:textId="77777777" w:rsidR="003F459D" w:rsidRDefault="00000000">
      <w:pPr>
        <w:pStyle w:val="Caption"/>
        <w:spacing w:after="80" w:line="312" w:lineRule="auto"/>
      </w:pPr>
      <w:r>
        <w:rPr>
          <w:rFonts w:cs="Times New Roman"/>
        </w:rPr>
        <w:t>Hình 1.3. Giao diện quản lý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504"/>
      </w:tblGrid>
      <w:tr w:rsidR="003F459D" w14:paraId="2DA6A5C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30D3B40" w14:textId="77777777" w:rsidR="003F459D" w:rsidRDefault="00000000">
            <w:pPr>
              <w:spacing w:before="240" w:after="0" w:line="252" w:lineRule="auto"/>
              <w:jc w:val="center"/>
            </w:pPr>
            <w:r>
              <w:rPr>
                <w:noProof/>
              </w:rPr>
              <w:lastRenderedPageBreak/>
              <w:drawing>
                <wp:inline distT="0" distB="0" distL="114300" distR="114300" wp14:anchorId="3266BD66" wp14:editId="2A7CC1DB">
                  <wp:extent cx="6252845" cy="3548380"/>
                  <wp:effectExtent l="0" t="0" r="146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6252845" cy="3548380"/>
                          </a:xfrm>
                          <a:prstGeom prst="rect">
                            <a:avLst/>
                          </a:prstGeom>
                          <a:noFill/>
                          <a:ln>
                            <a:noFill/>
                          </a:ln>
                        </pic:spPr>
                      </pic:pic>
                    </a:graphicData>
                  </a:graphic>
                </wp:inline>
              </w:drawing>
            </w:r>
            <w:r>
              <w:rPr>
                <w:rFonts w:cs="Times New Roman"/>
                <w:sz w:val="18"/>
              </w:rPr>
              <w:br/>
            </w:r>
          </w:p>
        </w:tc>
      </w:tr>
    </w:tbl>
    <w:p w14:paraId="6D3348A5" w14:textId="77777777" w:rsidR="003F459D" w:rsidRDefault="00000000">
      <w:pPr>
        <w:pStyle w:val="Caption"/>
        <w:spacing w:after="80" w:line="312" w:lineRule="auto"/>
      </w:pPr>
      <w:r>
        <w:rPr>
          <w:rFonts w:cs="Times New Roman"/>
        </w:rPr>
        <w:t>Hình 1.4. Giao diện bán hàng và lập hóa đơn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504"/>
      </w:tblGrid>
      <w:tr w:rsidR="003F459D" w14:paraId="5DFD4EB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376C1FF" w14:textId="77777777" w:rsidR="003F459D" w:rsidRDefault="00000000">
            <w:pPr>
              <w:spacing w:before="240" w:after="0" w:line="252" w:lineRule="auto"/>
              <w:jc w:val="center"/>
            </w:pPr>
            <w:r>
              <w:rPr>
                <w:noProof/>
              </w:rPr>
              <w:drawing>
                <wp:inline distT="0" distB="0" distL="114300" distR="114300" wp14:anchorId="0F25B332" wp14:editId="34584754">
                  <wp:extent cx="6262370" cy="355346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6262370" cy="3553460"/>
                          </a:xfrm>
                          <a:prstGeom prst="rect">
                            <a:avLst/>
                          </a:prstGeom>
                          <a:noFill/>
                          <a:ln>
                            <a:noFill/>
                          </a:ln>
                        </pic:spPr>
                      </pic:pic>
                    </a:graphicData>
                  </a:graphic>
                </wp:inline>
              </w:drawing>
            </w:r>
            <w:r>
              <w:rPr>
                <w:rFonts w:cs="Times New Roman"/>
                <w:sz w:val="18"/>
              </w:rPr>
              <w:br/>
            </w:r>
          </w:p>
        </w:tc>
      </w:tr>
    </w:tbl>
    <w:p w14:paraId="59C2B992" w14:textId="77777777" w:rsidR="003F459D" w:rsidRDefault="00000000">
      <w:pPr>
        <w:pStyle w:val="Caption"/>
        <w:spacing w:after="80" w:line="312" w:lineRule="auto"/>
      </w:pPr>
      <w:r>
        <w:rPr>
          <w:rFonts w:cs="Times New Roman"/>
        </w:rPr>
        <w:t>Hình 1.5. Giao diện quản lý tồn kho</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504"/>
      </w:tblGrid>
      <w:tr w:rsidR="003F459D" w14:paraId="638F8902"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E55FB1F" w14:textId="77777777" w:rsidR="003F459D" w:rsidRDefault="00000000">
            <w:pPr>
              <w:spacing w:before="240" w:after="0" w:line="252" w:lineRule="auto"/>
              <w:jc w:val="center"/>
            </w:pPr>
            <w:r>
              <w:rPr>
                <w:noProof/>
              </w:rPr>
              <w:lastRenderedPageBreak/>
              <w:drawing>
                <wp:inline distT="0" distB="0" distL="114300" distR="114300" wp14:anchorId="39B523E7" wp14:editId="752F2C35">
                  <wp:extent cx="6254750" cy="337185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6254750" cy="3371850"/>
                          </a:xfrm>
                          <a:prstGeom prst="rect">
                            <a:avLst/>
                          </a:prstGeom>
                          <a:noFill/>
                          <a:ln>
                            <a:noFill/>
                          </a:ln>
                        </pic:spPr>
                      </pic:pic>
                    </a:graphicData>
                  </a:graphic>
                </wp:inline>
              </w:drawing>
            </w:r>
            <w:r>
              <w:rPr>
                <w:rFonts w:cs="Times New Roman"/>
                <w:sz w:val="18"/>
              </w:rPr>
              <w:br/>
            </w:r>
          </w:p>
        </w:tc>
      </w:tr>
    </w:tbl>
    <w:p w14:paraId="14880D23" w14:textId="77777777" w:rsidR="003F459D" w:rsidRDefault="00000000">
      <w:pPr>
        <w:pStyle w:val="Caption"/>
        <w:spacing w:after="80" w:line="312" w:lineRule="auto"/>
      </w:pPr>
      <w:r>
        <w:rPr>
          <w:rFonts w:cs="Times New Roman"/>
        </w:rPr>
        <w:t>Hình 1.6. Giao diện báo cáo doanh thu</w:t>
      </w:r>
    </w:p>
    <w:p w14:paraId="426CB169" w14:textId="77777777" w:rsidR="003F459D" w:rsidRDefault="00000000">
      <w:pPr>
        <w:pStyle w:val="Heading2"/>
      </w:pPr>
      <w:bookmarkStart w:id="13" w:name="_Toc236824175"/>
      <w:r>
        <w:rPr>
          <w:rFonts w:ascii="Times New Roman" w:eastAsia="Times New Roman" w:hAnsi="Times New Roman" w:cs="Times New Roman"/>
        </w:rPr>
        <w:t>1.3. Lý do cần kiểm thử hệ thống</w:t>
      </w:r>
      <w:bookmarkEnd w:id="13"/>
    </w:p>
    <w:p w14:paraId="5EDEDDBD" w14:textId="77777777" w:rsidR="003F459D" w:rsidRDefault="00000000">
      <w:pPr>
        <w:ind w:firstLine="567"/>
      </w:pPr>
      <w:r>
        <w:rPr>
          <w:rFonts w:cs="Times New Roman"/>
        </w:rPr>
        <w:t xml:space="preserve">Phần mềm quản lý </w:t>
      </w:r>
      <w:r w:rsidR="00601202">
        <w:rPr>
          <w:rFonts w:cs="Times New Roman"/>
        </w:rPr>
        <w:t>chuỗi cửa hàng bán</w:t>
      </w:r>
      <w:r>
        <w:rPr>
          <w:rFonts w:cs="Times New Roman"/>
        </w:rPr>
        <w:t xml:space="preserve"> sách xử lý các dữ liệu có liên quan trực tiếp đến hoạt động kinh doanh như tài khoản, giá bán, số lượng tồn, phiếu nhập, hóa đơn và doanh thu. Một lỗi nhỏ trong xử lý nghiệp vụ có thể tạo ra hậu quả lớn, ví dụ bán vượt số lượng tồn kho, tính sai tổng tiền, ghi nhận doanh thu thiếu hoặc để Staff truy cập chức năng dành cho Admin.</w:t>
      </w:r>
    </w:p>
    <w:p w14:paraId="26ED7846" w14:textId="77777777" w:rsidR="003F459D" w:rsidRDefault="00000000">
      <w:pPr>
        <w:ind w:firstLine="567"/>
      </w:pPr>
      <w:r>
        <w:t>Bên cạnh đó, chương trình có nhiều phân hệ liên kết với nhau. Một thao tác trên giao diện có thể ảnh hưởng đồng thời tới hóa đơn, tồn kho và báo cáo. Vì vậy, báo cáo tập trung kiểm thử các luồng nghiệp vụ đầu cuối và đối chiếu kết quả mà người dùng quan sát được giữa các màn hình, phù hợp với phương pháp hộp đen tự động.</w:t>
      </w:r>
    </w:p>
    <w:p w14:paraId="7F2BDC62" w14:textId="77777777" w:rsidR="003F459D" w:rsidRDefault="00000000">
      <w:pPr>
        <w:pStyle w:val="Heading2"/>
      </w:pPr>
      <w:bookmarkStart w:id="14" w:name="_Toc236824176"/>
      <w:r>
        <w:rPr>
          <w:rFonts w:ascii="Times New Roman" w:eastAsia="Times New Roman" w:hAnsi="Times New Roman" w:cs="Times New Roman"/>
        </w:rPr>
        <w:t>1.4. Mục tiêu kiểm thử</w:t>
      </w:r>
      <w:bookmarkEnd w:id="14"/>
    </w:p>
    <w:p w14:paraId="50B29C54" w14:textId="77777777" w:rsidR="003F459D" w:rsidRDefault="00000000">
      <w:pPr>
        <w:pStyle w:val="ListBullet"/>
        <w:spacing w:after="40" w:line="360" w:lineRule="auto"/>
      </w:pPr>
      <w:r>
        <w:rPr>
          <w:rFonts w:cs="Times New Roman"/>
        </w:rPr>
        <w:t>Xác minh chức năng đăng nhập và phân quyền hoạt động đúng theo vai trò người dùng.</w:t>
      </w:r>
    </w:p>
    <w:p w14:paraId="6F241EC0" w14:textId="77777777" w:rsidR="003F459D" w:rsidRDefault="00000000">
      <w:pPr>
        <w:pStyle w:val="ListBullet"/>
        <w:spacing w:after="40" w:line="360" w:lineRule="auto"/>
      </w:pPr>
      <w:r>
        <w:rPr>
          <w:rFonts w:cs="Times New Roman"/>
        </w:rPr>
        <w:t>Đảm bảo các thao tác thêm, sửa, khóa, tìm kiếm và hiển thị dữ liệu chính xác.</w:t>
      </w:r>
    </w:p>
    <w:p w14:paraId="57BC9C97" w14:textId="77777777" w:rsidR="003F459D" w:rsidRDefault="00000000">
      <w:pPr>
        <w:pStyle w:val="ListBullet"/>
        <w:spacing w:after="40" w:line="360" w:lineRule="auto"/>
      </w:pPr>
      <w:r>
        <w:rPr>
          <w:rFonts w:cs="Times New Roman"/>
        </w:rPr>
        <w:t>Xác minh nghiệp vụ nhập sách làm tăng tồn kho đúng số lượng.</w:t>
      </w:r>
    </w:p>
    <w:p w14:paraId="79D03BF9" w14:textId="77777777" w:rsidR="003F459D" w:rsidRDefault="00000000">
      <w:pPr>
        <w:pStyle w:val="ListBullet"/>
        <w:spacing w:after="40" w:line="360" w:lineRule="auto"/>
      </w:pPr>
      <w:r>
        <w:rPr>
          <w:rFonts w:cs="Times New Roman"/>
        </w:rPr>
        <w:t>Xác minh nghiệp vụ bán sách tính đúng tổng tiền và không cho phép bán vượt tồn kho.</w:t>
      </w:r>
    </w:p>
    <w:p w14:paraId="4499A79B" w14:textId="77777777" w:rsidR="003F459D" w:rsidRDefault="00000000">
      <w:pPr>
        <w:pStyle w:val="ListBullet"/>
        <w:spacing w:after="40" w:line="360" w:lineRule="auto"/>
      </w:pPr>
      <w:r>
        <w:rPr>
          <w:rFonts w:cs="Times New Roman"/>
        </w:rPr>
        <w:lastRenderedPageBreak/>
        <w:t>Đảm bảo dữ liệu đầu vào không hợp lệ được từ chối kèm thông báo dễ hiểu.</w:t>
      </w:r>
    </w:p>
    <w:p w14:paraId="55BFD1BB" w14:textId="77777777" w:rsidR="003F459D" w:rsidRDefault="00000000">
      <w:pPr>
        <w:pStyle w:val="ListBullet"/>
        <w:spacing w:after="40" w:line="360" w:lineRule="auto"/>
        <w:ind w:firstLine="720"/>
      </w:pPr>
      <w:r>
        <w:rPr>
          <w:rFonts w:cs="Times New Roman"/>
        </w:rPr>
        <w:t>Kiểm tra tính nhất quán giữa các màn hình và kết quả người dùng quan sát được sau cùng một giao dịch.</w:t>
      </w:r>
    </w:p>
    <w:p w14:paraId="3ADDC668" w14:textId="77777777" w:rsidR="003F459D" w:rsidRDefault="00000000">
      <w:pPr>
        <w:pStyle w:val="ListBullet"/>
        <w:spacing w:after="40" w:line="360" w:lineRule="auto"/>
      </w:pPr>
      <w:r>
        <w:rPr>
          <w:rFonts w:cs="Times New Roman"/>
        </w:rPr>
        <w:t>Ghi nhận, phân loại, theo dõi và kiểm tra lại các lỗi phát hiện.</w:t>
      </w:r>
    </w:p>
    <w:p w14:paraId="69114498" w14:textId="77777777" w:rsidR="003F459D" w:rsidRDefault="00000000">
      <w:pPr>
        <w:pStyle w:val="ListBullet"/>
        <w:spacing w:after="40" w:line="360" w:lineRule="auto"/>
      </w:pPr>
      <w:r>
        <w:rPr>
          <w:rFonts w:cs="Times New Roman"/>
        </w:rPr>
        <w:t>Đánh giá mức độ đáp ứng yêu cầu và đề xuất hướng nâng cao chất lượng sản phẩm.</w:t>
      </w:r>
    </w:p>
    <w:p w14:paraId="568159A1" w14:textId="77777777" w:rsidR="003F459D" w:rsidRDefault="00000000">
      <w:pPr>
        <w:pStyle w:val="Heading2"/>
      </w:pPr>
      <w:bookmarkStart w:id="15" w:name="_Toc236824177"/>
      <w:r>
        <w:rPr>
          <w:rFonts w:ascii="Times New Roman" w:eastAsia="Times New Roman" w:hAnsi="Times New Roman" w:cs="Times New Roman"/>
        </w:rPr>
        <w:t>1.5. Phạm vi kiểm thử</w:t>
      </w:r>
      <w:bookmarkEnd w:id="15"/>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29B3B943" w14:textId="77777777">
        <w:trPr>
          <w:cantSplit/>
          <w:tblHeader/>
          <w:jc w:val="center"/>
        </w:trPr>
        <w:tc>
          <w:tcPr>
            <w:tcW w:w="2268" w:type="dxa"/>
            <w:shd w:val="clear" w:color="auto" w:fill="D9EAF7"/>
            <w:tcMar>
              <w:top w:w="70" w:type="dxa"/>
              <w:left w:w="75" w:type="dxa"/>
              <w:bottom w:w="70" w:type="dxa"/>
              <w:right w:w="75" w:type="dxa"/>
            </w:tcMar>
            <w:vAlign w:val="center"/>
          </w:tcPr>
          <w:p w14:paraId="3B584A3C" w14:textId="77777777" w:rsidR="003F459D" w:rsidRDefault="00000000">
            <w:pPr>
              <w:spacing w:after="0" w:line="252" w:lineRule="auto"/>
              <w:jc w:val="center"/>
            </w:pPr>
            <w:r>
              <w:rPr>
                <w:rFonts w:cs="Times New Roman"/>
                <w:b/>
                <w:sz w:val="18"/>
              </w:rPr>
              <w:t>Phân loại</w:t>
            </w:r>
          </w:p>
        </w:tc>
        <w:tc>
          <w:tcPr>
            <w:tcW w:w="6520" w:type="dxa"/>
            <w:shd w:val="clear" w:color="auto" w:fill="D9EAF7"/>
            <w:tcMar>
              <w:top w:w="70" w:type="dxa"/>
              <w:left w:w="75" w:type="dxa"/>
              <w:bottom w:w="70" w:type="dxa"/>
              <w:right w:w="75" w:type="dxa"/>
            </w:tcMar>
            <w:vAlign w:val="center"/>
          </w:tcPr>
          <w:p w14:paraId="4524A3FB" w14:textId="77777777" w:rsidR="003F459D" w:rsidRDefault="00000000">
            <w:pPr>
              <w:spacing w:after="0" w:line="252" w:lineRule="auto"/>
              <w:jc w:val="center"/>
            </w:pPr>
            <w:r>
              <w:rPr>
                <w:rFonts w:cs="Times New Roman"/>
                <w:b/>
                <w:sz w:val="18"/>
              </w:rPr>
              <w:t>Nội dung</w:t>
            </w:r>
          </w:p>
        </w:tc>
      </w:tr>
      <w:tr w:rsidR="003F459D" w14:paraId="2C4D5035" w14:textId="77777777">
        <w:trPr>
          <w:cantSplit/>
          <w:jc w:val="center"/>
        </w:trPr>
        <w:tc>
          <w:tcPr>
            <w:tcW w:w="2268" w:type="dxa"/>
            <w:tcMar>
              <w:top w:w="70" w:type="dxa"/>
              <w:left w:w="75" w:type="dxa"/>
              <w:bottom w:w="70" w:type="dxa"/>
              <w:right w:w="75" w:type="dxa"/>
            </w:tcMar>
            <w:vAlign w:val="center"/>
          </w:tcPr>
          <w:p w14:paraId="6ED71A73" w14:textId="77777777" w:rsidR="003F459D" w:rsidRDefault="00000000">
            <w:pPr>
              <w:spacing w:after="0" w:line="252" w:lineRule="auto"/>
              <w:jc w:val="left"/>
            </w:pPr>
            <w:r>
              <w:rPr>
                <w:rFonts w:cs="Times New Roman"/>
                <w:sz w:val="18"/>
              </w:rPr>
              <w:t>Trong phạm vi</w:t>
            </w:r>
          </w:p>
        </w:tc>
        <w:tc>
          <w:tcPr>
            <w:tcW w:w="6520" w:type="dxa"/>
            <w:tcMar>
              <w:top w:w="70" w:type="dxa"/>
              <w:left w:w="75" w:type="dxa"/>
              <w:bottom w:w="70" w:type="dxa"/>
              <w:right w:w="75" w:type="dxa"/>
            </w:tcMar>
            <w:vAlign w:val="center"/>
          </w:tcPr>
          <w:p w14:paraId="4D1EA92F" w14:textId="77777777" w:rsidR="003F459D" w:rsidRDefault="00000000">
            <w:pPr>
              <w:spacing w:after="0" w:line="252" w:lineRule="auto"/>
              <w:jc w:val="left"/>
            </w:pPr>
            <w:r>
              <w:rPr>
                <w:rFonts w:cs="Times New Roman"/>
                <w:sz w:val="18"/>
              </w:rPr>
              <w:t>Đăng nhập và phân quyền; quản lý tài khoản; sách; danh mục; tác giả; nhà xuất bản; nhà cung cấp; khách hàng; nhập sách; bán sách; hóa đơn; tồn kho; báo cáo doanh thu; xuất Excel.</w:t>
            </w:r>
          </w:p>
        </w:tc>
      </w:tr>
      <w:tr w:rsidR="003F459D" w14:paraId="0E56CE35" w14:textId="77777777">
        <w:trPr>
          <w:cantSplit/>
          <w:jc w:val="center"/>
        </w:trPr>
        <w:tc>
          <w:tcPr>
            <w:tcW w:w="2268" w:type="dxa"/>
            <w:tcMar>
              <w:top w:w="70" w:type="dxa"/>
              <w:left w:w="75" w:type="dxa"/>
              <w:bottom w:w="70" w:type="dxa"/>
              <w:right w:w="75" w:type="dxa"/>
            </w:tcMar>
            <w:vAlign w:val="center"/>
          </w:tcPr>
          <w:p w14:paraId="2D0ADCD1" w14:textId="77777777" w:rsidR="003F459D" w:rsidRDefault="00000000">
            <w:pPr>
              <w:spacing w:after="0" w:line="252" w:lineRule="auto"/>
              <w:jc w:val="left"/>
            </w:pPr>
            <w:r>
              <w:rPr>
                <w:rFonts w:cs="Times New Roman"/>
                <w:sz w:val="18"/>
              </w:rPr>
              <w:t>Ngoài phạm vi</w:t>
            </w:r>
          </w:p>
        </w:tc>
        <w:tc>
          <w:tcPr>
            <w:tcW w:w="6520" w:type="dxa"/>
            <w:tcMar>
              <w:top w:w="70" w:type="dxa"/>
              <w:left w:w="75" w:type="dxa"/>
              <w:bottom w:w="70" w:type="dxa"/>
              <w:right w:w="75" w:type="dxa"/>
            </w:tcMar>
            <w:vAlign w:val="center"/>
          </w:tcPr>
          <w:p w14:paraId="14C6166B" w14:textId="77777777" w:rsidR="003F459D" w:rsidRDefault="00000000">
            <w:pPr>
              <w:spacing w:after="0" w:line="252" w:lineRule="auto"/>
              <w:jc w:val="left"/>
            </w:pPr>
            <w:r>
              <w:rPr>
                <w:rFonts w:cs="Times New Roman"/>
                <w:sz w:val="18"/>
              </w:rPr>
              <w:t>Thanh toán trực tuyến; bán hàng qua website; ứng dụng di động; đồng bộ dữ liệu qua Internet; kiểm thử chịu tải quy mô lớn; kiểm thử xâm nhập chuyên sâu.</w:t>
            </w:r>
          </w:p>
        </w:tc>
      </w:tr>
    </w:tbl>
    <w:p w14:paraId="333177BC" w14:textId="77777777" w:rsidR="003F459D" w:rsidRDefault="003F459D"/>
    <w:p w14:paraId="0BCB2EC8" w14:textId="77777777" w:rsidR="003F459D" w:rsidRDefault="00000000">
      <w:pPr>
        <w:pStyle w:val="Heading1"/>
        <w:spacing w:before="240"/>
      </w:pPr>
      <w:bookmarkStart w:id="16" w:name="_Toc236824178"/>
      <w:r>
        <w:rPr>
          <w:rFonts w:ascii="Times New Roman" w:eastAsia="Times New Roman" w:hAnsi="Times New Roman" w:cs="Times New Roman"/>
          <w:sz w:val="30"/>
        </w:rPr>
        <w:lastRenderedPageBreak/>
        <w:t>CHƯƠNG 2. KẾ HOẠCH KIỂM THỬ THEO QUY TRÌNH 8 BƯỚC</w:t>
      </w:r>
      <w:bookmarkEnd w:id="16"/>
    </w:p>
    <w:p w14:paraId="0CCE6D13" w14:textId="77777777" w:rsidR="003F459D" w:rsidRDefault="00000000">
      <w:pPr>
        <w:ind w:firstLine="720"/>
      </w:pPr>
      <w:r>
        <w:rPr>
          <w:rFonts w:cs="Times New Roman"/>
        </w:rPr>
        <w:t>Chương này xây dựng kế hoạch kiểm thử chính thức cho phần mềm BookStoreManagement theo quy trình tám bước được trình bày trong tài liệu học phần. Kế hoạch không chỉ liệt kê các hạng mục cần kiểm tra mà xác định rõ sản phẩm, phạm vi, chiến lược, mục tiêu đo lường, tiêu chí bắt đầu và kết thúc, nguồn lực, môi trường, lịch trình, dự toán và các tài liệu phải bàn giao. Kế hoạch được áp dụng cho bản chương trình C# Windows Forms sử dụng SQL Server do nhóm xây dựng cho đề tài quản lý</w:t>
      </w:r>
      <w:r w:rsidR="00601202">
        <w:rPr>
          <w:rFonts w:cs="Times New Roman"/>
        </w:rPr>
        <w:t xml:space="preserve"> chuỗi cửa hàng bán</w:t>
      </w:r>
      <w:r>
        <w:rPr>
          <w:rFonts w:cs="Times New Roman"/>
        </w:rPr>
        <w:t xml:space="preserve"> sách Kim Đồng.</w:t>
      </w:r>
    </w:p>
    <w:p w14:paraId="663B3124" w14:textId="77777777" w:rsidR="003F459D" w:rsidRDefault="00000000">
      <w:pPr>
        <w:ind w:firstLine="720"/>
      </w:pPr>
      <w:r>
        <w:t>Mã kế hoạch sử dụng trong báo cáo là TP-BSM-01. Phạm vi thực thi là kiểm thử hệ thống và kiểm thử chấp nhận theo phương pháp hộp đen tự động. Người kiểm thử sử dụng script FlaUI để điều khiển giao diện, thực hiện thao tác như người dùng cuối, quan sát kết quả hiển thị và lưu ảnh minh chứng. Các ngưỡng như tỷ lệ Pass tối thiểu 95%, không còn lỗi Critical/High và thời gian phản hồi không quá 3 giây đối với thao tác thông thường được lựa chọn theo hướng dẫn của học phần và điều chỉnh cho phù hợp với quy mô đề tài.</w:t>
      </w:r>
    </w:p>
    <w:p w14:paraId="07D9179C" w14:textId="77777777" w:rsidR="003F459D" w:rsidRDefault="00000000">
      <w:pPr>
        <w:keepNext/>
        <w:spacing w:before="60"/>
        <w:jc w:val="center"/>
      </w:pPr>
      <w:r>
        <w:rPr>
          <w:rFonts w:cs="Times New Roman"/>
          <w:b/>
          <w:i/>
          <w:sz w:val="22"/>
        </w:rPr>
        <w:t>Bảng 2.1. Thông tin chung của kế hoạch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67EBEED2" w14:textId="77777777">
        <w:trPr>
          <w:cantSplit/>
          <w:tblHeader/>
          <w:jc w:val="center"/>
        </w:trPr>
        <w:tc>
          <w:tcPr>
            <w:tcW w:w="2381" w:type="dxa"/>
            <w:shd w:val="clear" w:color="auto" w:fill="D9EAF7"/>
            <w:tcMar>
              <w:top w:w="70" w:type="dxa"/>
              <w:left w:w="75" w:type="dxa"/>
              <w:bottom w:w="70" w:type="dxa"/>
              <w:right w:w="75" w:type="dxa"/>
            </w:tcMar>
            <w:vAlign w:val="center"/>
          </w:tcPr>
          <w:p w14:paraId="2E6B73DF" w14:textId="77777777" w:rsidR="003F459D" w:rsidRDefault="00000000">
            <w:pPr>
              <w:spacing w:after="0" w:line="252" w:lineRule="auto"/>
              <w:jc w:val="center"/>
            </w:pPr>
            <w:r>
              <w:rPr>
                <w:rFonts w:cs="Times New Roman"/>
                <w:b/>
                <w:sz w:val="18"/>
              </w:rPr>
              <w:t>Thuộc tính</w:t>
            </w:r>
          </w:p>
        </w:tc>
        <w:tc>
          <w:tcPr>
            <w:tcW w:w="6520" w:type="dxa"/>
            <w:shd w:val="clear" w:color="auto" w:fill="D9EAF7"/>
            <w:tcMar>
              <w:top w:w="70" w:type="dxa"/>
              <w:left w:w="75" w:type="dxa"/>
              <w:bottom w:w="70" w:type="dxa"/>
              <w:right w:w="75" w:type="dxa"/>
            </w:tcMar>
            <w:vAlign w:val="center"/>
          </w:tcPr>
          <w:p w14:paraId="6B48EE54" w14:textId="77777777" w:rsidR="003F459D" w:rsidRDefault="00000000">
            <w:pPr>
              <w:spacing w:after="0" w:line="252" w:lineRule="auto"/>
              <w:jc w:val="center"/>
            </w:pPr>
            <w:r>
              <w:rPr>
                <w:rFonts w:cs="Times New Roman"/>
                <w:b/>
                <w:sz w:val="18"/>
              </w:rPr>
              <w:t>Nội dung</w:t>
            </w:r>
          </w:p>
        </w:tc>
      </w:tr>
      <w:tr w:rsidR="003F459D" w14:paraId="3F703A4A" w14:textId="77777777">
        <w:trPr>
          <w:cantSplit/>
          <w:jc w:val="center"/>
        </w:trPr>
        <w:tc>
          <w:tcPr>
            <w:tcW w:w="2381" w:type="dxa"/>
            <w:tcMar>
              <w:top w:w="70" w:type="dxa"/>
              <w:left w:w="75" w:type="dxa"/>
              <w:bottom w:w="70" w:type="dxa"/>
              <w:right w:w="75" w:type="dxa"/>
            </w:tcMar>
            <w:vAlign w:val="center"/>
          </w:tcPr>
          <w:p w14:paraId="6135D41D" w14:textId="77777777" w:rsidR="003F459D" w:rsidRDefault="00000000">
            <w:pPr>
              <w:spacing w:after="0" w:line="252" w:lineRule="auto"/>
              <w:jc w:val="left"/>
            </w:pPr>
            <w:r>
              <w:rPr>
                <w:rFonts w:cs="Times New Roman"/>
                <w:sz w:val="18"/>
              </w:rPr>
              <w:t>Tên dự án</w:t>
            </w:r>
          </w:p>
        </w:tc>
        <w:tc>
          <w:tcPr>
            <w:tcW w:w="6520" w:type="dxa"/>
            <w:tcMar>
              <w:top w:w="70" w:type="dxa"/>
              <w:left w:w="75" w:type="dxa"/>
              <w:bottom w:w="70" w:type="dxa"/>
              <w:right w:w="75" w:type="dxa"/>
            </w:tcMar>
            <w:vAlign w:val="center"/>
          </w:tcPr>
          <w:p w14:paraId="691756F7" w14:textId="77777777" w:rsidR="003F459D" w:rsidRDefault="00000000">
            <w:pPr>
              <w:spacing w:after="0" w:line="252" w:lineRule="auto"/>
              <w:jc w:val="left"/>
            </w:pPr>
            <w:r>
              <w:rPr>
                <w:rFonts w:cs="Times New Roman"/>
                <w:sz w:val="18"/>
              </w:rPr>
              <w:t xml:space="preserve">Xây dựng chương trình quản lý </w:t>
            </w:r>
            <w:r w:rsidR="00601202" w:rsidRPr="00601202">
              <w:rPr>
                <w:rFonts w:cs="Times New Roman"/>
                <w:sz w:val="18"/>
                <w:szCs w:val="14"/>
              </w:rPr>
              <w:t>chuỗi cửa hàng bán</w:t>
            </w:r>
            <w:r w:rsidRPr="00601202">
              <w:rPr>
                <w:rFonts w:cs="Times New Roman"/>
                <w:sz w:val="10"/>
                <w:szCs w:val="14"/>
              </w:rPr>
              <w:t xml:space="preserve"> </w:t>
            </w:r>
            <w:r>
              <w:rPr>
                <w:rFonts w:cs="Times New Roman"/>
                <w:sz w:val="18"/>
              </w:rPr>
              <w:t>sách Kim Đồng - BookStoreManagement</w:t>
            </w:r>
          </w:p>
        </w:tc>
      </w:tr>
      <w:tr w:rsidR="003F459D" w14:paraId="02764897" w14:textId="77777777">
        <w:trPr>
          <w:cantSplit/>
          <w:jc w:val="center"/>
        </w:trPr>
        <w:tc>
          <w:tcPr>
            <w:tcW w:w="2381" w:type="dxa"/>
            <w:tcMar>
              <w:top w:w="70" w:type="dxa"/>
              <w:left w:w="75" w:type="dxa"/>
              <w:bottom w:w="70" w:type="dxa"/>
              <w:right w:w="75" w:type="dxa"/>
            </w:tcMar>
            <w:vAlign w:val="center"/>
          </w:tcPr>
          <w:p w14:paraId="4F790CB0" w14:textId="77777777" w:rsidR="003F459D" w:rsidRDefault="00000000">
            <w:pPr>
              <w:spacing w:after="0" w:line="252" w:lineRule="auto"/>
              <w:jc w:val="left"/>
            </w:pPr>
            <w:r>
              <w:rPr>
                <w:rFonts w:cs="Times New Roman"/>
                <w:sz w:val="18"/>
              </w:rPr>
              <w:t>Mã kế hoạch</w:t>
            </w:r>
          </w:p>
        </w:tc>
        <w:tc>
          <w:tcPr>
            <w:tcW w:w="6520" w:type="dxa"/>
            <w:tcMar>
              <w:top w:w="70" w:type="dxa"/>
              <w:left w:w="75" w:type="dxa"/>
              <w:bottom w:w="70" w:type="dxa"/>
              <w:right w:w="75" w:type="dxa"/>
            </w:tcMar>
            <w:vAlign w:val="center"/>
          </w:tcPr>
          <w:p w14:paraId="71E893AD" w14:textId="77777777" w:rsidR="003F459D" w:rsidRDefault="00000000">
            <w:pPr>
              <w:spacing w:after="0" w:line="252" w:lineRule="auto"/>
              <w:jc w:val="left"/>
            </w:pPr>
            <w:r>
              <w:rPr>
                <w:rFonts w:cs="Times New Roman"/>
                <w:sz w:val="18"/>
              </w:rPr>
              <w:t>TP-BSM-01</w:t>
            </w:r>
          </w:p>
        </w:tc>
      </w:tr>
      <w:tr w:rsidR="003F459D" w14:paraId="1ACF039E" w14:textId="77777777">
        <w:trPr>
          <w:cantSplit/>
          <w:jc w:val="center"/>
        </w:trPr>
        <w:tc>
          <w:tcPr>
            <w:tcW w:w="2381" w:type="dxa"/>
            <w:tcMar>
              <w:top w:w="70" w:type="dxa"/>
              <w:left w:w="75" w:type="dxa"/>
              <w:bottom w:w="70" w:type="dxa"/>
              <w:right w:w="75" w:type="dxa"/>
            </w:tcMar>
            <w:vAlign w:val="center"/>
          </w:tcPr>
          <w:p w14:paraId="0ECB7C56" w14:textId="77777777" w:rsidR="003F459D" w:rsidRDefault="00000000">
            <w:pPr>
              <w:spacing w:after="0" w:line="252" w:lineRule="auto"/>
              <w:jc w:val="left"/>
            </w:pPr>
            <w:r>
              <w:rPr>
                <w:rFonts w:cs="Times New Roman"/>
                <w:sz w:val="18"/>
              </w:rPr>
              <w:t>Phiên bản tài liệu</w:t>
            </w:r>
          </w:p>
        </w:tc>
        <w:tc>
          <w:tcPr>
            <w:tcW w:w="6520" w:type="dxa"/>
            <w:tcMar>
              <w:top w:w="70" w:type="dxa"/>
              <w:left w:w="75" w:type="dxa"/>
              <w:bottom w:w="70" w:type="dxa"/>
              <w:right w:w="75" w:type="dxa"/>
            </w:tcMar>
            <w:vAlign w:val="center"/>
          </w:tcPr>
          <w:p w14:paraId="2F6D9A8E" w14:textId="77777777" w:rsidR="003F459D" w:rsidRDefault="00000000">
            <w:pPr>
              <w:spacing w:after="0" w:line="252" w:lineRule="auto"/>
              <w:jc w:val="left"/>
            </w:pPr>
            <w:r>
              <w:rPr>
                <w:rFonts w:cs="Times New Roman"/>
                <w:sz w:val="18"/>
              </w:rPr>
              <w:t>1.0</w:t>
            </w:r>
          </w:p>
        </w:tc>
      </w:tr>
      <w:tr w:rsidR="003F459D" w14:paraId="0A56A9F3" w14:textId="77777777">
        <w:trPr>
          <w:cantSplit/>
          <w:jc w:val="center"/>
        </w:trPr>
        <w:tc>
          <w:tcPr>
            <w:tcW w:w="2381" w:type="dxa"/>
            <w:tcMar>
              <w:top w:w="70" w:type="dxa"/>
              <w:left w:w="75" w:type="dxa"/>
              <w:bottom w:w="70" w:type="dxa"/>
              <w:right w:w="75" w:type="dxa"/>
            </w:tcMar>
            <w:vAlign w:val="center"/>
          </w:tcPr>
          <w:p w14:paraId="12CA898F" w14:textId="77777777" w:rsidR="003F459D" w:rsidRDefault="00000000">
            <w:pPr>
              <w:spacing w:after="0" w:line="252" w:lineRule="auto"/>
              <w:jc w:val="left"/>
            </w:pPr>
            <w:r>
              <w:rPr>
                <w:rFonts w:cs="Times New Roman"/>
                <w:sz w:val="18"/>
              </w:rPr>
              <w:t>Đối tượng kiểm thử</w:t>
            </w:r>
          </w:p>
        </w:tc>
        <w:tc>
          <w:tcPr>
            <w:tcW w:w="6520" w:type="dxa"/>
            <w:tcMar>
              <w:top w:w="70" w:type="dxa"/>
              <w:left w:w="75" w:type="dxa"/>
              <w:bottom w:w="70" w:type="dxa"/>
              <w:right w:w="75" w:type="dxa"/>
            </w:tcMar>
            <w:vAlign w:val="center"/>
          </w:tcPr>
          <w:p w14:paraId="7F0BFF86" w14:textId="77777777" w:rsidR="003F459D" w:rsidRDefault="00000000">
            <w:pPr>
              <w:spacing w:after="0" w:line="252" w:lineRule="auto"/>
            </w:pPr>
            <w:r>
              <w:rPr>
                <w:rFonts w:cs="Times New Roman"/>
                <w:sz w:val="18"/>
              </w:rPr>
              <w:t>Ứng dụng desktop C# Windows Forms được chạy như một sản phẩm hoàn chỉnh trên máy kiểm thử.</w:t>
            </w:r>
          </w:p>
        </w:tc>
      </w:tr>
      <w:tr w:rsidR="003F459D" w14:paraId="79A18730" w14:textId="77777777">
        <w:trPr>
          <w:cantSplit/>
          <w:jc w:val="center"/>
        </w:trPr>
        <w:tc>
          <w:tcPr>
            <w:tcW w:w="2381" w:type="dxa"/>
            <w:tcMar>
              <w:top w:w="70" w:type="dxa"/>
              <w:left w:w="75" w:type="dxa"/>
              <w:bottom w:w="70" w:type="dxa"/>
              <w:right w:w="75" w:type="dxa"/>
            </w:tcMar>
            <w:vAlign w:val="center"/>
          </w:tcPr>
          <w:p w14:paraId="39C282E7" w14:textId="77777777" w:rsidR="003F459D" w:rsidRDefault="00000000">
            <w:pPr>
              <w:spacing w:after="0" w:line="252" w:lineRule="auto"/>
              <w:jc w:val="left"/>
            </w:pPr>
            <w:r>
              <w:rPr>
                <w:rFonts w:cs="Times New Roman"/>
                <w:sz w:val="18"/>
              </w:rPr>
              <w:t>Nhóm thực hiện</w:t>
            </w:r>
          </w:p>
        </w:tc>
        <w:tc>
          <w:tcPr>
            <w:tcW w:w="6520" w:type="dxa"/>
            <w:tcMar>
              <w:top w:w="70" w:type="dxa"/>
              <w:left w:w="75" w:type="dxa"/>
              <w:bottom w:w="70" w:type="dxa"/>
              <w:right w:w="75" w:type="dxa"/>
            </w:tcMar>
            <w:vAlign w:val="center"/>
          </w:tcPr>
          <w:p w14:paraId="7624B786" w14:textId="77777777" w:rsidR="003F459D" w:rsidRDefault="00000000">
            <w:pPr>
              <w:spacing w:after="0" w:line="252" w:lineRule="auto"/>
              <w:jc w:val="left"/>
            </w:pPr>
            <w:r>
              <w:rPr>
                <w:rFonts w:cs="Times New Roman"/>
                <w:sz w:val="18"/>
              </w:rPr>
              <w:t>Bùi Tùng Dương, Trương Huy Đồng, Nguyễn Tùng Dương</w:t>
            </w:r>
          </w:p>
        </w:tc>
      </w:tr>
      <w:tr w:rsidR="003F459D" w14:paraId="0DB88D42" w14:textId="77777777">
        <w:trPr>
          <w:cantSplit/>
          <w:jc w:val="center"/>
        </w:trPr>
        <w:tc>
          <w:tcPr>
            <w:tcW w:w="2381" w:type="dxa"/>
            <w:tcMar>
              <w:top w:w="70" w:type="dxa"/>
              <w:left w:w="75" w:type="dxa"/>
              <w:bottom w:w="70" w:type="dxa"/>
              <w:right w:w="75" w:type="dxa"/>
            </w:tcMar>
            <w:vAlign w:val="center"/>
          </w:tcPr>
          <w:p w14:paraId="44CC31DA" w14:textId="77777777" w:rsidR="003F459D" w:rsidRDefault="00000000">
            <w:pPr>
              <w:spacing w:after="0" w:line="252" w:lineRule="auto"/>
              <w:jc w:val="left"/>
            </w:pPr>
            <w:r>
              <w:rPr>
                <w:rFonts w:cs="Times New Roman"/>
                <w:sz w:val="18"/>
              </w:rPr>
              <w:t>Giảng viên hướng dẫn</w:t>
            </w:r>
          </w:p>
        </w:tc>
        <w:tc>
          <w:tcPr>
            <w:tcW w:w="6520" w:type="dxa"/>
            <w:tcMar>
              <w:top w:w="70" w:type="dxa"/>
              <w:left w:w="75" w:type="dxa"/>
              <w:bottom w:w="70" w:type="dxa"/>
              <w:right w:w="75" w:type="dxa"/>
            </w:tcMar>
            <w:vAlign w:val="center"/>
          </w:tcPr>
          <w:p w14:paraId="68A143F2" w14:textId="77777777" w:rsidR="003F459D" w:rsidRDefault="00000000">
            <w:pPr>
              <w:spacing w:after="0" w:line="252" w:lineRule="auto"/>
              <w:jc w:val="left"/>
            </w:pPr>
            <w:r>
              <w:rPr>
                <w:rFonts w:cs="Times New Roman"/>
                <w:sz w:val="18"/>
              </w:rPr>
              <w:t>Trần Minh Đức</w:t>
            </w:r>
          </w:p>
        </w:tc>
      </w:tr>
      <w:tr w:rsidR="003F459D" w14:paraId="338BBDAD" w14:textId="77777777">
        <w:trPr>
          <w:cantSplit/>
          <w:jc w:val="center"/>
        </w:trPr>
        <w:tc>
          <w:tcPr>
            <w:tcW w:w="2381" w:type="dxa"/>
            <w:tcMar>
              <w:top w:w="70" w:type="dxa"/>
              <w:left w:w="75" w:type="dxa"/>
              <w:bottom w:w="70" w:type="dxa"/>
              <w:right w:w="75" w:type="dxa"/>
            </w:tcMar>
            <w:vAlign w:val="center"/>
          </w:tcPr>
          <w:p w14:paraId="7C0FD77E" w14:textId="77777777" w:rsidR="003F459D" w:rsidRDefault="00000000">
            <w:pPr>
              <w:spacing w:after="0" w:line="252" w:lineRule="auto"/>
              <w:jc w:val="left"/>
            </w:pPr>
            <w:r>
              <w:rPr>
                <w:rFonts w:cs="Times New Roman"/>
                <w:sz w:val="18"/>
              </w:rPr>
              <w:t>Loại kiểm thử chính</w:t>
            </w:r>
          </w:p>
        </w:tc>
        <w:tc>
          <w:tcPr>
            <w:tcW w:w="6520" w:type="dxa"/>
            <w:tcMar>
              <w:top w:w="70" w:type="dxa"/>
              <w:left w:w="75" w:type="dxa"/>
              <w:bottom w:w="70" w:type="dxa"/>
              <w:right w:w="75" w:type="dxa"/>
            </w:tcMar>
            <w:vAlign w:val="center"/>
          </w:tcPr>
          <w:p w14:paraId="06CAF7A9" w14:textId="77777777" w:rsidR="003F459D" w:rsidRDefault="00000000">
            <w:pPr>
              <w:spacing w:after="0" w:line="252" w:lineRule="auto"/>
            </w:pPr>
            <w:r>
              <w:rPr>
                <w:rFonts w:cs="Times New Roman"/>
                <w:sz w:val="18"/>
              </w:rPr>
              <w:t>Kiểm thử hộp đen chức năng, giao diện, phân quyền, dữ liệu đầu vào, hồi quy, tương thích và hiệu năng cơ bản.</w:t>
            </w:r>
          </w:p>
        </w:tc>
      </w:tr>
      <w:tr w:rsidR="003F459D" w14:paraId="0D79B19B" w14:textId="77777777">
        <w:trPr>
          <w:cantSplit/>
          <w:jc w:val="center"/>
        </w:trPr>
        <w:tc>
          <w:tcPr>
            <w:tcW w:w="2381" w:type="dxa"/>
            <w:tcMar>
              <w:top w:w="70" w:type="dxa"/>
              <w:left w:w="75" w:type="dxa"/>
              <w:bottom w:w="70" w:type="dxa"/>
              <w:right w:w="75" w:type="dxa"/>
            </w:tcMar>
            <w:vAlign w:val="center"/>
          </w:tcPr>
          <w:p w14:paraId="12F860EE" w14:textId="77777777" w:rsidR="003F459D" w:rsidRDefault="00000000">
            <w:pPr>
              <w:spacing w:after="0" w:line="252" w:lineRule="auto"/>
              <w:jc w:val="left"/>
            </w:pPr>
            <w:r>
              <w:rPr>
                <w:rFonts w:cs="Times New Roman"/>
                <w:sz w:val="18"/>
              </w:rPr>
              <w:t>Mục tiêu phát hành</w:t>
            </w:r>
          </w:p>
        </w:tc>
        <w:tc>
          <w:tcPr>
            <w:tcW w:w="6520" w:type="dxa"/>
            <w:tcMar>
              <w:top w:w="70" w:type="dxa"/>
              <w:left w:w="75" w:type="dxa"/>
              <w:bottom w:w="70" w:type="dxa"/>
              <w:right w:w="75" w:type="dxa"/>
            </w:tcMar>
            <w:vAlign w:val="center"/>
          </w:tcPr>
          <w:p w14:paraId="5DAB3E16" w14:textId="77777777" w:rsidR="003F459D" w:rsidRDefault="00000000">
            <w:pPr>
              <w:spacing w:after="0" w:line="252" w:lineRule="auto"/>
              <w:jc w:val="left"/>
            </w:pPr>
            <w:r>
              <w:rPr>
                <w:rFonts w:cs="Times New Roman"/>
                <w:sz w:val="18"/>
              </w:rPr>
              <w:t>Đủ điều kiện nghiệm thu học phần sau khi thỏa mãn tiêu chí kết thúc kiểm thử</w:t>
            </w:r>
          </w:p>
        </w:tc>
      </w:tr>
    </w:tbl>
    <w:p w14:paraId="109F3219" w14:textId="77777777" w:rsidR="003F459D" w:rsidRDefault="003F459D"/>
    <w:p w14:paraId="465191B1" w14:textId="77777777" w:rsidR="003F459D" w:rsidRDefault="00000000">
      <w:pPr>
        <w:pStyle w:val="Heading2"/>
        <w:spacing w:after="80"/>
      </w:pPr>
      <w:bookmarkStart w:id="17" w:name="_Toc236824179"/>
      <w:r>
        <w:rPr>
          <w:rFonts w:ascii="Times New Roman" w:eastAsia="Times New Roman" w:hAnsi="Times New Roman" w:cs="Times New Roman"/>
        </w:rPr>
        <w:t>2.1. Bước 1 - Analyze the Product: Phân tích sản phẩm</w:t>
      </w:r>
      <w:bookmarkEnd w:id="17"/>
    </w:p>
    <w:p w14:paraId="424F1E60" w14:textId="77777777" w:rsidR="003F459D" w:rsidRDefault="00000000">
      <w:pPr>
        <w:ind w:firstLine="720"/>
      </w:pPr>
      <w:r>
        <w:rPr>
          <w:rFonts w:cs="Times New Roman"/>
        </w:rPr>
        <w:t>Phân tích sản phẩm là cơ sở để xác định những nội dung phải kiểm thử và mức độ ưu tiên của từng nội dung. Nhóm xem xét mục đích sử dụng, người dùng cuối, luồng nghiệp vụ, kiến trúc chương trình, dữ liệu quan trọng và những hậu quả có thể xảy ra khi phần mềm hoạt động sai. Kết quả của bước này là hồ sơ phạm vi sản phẩm và danh sách rủi ro ban đầu dùng cho các bước lập chiến lược và thiết kế ca kiểm thử.</w:t>
      </w:r>
    </w:p>
    <w:p w14:paraId="704D1201" w14:textId="77777777" w:rsidR="003F459D" w:rsidRDefault="00000000">
      <w:pPr>
        <w:pStyle w:val="Heading3"/>
        <w:spacing w:after="80"/>
      </w:pPr>
      <w:bookmarkStart w:id="18" w:name="_Toc236824180"/>
      <w:r>
        <w:rPr>
          <w:rFonts w:ascii="Times New Roman" w:eastAsia="Times New Roman" w:hAnsi="Times New Roman" w:cs="Times New Roman"/>
        </w:rPr>
        <w:lastRenderedPageBreak/>
        <w:t>2.1.1. Mục đích và đối tượng sử dụng</w:t>
      </w:r>
      <w:bookmarkEnd w:id="18"/>
    </w:p>
    <w:p w14:paraId="57B894FE" w14:textId="77777777" w:rsidR="003F459D" w:rsidRDefault="00000000">
      <w:pPr>
        <w:ind w:firstLine="720"/>
      </w:pPr>
      <w:r>
        <w:rPr>
          <w:rFonts w:cs="Times New Roman"/>
        </w:rPr>
        <w:t>BookStoreManagement là chương trình desktop hỗ trợ hoạt động nội bộ của tiệm sách. Hệ thống tập trung vào quản lý thông tin sách và dữ liệu nền, nhập sách, bán hàng, lập hóa đơn, quản lý tồn kho, xử lý trả hàng, theo dõi ca làm việc và tổng hợp báo cáo. Dữ liệu được lưu trong SQL Server và được thao tác thông qua giao diện Windows Forms.</w:t>
      </w:r>
    </w:p>
    <w:p w14:paraId="5F38AC03" w14:textId="77777777" w:rsidR="003F459D" w:rsidRDefault="00000000">
      <w:pPr>
        <w:keepNext/>
        <w:spacing w:before="60"/>
        <w:jc w:val="center"/>
      </w:pPr>
      <w:r>
        <w:rPr>
          <w:rFonts w:cs="Times New Roman"/>
          <w:b/>
          <w:i/>
          <w:sz w:val="22"/>
        </w:rPr>
        <w:t>Bảng 2.2. Nhóm người dùng và nhu cầu nghiệp vụ</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01"/>
        <w:gridCol w:w="3118"/>
        <w:gridCol w:w="4082"/>
      </w:tblGrid>
      <w:tr w:rsidR="003F459D" w14:paraId="7C30910A" w14:textId="77777777">
        <w:trPr>
          <w:cantSplit/>
          <w:tblHeader/>
          <w:jc w:val="center"/>
        </w:trPr>
        <w:tc>
          <w:tcPr>
            <w:tcW w:w="1701" w:type="dxa"/>
            <w:shd w:val="clear" w:color="auto" w:fill="D9EAF7"/>
            <w:tcMar>
              <w:top w:w="70" w:type="dxa"/>
              <w:left w:w="75" w:type="dxa"/>
              <w:bottom w:w="70" w:type="dxa"/>
              <w:right w:w="75" w:type="dxa"/>
            </w:tcMar>
            <w:vAlign w:val="center"/>
          </w:tcPr>
          <w:p w14:paraId="1C2BE3D5" w14:textId="77777777" w:rsidR="003F459D" w:rsidRDefault="00000000">
            <w:pPr>
              <w:spacing w:after="0" w:line="252" w:lineRule="auto"/>
              <w:jc w:val="center"/>
            </w:pPr>
            <w:r>
              <w:rPr>
                <w:rFonts w:cs="Times New Roman"/>
                <w:b/>
                <w:sz w:val="18"/>
              </w:rPr>
              <w:t>Nhóm người dùng</w:t>
            </w:r>
          </w:p>
        </w:tc>
        <w:tc>
          <w:tcPr>
            <w:tcW w:w="3118" w:type="dxa"/>
            <w:shd w:val="clear" w:color="auto" w:fill="D9EAF7"/>
            <w:tcMar>
              <w:top w:w="70" w:type="dxa"/>
              <w:left w:w="75" w:type="dxa"/>
              <w:bottom w:w="70" w:type="dxa"/>
              <w:right w:w="75" w:type="dxa"/>
            </w:tcMar>
            <w:vAlign w:val="center"/>
          </w:tcPr>
          <w:p w14:paraId="5AD015B4" w14:textId="77777777" w:rsidR="003F459D" w:rsidRDefault="00000000">
            <w:pPr>
              <w:spacing w:after="0" w:line="252" w:lineRule="auto"/>
              <w:jc w:val="center"/>
            </w:pPr>
            <w:r>
              <w:rPr>
                <w:rFonts w:cs="Times New Roman"/>
                <w:b/>
                <w:sz w:val="18"/>
              </w:rPr>
              <w:t>Nhu cầu sử dụng</w:t>
            </w:r>
          </w:p>
        </w:tc>
        <w:tc>
          <w:tcPr>
            <w:tcW w:w="4082" w:type="dxa"/>
            <w:shd w:val="clear" w:color="auto" w:fill="D9EAF7"/>
            <w:tcMar>
              <w:top w:w="70" w:type="dxa"/>
              <w:left w:w="75" w:type="dxa"/>
              <w:bottom w:w="70" w:type="dxa"/>
              <w:right w:w="75" w:type="dxa"/>
            </w:tcMar>
            <w:vAlign w:val="center"/>
          </w:tcPr>
          <w:p w14:paraId="7BDD847C" w14:textId="77777777" w:rsidR="003F459D" w:rsidRDefault="00000000">
            <w:pPr>
              <w:spacing w:after="0" w:line="252" w:lineRule="auto"/>
              <w:jc w:val="center"/>
            </w:pPr>
            <w:r>
              <w:rPr>
                <w:rFonts w:cs="Times New Roman"/>
                <w:b/>
                <w:sz w:val="18"/>
              </w:rPr>
              <w:t>Quyền chính cần kiểm tra</w:t>
            </w:r>
          </w:p>
        </w:tc>
      </w:tr>
      <w:tr w:rsidR="003F459D" w14:paraId="761A3449" w14:textId="77777777">
        <w:trPr>
          <w:cantSplit/>
          <w:jc w:val="center"/>
        </w:trPr>
        <w:tc>
          <w:tcPr>
            <w:tcW w:w="1701" w:type="dxa"/>
            <w:tcMar>
              <w:top w:w="70" w:type="dxa"/>
              <w:left w:w="75" w:type="dxa"/>
              <w:bottom w:w="70" w:type="dxa"/>
              <w:right w:w="75" w:type="dxa"/>
            </w:tcMar>
            <w:vAlign w:val="center"/>
          </w:tcPr>
          <w:p w14:paraId="6E39208B" w14:textId="77777777" w:rsidR="003F459D" w:rsidRDefault="00000000">
            <w:pPr>
              <w:spacing w:after="0" w:line="252" w:lineRule="auto"/>
              <w:jc w:val="left"/>
            </w:pPr>
            <w:r>
              <w:rPr>
                <w:rFonts w:cs="Times New Roman"/>
                <w:sz w:val="18"/>
              </w:rPr>
              <w:t>Admin</w:t>
            </w:r>
          </w:p>
        </w:tc>
        <w:tc>
          <w:tcPr>
            <w:tcW w:w="3118" w:type="dxa"/>
            <w:tcMar>
              <w:top w:w="70" w:type="dxa"/>
              <w:left w:w="75" w:type="dxa"/>
              <w:bottom w:w="70" w:type="dxa"/>
              <w:right w:w="75" w:type="dxa"/>
            </w:tcMar>
            <w:vAlign w:val="center"/>
          </w:tcPr>
          <w:p w14:paraId="20A274B3" w14:textId="77777777" w:rsidR="003F459D" w:rsidRDefault="00000000">
            <w:pPr>
              <w:spacing w:after="0" w:line="252" w:lineRule="auto"/>
              <w:jc w:val="left"/>
            </w:pPr>
            <w:r>
              <w:rPr>
                <w:rFonts w:cs="Times New Roman"/>
                <w:sz w:val="18"/>
              </w:rPr>
              <w:t>Quản trị toàn bộ dữ liệu và giám sát hoạt động cửa hàng.</w:t>
            </w:r>
          </w:p>
        </w:tc>
        <w:tc>
          <w:tcPr>
            <w:tcW w:w="4082" w:type="dxa"/>
            <w:tcMar>
              <w:top w:w="70" w:type="dxa"/>
              <w:left w:w="75" w:type="dxa"/>
              <w:bottom w:w="70" w:type="dxa"/>
              <w:right w:w="75" w:type="dxa"/>
            </w:tcMar>
            <w:vAlign w:val="center"/>
          </w:tcPr>
          <w:p w14:paraId="1363C8C7" w14:textId="77777777" w:rsidR="003F459D" w:rsidRDefault="00000000">
            <w:pPr>
              <w:spacing w:after="0" w:line="252" w:lineRule="auto"/>
              <w:jc w:val="left"/>
            </w:pPr>
            <w:r>
              <w:rPr>
                <w:rFonts w:cs="Times New Roman"/>
                <w:sz w:val="18"/>
              </w:rPr>
              <w:t>Đăng nhập; quản lý tài khoản, sách, danh mục, tác giả, nhà xuất bản, nhà cung cấp, nhân viên, cửa hàng; nhập hàng; tồn kho; báo cáo; cấu hình.</w:t>
            </w:r>
          </w:p>
        </w:tc>
      </w:tr>
      <w:tr w:rsidR="003F459D" w14:paraId="562D8A86" w14:textId="77777777">
        <w:trPr>
          <w:cantSplit/>
          <w:jc w:val="center"/>
        </w:trPr>
        <w:tc>
          <w:tcPr>
            <w:tcW w:w="1701" w:type="dxa"/>
            <w:tcMar>
              <w:top w:w="70" w:type="dxa"/>
              <w:left w:w="75" w:type="dxa"/>
              <w:bottom w:w="70" w:type="dxa"/>
              <w:right w:w="75" w:type="dxa"/>
            </w:tcMar>
            <w:vAlign w:val="center"/>
          </w:tcPr>
          <w:p w14:paraId="6654C4FC" w14:textId="77777777" w:rsidR="003F459D" w:rsidRDefault="00000000">
            <w:pPr>
              <w:spacing w:after="0" w:line="252" w:lineRule="auto"/>
              <w:jc w:val="left"/>
            </w:pPr>
            <w:r>
              <w:rPr>
                <w:rFonts w:cs="Times New Roman"/>
                <w:sz w:val="18"/>
              </w:rPr>
              <w:t>Staff</w:t>
            </w:r>
          </w:p>
        </w:tc>
        <w:tc>
          <w:tcPr>
            <w:tcW w:w="3118" w:type="dxa"/>
            <w:tcMar>
              <w:top w:w="70" w:type="dxa"/>
              <w:left w:w="75" w:type="dxa"/>
              <w:bottom w:w="70" w:type="dxa"/>
              <w:right w:w="75" w:type="dxa"/>
            </w:tcMar>
            <w:vAlign w:val="center"/>
          </w:tcPr>
          <w:p w14:paraId="5D15EA1C" w14:textId="77777777" w:rsidR="003F459D" w:rsidRDefault="00000000">
            <w:pPr>
              <w:spacing w:after="0" w:line="252" w:lineRule="auto"/>
              <w:jc w:val="left"/>
            </w:pPr>
            <w:r>
              <w:rPr>
                <w:rFonts w:cs="Times New Roman"/>
                <w:sz w:val="18"/>
              </w:rPr>
              <w:t>Thực hiện bán hàng và các nghiệp vụ được giao trong ca làm việc.</w:t>
            </w:r>
          </w:p>
        </w:tc>
        <w:tc>
          <w:tcPr>
            <w:tcW w:w="4082" w:type="dxa"/>
            <w:tcMar>
              <w:top w:w="70" w:type="dxa"/>
              <w:left w:w="75" w:type="dxa"/>
              <w:bottom w:w="70" w:type="dxa"/>
              <w:right w:w="75" w:type="dxa"/>
            </w:tcMar>
            <w:vAlign w:val="center"/>
          </w:tcPr>
          <w:p w14:paraId="2CC329F6" w14:textId="77777777" w:rsidR="003F459D" w:rsidRDefault="00000000">
            <w:pPr>
              <w:spacing w:after="0" w:line="252" w:lineRule="auto"/>
              <w:jc w:val="left"/>
            </w:pPr>
            <w:r>
              <w:rPr>
                <w:rFonts w:cs="Times New Roman"/>
                <w:sz w:val="18"/>
              </w:rPr>
              <w:t>Đăng nhập; mở/đóng ca; tìm sách; tạo hóa đơn; quản lý khách hàng trong phạm vi cho phép; xem hóa đơn của mình; trả hàng; xem tồn kho được cấp quyền.</w:t>
            </w:r>
          </w:p>
        </w:tc>
      </w:tr>
      <w:tr w:rsidR="003F459D" w14:paraId="52439DE2" w14:textId="77777777">
        <w:trPr>
          <w:cantSplit/>
          <w:jc w:val="center"/>
        </w:trPr>
        <w:tc>
          <w:tcPr>
            <w:tcW w:w="1701" w:type="dxa"/>
            <w:tcMar>
              <w:top w:w="70" w:type="dxa"/>
              <w:left w:w="75" w:type="dxa"/>
              <w:bottom w:w="70" w:type="dxa"/>
              <w:right w:w="75" w:type="dxa"/>
            </w:tcMar>
            <w:vAlign w:val="center"/>
          </w:tcPr>
          <w:p w14:paraId="2C280D73" w14:textId="77777777" w:rsidR="003F459D" w:rsidRDefault="00000000">
            <w:pPr>
              <w:spacing w:after="0" w:line="252" w:lineRule="auto"/>
              <w:jc w:val="left"/>
            </w:pPr>
            <w:r>
              <w:rPr>
                <w:rFonts w:cs="Times New Roman"/>
                <w:sz w:val="18"/>
              </w:rPr>
              <w:t>Nhóm phát triển/kiểm thử</w:t>
            </w:r>
          </w:p>
        </w:tc>
        <w:tc>
          <w:tcPr>
            <w:tcW w:w="3118" w:type="dxa"/>
            <w:tcMar>
              <w:top w:w="70" w:type="dxa"/>
              <w:left w:w="75" w:type="dxa"/>
              <w:bottom w:w="70" w:type="dxa"/>
              <w:right w:w="75" w:type="dxa"/>
            </w:tcMar>
            <w:vAlign w:val="center"/>
          </w:tcPr>
          <w:p w14:paraId="1798B54B" w14:textId="77777777" w:rsidR="003F459D" w:rsidRDefault="00000000">
            <w:pPr>
              <w:spacing w:after="0" w:line="252" w:lineRule="auto"/>
              <w:jc w:val="left"/>
            </w:pPr>
            <w:r>
              <w:rPr>
                <w:rFonts w:cs="Times New Roman"/>
                <w:sz w:val="18"/>
              </w:rPr>
              <w:t>Cài đặt, cấu hình, kiểm tra và khắc phục lỗi.</w:t>
            </w:r>
          </w:p>
        </w:tc>
        <w:tc>
          <w:tcPr>
            <w:tcW w:w="4082" w:type="dxa"/>
            <w:tcMar>
              <w:top w:w="70" w:type="dxa"/>
              <w:left w:w="75" w:type="dxa"/>
              <w:bottom w:w="70" w:type="dxa"/>
              <w:right w:w="75" w:type="dxa"/>
            </w:tcMar>
            <w:vAlign w:val="center"/>
          </w:tcPr>
          <w:p w14:paraId="586FC0C8" w14:textId="77777777" w:rsidR="003F459D" w:rsidRDefault="00000000">
            <w:pPr>
              <w:spacing w:after="0" w:line="252" w:lineRule="auto"/>
              <w:jc w:val="left"/>
            </w:pPr>
            <w:r>
              <w:rPr>
                <w:rFonts w:cs="Times New Roman"/>
                <w:sz w:val="18"/>
              </w:rPr>
              <w:t>Truy cập bản build, nhật ký lỗi, mã nguồn, cơ sở dữ liệu kiểm thử và công cụ hỗ trợ.</w:t>
            </w:r>
          </w:p>
        </w:tc>
      </w:tr>
    </w:tbl>
    <w:p w14:paraId="070CD028" w14:textId="77777777" w:rsidR="003F459D" w:rsidRDefault="003F459D"/>
    <w:p w14:paraId="119A34F9" w14:textId="77777777" w:rsidR="003F459D" w:rsidRDefault="00000000">
      <w:pPr>
        <w:pStyle w:val="Heading3"/>
        <w:spacing w:after="80"/>
      </w:pPr>
      <w:bookmarkStart w:id="19" w:name="_Toc236824181"/>
      <w:r>
        <w:rPr>
          <w:rFonts w:ascii="Times New Roman" w:eastAsia="Times New Roman" w:hAnsi="Times New Roman" w:cs="Times New Roman"/>
        </w:rPr>
        <w:t>2.1.2. Kiến trúc và công nghệ của sản phẩm</w:t>
      </w:r>
      <w:bookmarkEnd w:id="19"/>
    </w:p>
    <w:p w14:paraId="63EEEEE6" w14:textId="77777777" w:rsidR="003F459D" w:rsidRDefault="00000000">
      <w:pPr>
        <w:ind w:firstLine="720"/>
      </w:pPr>
      <w:r>
        <w:rPr>
          <w:rFonts w:cs="Times New Roman"/>
        </w:rPr>
        <w:t>Qua cấu trúc source code, chương trình được tổ chức theo nhiều lớp: Forms và UserControls đảm nhiệm giao diện; Services xử lý nghiệp vụ; Repositories truy xuất dữ liệu; Models và ViewModels biểu diễn dữ liệu; SQL Server lưu trữ thông tin. Kiến trúc này làm phát sinh nhu cầu kiểm thử ở cả giao diện, logic nghiệp vụ, tích hợp giữa các lớp và tính toàn vẹn dữ liệu.</w:t>
      </w:r>
    </w:p>
    <w:p w14:paraId="604FE178" w14:textId="77777777" w:rsidR="003F459D" w:rsidRDefault="00000000">
      <w:pPr>
        <w:keepNext/>
        <w:spacing w:before="60"/>
        <w:jc w:val="center"/>
      </w:pPr>
      <w:r>
        <w:rPr>
          <w:rFonts w:cs="Times New Roman"/>
          <w:b/>
          <w:i/>
          <w:sz w:val="22"/>
        </w:rPr>
        <w:t>Bảng 2.3. Thành phần kỹ thuật cần xem xét khi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777"/>
        <w:gridCol w:w="2747"/>
        <w:gridCol w:w="3980"/>
      </w:tblGrid>
      <w:tr w:rsidR="003F459D" w14:paraId="74775F82" w14:textId="77777777">
        <w:trPr>
          <w:cantSplit/>
          <w:tblHeader/>
          <w:jc w:val="center"/>
        </w:trPr>
        <w:tc>
          <w:tcPr>
            <w:tcW w:w="1701" w:type="dxa"/>
            <w:shd w:val="clear" w:color="auto" w:fill="D9EAF7"/>
            <w:tcMar>
              <w:top w:w="70" w:type="dxa"/>
              <w:left w:w="75" w:type="dxa"/>
              <w:bottom w:w="70" w:type="dxa"/>
              <w:right w:w="75" w:type="dxa"/>
            </w:tcMar>
            <w:vAlign w:val="center"/>
          </w:tcPr>
          <w:p w14:paraId="7389925B" w14:textId="77777777" w:rsidR="003F459D" w:rsidRDefault="00000000">
            <w:pPr>
              <w:spacing w:after="0" w:line="252" w:lineRule="auto"/>
              <w:jc w:val="center"/>
            </w:pPr>
            <w:r>
              <w:rPr>
                <w:rFonts w:cs="Times New Roman"/>
                <w:b/>
                <w:sz w:val="18"/>
              </w:rPr>
              <w:t>Thành phần</w:t>
            </w:r>
          </w:p>
        </w:tc>
        <w:tc>
          <w:tcPr>
            <w:tcW w:w="2835" w:type="dxa"/>
            <w:shd w:val="clear" w:color="auto" w:fill="D9EAF7"/>
            <w:tcMar>
              <w:top w:w="70" w:type="dxa"/>
              <w:left w:w="75" w:type="dxa"/>
              <w:bottom w:w="70" w:type="dxa"/>
              <w:right w:w="75" w:type="dxa"/>
            </w:tcMar>
            <w:vAlign w:val="center"/>
          </w:tcPr>
          <w:p w14:paraId="7FC09E1F" w14:textId="77777777" w:rsidR="003F459D" w:rsidRDefault="00000000">
            <w:pPr>
              <w:spacing w:after="0" w:line="252" w:lineRule="auto"/>
              <w:jc w:val="center"/>
            </w:pPr>
            <w:r>
              <w:rPr>
                <w:rFonts w:cs="Times New Roman"/>
                <w:b/>
                <w:sz w:val="18"/>
              </w:rPr>
              <w:t>Vai trò trong hệ thống</w:t>
            </w:r>
          </w:p>
        </w:tc>
        <w:tc>
          <w:tcPr>
            <w:tcW w:w="4365" w:type="dxa"/>
            <w:shd w:val="clear" w:color="auto" w:fill="D9EAF7"/>
            <w:tcMar>
              <w:top w:w="70" w:type="dxa"/>
              <w:left w:w="75" w:type="dxa"/>
              <w:bottom w:w="70" w:type="dxa"/>
              <w:right w:w="75" w:type="dxa"/>
            </w:tcMar>
            <w:vAlign w:val="center"/>
          </w:tcPr>
          <w:p w14:paraId="1B7F0F37" w14:textId="77777777" w:rsidR="003F459D" w:rsidRDefault="00000000">
            <w:pPr>
              <w:spacing w:after="0" w:line="252" w:lineRule="auto"/>
              <w:jc w:val="center"/>
            </w:pPr>
            <w:r>
              <w:rPr>
                <w:rFonts w:cs="Times New Roman"/>
                <w:b/>
                <w:sz w:val="18"/>
              </w:rPr>
              <w:t>Nội dung kiểm thử</w:t>
            </w:r>
          </w:p>
        </w:tc>
      </w:tr>
      <w:tr w:rsidR="003F459D" w14:paraId="4AE0DEDD" w14:textId="77777777">
        <w:trPr>
          <w:cantSplit/>
          <w:jc w:val="center"/>
        </w:trPr>
        <w:tc>
          <w:tcPr>
            <w:tcW w:w="3024" w:type="dxa"/>
            <w:tcMar>
              <w:top w:w="70" w:type="dxa"/>
              <w:left w:w="75" w:type="dxa"/>
              <w:bottom w:w="70" w:type="dxa"/>
              <w:right w:w="75" w:type="dxa"/>
            </w:tcMar>
            <w:vAlign w:val="center"/>
          </w:tcPr>
          <w:p w14:paraId="2297F6B7" w14:textId="77777777" w:rsidR="003F459D" w:rsidRDefault="00000000">
            <w:pPr>
              <w:spacing w:after="0" w:line="252" w:lineRule="auto"/>
            </w:pPr>
            <w:r>
              <w:rPr>
                <w:rFonts w:cs="Times New Roman"/>
                <w:sz w:val="18"/>
              </w:rPr>
              <w:t>Giao diện đăng nhập</w:t>
            </w:r>
          </w:p>
        </w:tc>
        <w:tc>
          <w:tcPr>
            <w:tcW w:w="3024" w:type="dxa"/>
            <w:tcMar>
              <w:top w:w="70" w:type="dxa"/>
              <w:left w:w="75" w:type="dxa"/>
              <w:bottom w:w="70" w:type="dxa"/>
              <w:right w:w="75" w:type="dxa"/>
            </w:tcMar>
            <w:vAlign w:val="center"/>
          </w:tcPr>
          <w:p w14:paraId="3AE080F4" w14:textId="77777777" w:rsidR="003F459D" w:rsidRDefault="00000000">
            <w:pPr>
              <w:spacing w:after="0" w:line="252" w:lineRule="auto"/>
            </w:pPr>
            <w:r>
              <w:rPr>
                <w:rFonts w:cs="Times New Roman"/>
                <w:sz w:val="18"/>
              </w:rPr>
              <w:t>Tiếp nhận thông tin tài khoản và chuyển đến màn hình chính.</w:t>
            </w:r>
          </w:p>
        </w:tc>
        <w:tc>
          <w:tcPr>
            <w:tcW w:w="3024" w:type="dxa"/>
            <w:tcMar>
              <w:top w:w="70" w:type="dxa"/>
              <w:left w:w="75" w:type="dxa"/>
              <w:bottom w:w="70" w:type="dxa"/>
              <w:right w:w="75" w:type="dxa"/>
            </w:tcMar>
            <w:vAlign w:val="center"/>
          </w:tcPr>
          <w:p w14:paraId="51BFEC81" w14:textId="77777777" w:rsidR="003F459D" w:rsidRDefault="00000000">
            <w:pPr>
              <w:spacing w:after="0" w:line="252" w:lineRule="auto"/>
            </w:pPr>
            <w:r>
              <w:rPr>
                <w:rFonts w:cs="Times New Roman"/>
                <w:sz w:val="18"/>
              </w:rPr>
              <w:t>Tài khoản đúng/sai, trường trống, tài khoản khóa và thông báo phản hồi.</w:t>
            </w:r>
          </w:p>
        </w:tc>
      </w:tr>
      <w:tr w:rsidR="003F459D" w14:paraId="399D6B5A" w14:textId="77777777">
        <w:trPr>
          <w:cantSplit/>
          <w:jc w:val="center"/>
        </w:trPr>
        <w:tc>
          <w:tcPr>
            <w:tcW w:w="3024" w:type="dxa"/>
            <w:tcMar>
              <w:top w:w="70" w:type="dxa"/>
              <w:left w:w="75" w:type="dxa"/>
              <w:bottom w:w="70" w:type="dxa"/>
              <w:right w:w="75" w:type="dxa"/>
            </w:tcMar>
            <w:vAlign w:val="center"/>
          </w:tcPr>
          <w:p w14:paraId="2FD2A17F" w14:textId="77777777" w:rsidR="003F459D" w:rsidRDefault="00000000">
            <w:pPr>
              <w:spacing w:after="0" w:line="252" w:lineRule="auto"/>
            </w:pPr>
            <w:r>
              <w:rPr>
                <w:rFonts w:cs="Times New Roman"/>
                <w:sz w:val="18"/>
              </w:rPr>
              <w:t>Dashboard và menu</w:t>
            </w:r>
          </w:p>
        </w:tc>
        <w:tc>
          <w:tcPr>
            <w:tcW w:w="3024" w:type="dxa"/>
            <w:tcMar>
              <w:top w:w="70" w:type="dxa"/>
              <w:left w:w="75" w:type="dxa"/>
              <w:bottom w:w="70" w:type="dxa"/>
              <w:right w:w="75" w:type="dxa"/>
            </w:tcMar>
            <w:vAlign w:val="center"/>
          </w:tcPr>
          <w:p w14:paraId="3E8A5D7A" w14:textId="77777777" w:rsidR="003F459D" w:rsidRDefault="00000000">
            <w:pPr>
              <w:spacing w:after="0" w:line="252" w:lineRule="auto"/>
            </w:pPr>
            <w:r>
              <w:rPr>
                <w:rFonts w:cs="Times New Roman"/>
                <w:sz w:val="18"/>
              </w:rPr>
              <w:t>Cung cấp chức năng theo vai trò người dùng.</w:t>
            </w:r>
          </w:p>
        </w:tc>
        <w:tc>
          <w:tcPr>
            <w:tcW w:w="3024" w:type="dxa"/>
            <w:tcMar>
              <w:top w:w="70" w:type="dxa"/>
              <w:left w:w="75" w:type="dxa"/>
              <w:bottom w:w="70" w:type="dxa"/>
              <w:right w:w="75" w:type="dxa"/>
            </w:tcMar>
            <w:vAlign w:val="center"/>
          </w:tcPr>
          <w:p w14:paraId="5D30F114" w14:textId="77777777" w:rsidR="003F459D" w:rsidRDefault="00000000">
            <w:pPr>
              <w:spacing w:after="0" w:line="252" w:lineRule="auto"/>
            </w:pPr>
            <w:r>
              <w:rPr>
                <w:rFonts w:cs="Times New Roman"/>
                <w:sz w:val="18"/>
              </w:rPr>
              <w:t>Menu Admin/Staff, điều hướng, trạng thái nút và truy cập không đúng quyền.</w:t>
            </w:r>
          </w:p>
        </w:tc>
      </w:tr>
      <w:tr w:rsidR="003F459D" w14:paraId="26C46B93" w14:textId="77777777">
        <w:trPr>
          <w:cantSplit/>
          <w:jc w:val="center"/>
        </w:trPr>
        <w:tc>
          <w:tcPr>
            <w:tcW w:w="3024" w:type="dxa"/>
            <w:tcMar>
              <w:top w:w="70" w:type="dxa"/>
              <w:left w:w="75" w:type="dxa"/>
              <w:bottom w:w="70" w:type="dxa"/>
              <w:right w:w="75" w:type="dxa"/>
            </w:tcMar>
            <w:vAlign w:val="center"/>
          </w:tcPr>
          <w:p w14:paraId="672C226D" w14:textId="77777777" w:rsidR="003F459D" w:rsidRDefault="00000000">
            <w:pPr>
              <w:spacing w:after="0" w:line="252" w:lineRule="auto"/>
            </w:pPr>
            <w:r>
              <w:rPr>
                <w:rFonts w:cs="Times New Roman"/>
                <w:sz w:val="18"/>
              </w:rPr>
              <w:t>Màn hình dữ liệu nền</w:t>
            </w:r>
          </w:p>
        </w:tc>
        <w:tc>
          <w:tcPr>
            <w:tcW w:w="3024" w:type="dxa"/>
            <w:tcMar>
              <w:top w:w="70" w:type="dxa"/>
              <w:left w:w="75" w:type="dxa"/>
              <w:bottom w:w="70" w:type="dxa"/>
              <w:right w:w="75" w:type="dxa"/>
            </w:tcMar>
            <w:vAlign w:val="center"/>
          </w:tcPr>
          <w:p w14:paraId="23319B6C" w14:textId="77777777" w:rsidR="003F459D" w:rsidRDefault="00000000">
            <w:pPr>
              <w:spacing w:after="0" w:line="252" w:lineRule="auto"/>
            </w:pPr>
            <w:r>
              <w:rPr>
                <w:rFonts w:cs="Times New Roman"/>
                <w:sz w:val="18"/>
              </w:rPr>
              <w:t>Quản lý danh mục, sách, khách hàng và nhà cung cấp.</w:t>
            </w:r>
          </w:p>
        </w:tc>
        <w:tc>
          <w:tcPr>
            <w:tcW w:w="3024" w:type="dxa"/>
            <w:tcMar>
              <w:top w:w="70" w:type="dxa"/>
              <w:left w:w="75" w:type="dxa"/>
              <w:bottom w:w="70" w:type="dxa"/>
              <w:right w:w="75" w:type="dxa"/>
            </w:tcMar>
            <w:vAlign w:val="center"/>
          </w:tcPr>
          <w:p w14:paraId="41244052" w14:textId="77777777" w:rsidR="003F459D" w:rsidRDefault="00000000">
            <w:pPr>
              <w:spacing w:after="0" w:line="252" w:lineRule="auto"/>
            </w:pPr>
            <w:r>
              <w:rPr>
                <w:rFonts w:cs="Times New Roman"/>
                <w:sz w:val="18"/>
              </w:rPr>
              <w:t>CRUD, dữ liệu bắt buộc, tìm kiếm, khóa bản ghi và thông báo validation.</w:t>
            </w:r>
          </w:p>
        </w:tc>
      </w:tr>
      <w:tr w:rsidR="003F459D" w14:paraId="65F89940" w14:textId="77777777">
        <w:trPr>
          <w:cantSplit/>
          <w:jc w:val="center"/>
        </w:trPr>
        <w:tc>
          <w:tcPr>
            <w:tcW w:w="3024" w:type="dxa"/>
            <w:tcMar>
              <w:top w:w="70" w:type="dxa"/>
              <w:left w:w="75" w:type="dxa"/>
              <w:bottom w:w="70" w:type="dxa"/>
              <w:right w:w="75" w:type="dxa"/>
            </w:tcMar>
            <w:vAlign w:val="center"/>
          </w:tcPr>
          <w:p w14:paraId="585F9B73" w14:textId="77777777" w:rsidR="003F459D" w:rsidRDefault="00000000">
            <w:pPr>
              <w:spacing w:after="0" w:line="252" w:lineRule="auto"/>
            </w:pPr>
            <w:r>
              <w:rPr>
                <w:rFonts w:cs="Times New Roman"/>
                <w:sz w:val="18"/>
              </w:rPr>
              <w:t>Màn hình nhập sách</w:t>
            </w:r>
          </w:p>
        </w:tc>
        <w:tc>
          <w:tcPr>
            <w:tcW w:w="3024" w:type="dxa"/>
            <w:tcMar>
              <w:top w:w="70" w:type="dxa"/>
              <w:left w:w="75" w:type="dxa"/>
              <w:bottom w:w="70" w:type="dxa"/>
              <w:right w:w="75" w:type="dxa"/>
            </w:tcMar>
            <w:vAlign w:val="center"/>
          </w:tcPr>
          <w:p w14:paraId="66DB7BB1" w14:textId="77777777" w:rsidR="003F459D" w:rsidRDefault="00000000">
            <w:pPr>
              <w:spacing w:after="0" w:line="252" w:lineRule="auto"/>
            </w:pPr>
            <w:r>
              <w:rPr>
                <w:rFonts w:cs="Times New Roman"/>
                <w:sz w:val="18"/>
              </w:rPr>
              <w:t>Tạo phiếu nhập và cập nhật số lượng tồn hiển thị.</w:t>
            </w:r>
          </w:p>
        </w:tc>
        <w:tc>
          <w:tcPr>
            <w:tcW w:w="3024" w:type="dxa"/>
            <w:tcMar>
              <w:top w:w="70" w:type="dxa"/>
              <w:left w:w="75" w:type="dxa"/>
              <w:bottom w:w="70" w:type="dxa"/>
              <w:right w:w="75" w:type="dxa"/>
            </w:tcMar>
            <w:vAlign w:val="center"/>
          </w:tcPr>
          <w:p w14:paraId="0D252B3E" w14:textId="77777777" w:rsidR="003F459D" w:rsidRDefault="00000000">
            <w:pPr>
              <w:spacing w:after="0" w:line="252" w:lineRule="auto"/>
            </w:pPr>
            <w:r>
              <w:rPr>
                <w:rFonts w:cs="Times New Roman"/>
                <w:sz w:val="18"/>
              </w:rPr>
              <w:t>Phiếu hợp lệ, danh sách rỗng, số lượng/giá không hợp lệ và tồn trước/sau.</w:t>
            </w:r>
          </w:p>
        </w:tc>
      </w:tr>
      <w:tr w:rsidR="003F459D" w14:paraId="3C0D6B40" w14:textId="77777777">
        <w:trPr>
          <w:cantSplit/>
          <w:jc w:val="center"/>
        </w:trPr>
        <w:tc>
          <w:tcPr>
            <w:tcW w:w="3024" w:type="dxa"/>
            <w:tcMar>
              <w:top w:w="70" w:type="dxa"/>
              <w:left w:w="75" w:type="dxa"/>
              <w:bottom w:w="70" w:type="dxa"/>
              <w:right w:w="75" w:type="dxa"/>
            </w:tcMar>
            <w:vAlign w:val="center"/>
          </w:tcPr>
          <w:p w14:paraId="0D1C2124" w14:textId="77777777" w:rsidR="003F459D" w:rsidRDefault="00000000">
            <w:pPr>
              <w:spacing w:after="0" w:line="252" w:lineRule="auto"/>
            </w:pPr>
            <w:r>
              <w:rPr>
                <w:rFonts w:cs="Times New Roman"/>
                <w:sz w:val="18"/>
              </w:rPr>
              <w:t>Màn hình bán hàng</w:t>
            </w:r>
          </w:p>
        </w:tc>
        <w:tc>
          <w:tcPr>
            <w:tcW w:w="3024" w:type="dxa"/>
            <w:tcMar>
              <w:top w:w="70" w:type="dxa"/>
              <w:left w:w="75" w:type="dxa"/>
              <w:bottom w:w="70" w:type="dxa"/>
              <w:right w:w="75" w:type="dxa"/>
            </w:tcMar>
            <w:vAlign w:val="center"/>
          </w:tcPr>
          <w:p w14:paraId="0B302358" w14:textId="77777777" w:rsidR="003F459D" w:rsidRDefault="00000000">
            <w:pPr>
              <w:spacing w:after="0" w:line="252" w:lineRule="auto"/>
            </w:pPr>
            <w:r>
              <w:rPr>
                <w:rFonts w:cs="Times New Roman"/>
                <w:sz w:val="18"/>
              </w:rPr>
              <w:t>Tạo giỏ hàng, thanh toán và hóa đơn.</w:t>
            </w:r>
          </w:p>
        </w:tc>
        <w:tc>
          <w:tcPr>
            <w:tcW w:w="3024" w:type="dxa"/>
            <w:tcMar>
              <w:top w:w="70" w:type="dxa"/>
              <w:left w:w="75" w:type="dxa"/>
              <w:bottom w:w="70" w:type="dxa"/>
              <w:right w:w="75" w:type="dxa"/>
            </w:tcMar>
            <w:vAlign w:val="center"/>
          </w:tcPr>
          <w:p w14:paraId="50C8A276" w14:textId="77777777" w:rsidR="003F459D" w:rsidRDefault="00000000">
            <w:pPr>
              <w:spacing w:after="0" w:line="252" w:lineRule="auto"/>
            </w:pPr>
            <w:r>
              <w:rPr>
                <w:rFonts w:cs="Times New Roman"/>
                <w:sz w:val="18"/>
              </w:rPr>
              <w:t>Giỏ rỗng, số lượng biên, vượt tồn, tính tổng và trạng thái hóa đơn.</w:t>
            </w:r>
          </w:p>
        </w:tc>
      </w:tr>
      <w:tr w:rsidR="003F459D" w14:paraId="26B89F89" w14:textId="77777777">
        <w:trPr>
          <w:cantSplit/>
          <w:jc w:val="center"/>
        </w:trPr>
        <w:tc>
          <w:tcPr>
            <w:tcW w:w="3024" w:type="dxa"/>
            <w:tcMar>
              <w:top w:w="70" w:type="dxa"/>
              <w:left w:w="75" w:type="dxa"/>
              <w:bottom w:w="70" w:type="dxa"/>
              <w:right w:w="75" w:type="dxa"/>
            </w:tcMar>
            <w:vAlign w:val="center"/>
          </w:tcPr>
          <w:p w14:paraId="69D83CAE" w14:textId="77777777" w:rsidR="003F459D" w:rsidRDefault="00000000">
            <w:pPr>
              <w:spacing w:after="0" w:line="252" w:lineRule="auto"/>
            </w:pPr>
            <w:r>
              <w:rPr>
                <w:rFonts w:cs="Times New Roman"/>
                <w:sz w:val="18"/>
              </w:rPr>
              <w:t>Màn hình tồn kho</w:t>
            </w:r>
          </w:p>
        </w:tc>
        <w:tc>
          <w:tcPr>
            <w:tcW w:w="3024" w:type="dxa"/>
            <w:tcMar>
              <w:top w:w="70" w:type="dxa"/>
              <w:left w:w="75" w:type="dxa"/>
              <w:bottom w:w="70" w:type="dxa"/>
              <w:right w:w="75" w:type="dxa"/>
            </w:tcMar>
            <w:vAlign w:val="center"/>
          </w:tcPr>
          <w:p w14:paraId="279CD586" w14:textId="77777777" w:rsidR="003F459D" w:rsidRDefault="00000000">
            <w:pPr>
              <w:spacing w:after="0" w:line="252" w:lineRule="auto"/>
            </w:pPr>
            <w:r>
              <w:rPr>
                <w:rFonts w:cs="Times New Roman"/>
                <w:sz w:val="18"/>
              </w:rPr>
              <w:t>Hiển thị tồn, cảnh báo sắp hết và điều chỉnh.</w:t>
            </w:r>
          </w:p>
        </w:tc>
        <w:tc>
          <w:tcPr>
            <w:tcW w:w="3024" w:type="dxa"/>
            <w:tcMar>
              <w:top w:w="70" w:type="dxa"/>
              <w:left w:w="75" w:type="dxa"/>
              <w:bottom w:w="70" w:type="dxa"/>
              <w:right w:w="75" w:type="dxa"/>
            </w:tcMar>
            <w:vAlign w:val="center"/>
          </w:tcPr>
          <w:p w14:paraId="46B84840" w14:textId="77777777" w:rsidR="003F459D" w:rsidRDefault="00000000">
            <w:pPr>
              <w:spacing w:after="0" w:line="252" w:lineRule="auto"/>
            </w:pPr>
            <w:r>
              <w:rPr>
                <w:rFonts w:cs="Times New Roman"/>
                <w:sz w:val="18"/>
              </w:rPr>
              <w:t>Danh sách, lọc, điều chỉnh hợp lệ và ngăn tồn âm.</w:t>
            </w:r>
          </w:p>
        </w:tc>
      </w:tr>
      <w:tr w:rsidR="003F459D" w14:paraId="1309E536" w14:textId="77777777">
        <w:trPr>
          <w:cantSplit/>
          <w:jc w:val="center"/>
        </w:trPr>
        <w:tc>
          <w:tcPr>
            <w:tcW w:w="3024" w:type="dxa"/>
            <w:tcMar>
              <w:top w:w="70" w:type="dxa"/>
              <w:left w:w="75" w:type="dxa"/>
              <w:bottom w:w="70" w:type="dxa"/>
              <w:right w:w="75" w:type="dxa"/>
            </w:tcMar>
            <w:vAlign w:val="center"/>
          </w:tcPr>
          <w:p w14:paraId="13CD0DE9" w14:textId="77777777" w:rsidR="003F459D" w:rsidRDefault="00000000">
            <w:pPr>
              <w:spacing w:after="0" w:line="252" w:lineRule="auto"/>
            </w:pPr>
            <w:r>
              <w:rPr>
                <w:rFonts w:cs="Times New Roman"/>
                <w:sz w:val="18"/>
              </w:rPr>
              <w:t>Màn hình báo cáo</w:t>
            </w:r>
          </w:p>
        </w:tc>
        <w:tc>
          <w:tcPr>
            <w:tcW w:w="3024" w:type="dxa"/>
            <w:tcMar>
              <w:top w:w="70" w:type="dxa"/>
              <w:left w:w="75" w:type="dxa"/>
              <w:bottom w:w="70" w:type="dxa"/>
              <w:right w:w="75" w:type="dxa"/>
            </w:tcMar>
            <w:vAlign w:val="center"/>
          </w:tcPr>
          <w:p w14:paraId="3C9B4D88" w14:textId="77777777" w:rsidR="003F459D" w:rsidRDefault="00000000">
            <w:pPr>
              <w:spacing w:after="0" w:line="252" w:lineRule="auto"/>
            </w:pPr>
            <w:r>
              <w:rPr>
                <w:rFonts w:cs="Times New Roman"/>
                <w:sz w:val="18"/>
              </w:rPr>
              <w:t>Hiển thị doanh thu, sách bán chạy và xuất tệp.</w:t>
            </w:r>
          </w:p>
        </w:tc>
        <w:tc>
          <w:tcPr>
            <w:tcW w:w="3024" w:type="dxa"/>
            <w:tcMar>
              <w:top w:w="70" w:type="dxa"/>
              <w:left w:w="75" w:type="dxa"/>
              <w:bottom w:w="70" w:type="dxa"/>
              <w:right w:w="75" w:type="dxa"/>
            </w:tcMar>
            <w:vAlign w:val="center"/>
          </w:tcPr>
          <w:p w14:paraId="2CFA227D" w14:textId="77777777" w:rsidR="003F459D" w:rsidRDefault="00000000">
            <w:pPr>
              <w:spacing w:after="0" w:line="252" w:lineRule="auto"/>
            </w:pPr>
            <w:r>
              <w:rPr>
                <w:rFonts w:cs="Times New Roman"/>
                <w:sz w:val="18"/>
              </w:rPr>
              <w:t>Khoảng ngày, ngày kết thúc, không có dữ liệu và xuất Excel.</w:t>
            </w:r>
          </w:p>
        </w:tc>
      </w:tr>
      <w:tr w:rsidR="003F459D" w14:paraId="3A858660" w14:textId="77777777">
        <w:trPr>
          <w:cantSplit/>
          <w:jc w:val="center"/>
        </w:trPr>
        <w:tc>
          <w:tcPr>
            <w:tcW w:w="3024" w:type="dxa"/>
            <w:tcMar>
              <w:top w:w="70" w:type="dxa"/>
              <w:left w:w="75" w:type="dxa"/>
              <w:bottom w:w="70" w:type="dxa"/>
              <w:right w:w="75" w:type="dxa"/>
            </w:tcMar>
            <w:vAlign w:val="center"/>
          </w:tcPr>
          <w:p w14:paraId="7DAB0D40" w14:textId="77777777" w:rsidR="003F459D" w:rsidRDefault="00000000">
            <w:pPr>
              <w:spacing w:after="0" w:line="252" w:lineRule="auto"/>
            </w:pPr>
            <w:r>
              <w:rPr>
                <w:rFonts w:cs="Times New Roman"/>
                <w:sz w:val="18"/>
              </w:rPr>
              <w:t>Môi trường SQL Server</w:t>
            </w:r>
          </w:p>
        </w:tc>
        <w:tc>
          <w:tcPr>
            <w:tcW w:w="3024" w:type="dxa"/>
            <w:tcMar>
              <w:top w:w="70" w:type="dxa"/>
              <w:left w:w="75" w:type="dxa"/>
              <w:bottom w:w="70" w:type="dxa"/>
              <w:right w:w="75" w:type="dxa"/>
            </w:tcMar>
            <w:vAlign w:val="center"/>
          </w:tcPr>
          <w:p w14:paraId="262838C7" w14:textId="77777777" w:rsidR="003F459D" w:rsidRDefault="00000000">
            <w:pPr>
              <w:spacing w:after="0" w:line="252" w:lineRule="auto"/>
            </w:pPr>
            <w:r>
              <w:rPr>
                <w:rFonts w:cs="Times New Roman"/>
                <w:sz w:val="18"/>
              </w:rPr>
              <w:t>Cung cấp dữ liệu để ứng dụng hoạt động.</w:t>
            </w:r>
          </w:p>
        </w:tc>
        <w:tc>
          <w:tcPr>
            <w:tcW w:w="3024" w:type="dxa"/>
            <w:tcMar>
              <w:top w:w="70" w:type="dxa"/>
              <w:left w:w="75" w:type="dxa"/>
              <w:bottom w:w="70" w:type="dxa"/>
              <w:right w:w="75" w:type="dxa"/>
            </w:tcMar>
            <w:vAlign w:val="center"/>
          </w:tcPr>
          <w:p w14:paraId="7016ECC0" w14:textId="77777777" w:rsidR="003F459D" w:rsidRDefault="00000000">
            <w:pPr>
              <w:spacing w:after="0" w:line="252" w:lineRule="auto"/>
            </w:pPr>
            <w:r>
              <w:rPr>
                <w:rFonts w:cs="Times New Roman"/>
                <w:sz w:val="18"/>
              </w:rPr>
              <w:t>Khả năng kết nối và thông báo khi môi trường không sẵn sàng; không dùng truy vấn nội bộ để kết luận Pass/Fail.</w:t>
            </w:r>
          </w:p>
        </w:tc>
      </w:tr>
    </w:tbl>
    <w:p w14:paraId="2F80D7D5" w14:textId="77777777" w:rsidR="003F459D" w:rsidRDefault="003F459D"/>
    <w:p w14:paraId="7CE4E0BD" w14:textId="77777777" w:rsidR="003F459D" w:rsidRDefault="00000000">
      <w:pPr>
        <w:pStyle w:val="Heading3"/>
        <w:spacing w:after="80"/>
        <w:rPr>
          <w:rFonts w:ascii="Times New Roman" w:eastAsia="Times New Roman" w:hAnsi="Times New Roman" w:cs="Times New Roman"/>
        </w:rPr>
      </w:pPr>
      <w:bookmarkStart w:id="20" w:name="_Toc236824182"/>
      <w:r>
        <w:rPr>
          <w:rFonts w:ascii="Times New Roman" w:eastAsia="Times New Roman" w:hAnsi="Times New Roman" w:cs="Times New Roman"/>
        </w:rPr>
        <w:lastRenderedPageBreak/>
        <w:t>2.1.3. Chức năng cốt lõi và mức ưu tiên</w:t>
      </w:r>
      <w:bookmarkEnd w:id="20"/>
    </w:p>
    <w:p w14:paraId="738EB51C" w14:textId="77777777" w:rsidR="003F459D" w:rsidRDefault="003F459D"/>
    <w:p w14:paraId="44C6D627" w14:textId="77777777" w:rsidR="003F459D" w:rsidRDefault="00000000">
      <w:pPr>
        <w:keepNext/>
        <w:spacing w:before="60"/>
        <w:jc w:val="center"/>
      </w:pPr>
      <w:r>
        <w:rPr>
          <w:rFonts w:cs="Times New Roman"/>
          <w:b/>
          <w:i/>
          <w:sz w:val="22"/>
        </w:rPr>
        <w:t>Bảng 2.4. Danh sách phân hệ cần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680"/>
        <w:gridCol w:w="2041"/>
        <w:gridCol w:w="4932"/>
        <w:gridCol w:w="794"/>
      </w:tblGrid>
      <w:tr w:rsidR="003F459D" w14:paraId="2A5CAEBD" w14:textId="77777777">
        <w:trPr>
          <w:cantSplit/>
          <w:tblHeader/>
          <w:jc w:val="center"/>
        </w:trPr>
        <w:tc>
          <w:tcPr>
            <w:tcW w:w="680" w:type="dxa"/>
            <w:shd w:val="clear" w:color="auto" w:fill="D9EAF7"/>
            <w:tcMar>
              <w:top w:w="70" w:type="dxa"/>
              <w:left w:w="75" w:type="dxa"/>
              <w:bottom w:w="70" w:type="dxa"/>
              <w:right w:w="75" w:type="dxa"/>
            </w:tcMar>
            <w:vAlign w:val="center"/>
          </w:tcPr>
          <w:p w14:paraId="1B126E10" w14:textId="77777777" w:rsidR="003F459D" w:rsidRDefault="00000000">
            <w:pPr>
              <w:spacing w:after="0" w:line="252" w:lineRule="auto"/>
              <w:jc w:val="center"/>
            </w:pPr>
            <w:r>
              <w:rPr>
                <w:rFonts w:cs="Times New Roman"/>
                <w:b/>
                <w:sz w:val="18"/>
              </w:rPr>
              <w:t>Mã</w:t>
            </w:r>
          </w:p>
        </w:tc>
        <w:tc>
          <w:tcPr>
            <w:tcW w:w="2041" w:type="dxa"/>
            <w:shd w:val="clear" w:color="auto" w:fill="D9EAF7"/>
            <w:tcMar>
              <w:top w:w="70" w:type="dxa"/>
              <w:left w:w="75" w:type="dxa"/>
              <w:bottom w:w="70" w:type="dxa"/>
              <w:right w:w="75" w:type="dxa"/>
            </w:tcMar>
            <w:vAlign w:val="center"/>
          </w:tcPr>
          <w:p w14:paraId="2D1511C3" w14:textId="77777777" w:rsidR="003F459D" w:rsidRDefault="00000000">
            <w:pPr>
              <w:spacing w:after="0" w:line="252" w:lineRule="auto"/>
              <w:jc w:val="center"/>
            </w:pPr>
            <w:r>
              <w:rPr>
                <w:rFonts w:cs="Times New Roman"/>
                <w:b/>
                <w:sz w:val="18"/>
              </w:rPr>
              <w:t>Phân hệ/chức năng</w:t>
            </w:r>
          </w:p>
        </w:tc>
        <w:tc>
          <w:tcPr>
            <w:tcW w:w="4932" w:type="dxa"/>
            <w:shd w:val="clear" w:color="auto" w:fill="D9EAF7"/>
            <w:tcMar>
              <w:top w:w="70" w:type="dxa"/>
              <w:left w:w="75" w:type="dxa"/>
              <w:bottom w:w="70" w:type="dxa"/>
              <w:right w:w="75" w:type="dxa"/>
            </w:tcMar>
            <w:vAlign w:val="center"/>
          </w:tcPr>
          <w:p w14:paraId="1C57374A" w14:textId="77777777" w:rsidR="003F459D" w:rsidRDefault="00000000">
            <w:pPr>
              <w:spacing w:after="0" w:line="252" w:lineRule="auto"/>
              <w:jc w:val="center"/>
            </w:pPr>
            <w:r>
              <w:rPr>
                <w:rFonts w:cs="Times New Roman"/>
                <w:b/>
                <w:sz w:val="18"/>
              </w:rPr>
              <w:t>Nghiệp vụ chính</w:t>
            </w:r>
          </w:p>
        </w:tc>
        <w:tc>
          <w:tcPr>
            <w:tcW w:w="794" w:type="dxa"/>
            <w:shd w:val="clear" w:color="auto" w:fill="D9EAF7"/>
            <w:tcMar>
              <w:top w:w="70" w:type="dxa"/>
              <w:left w:w="75" w:type="dxa"/>
              <w:bottom w:w="70" w:type="dxa"/>
              <w:right w:w="75" w:type="dxa"/>
            </w:tcMar>
            <w:vAlign w:val="center"/>
          </w:tcPr>
          <w:p w14:paraId="58F0D65E" w14:textId="77777777" w:rsidR="003F459D" w:rsidRDefault="00000000">
            <w:pPr>
              <w:spacing w:after="0" w:line="252" w:lineRule="auto"/>
              <w:jc w:val="center"/>
            </w:pPr>
            <w:r>
              <w:rPr>
                <w:rFonts w:cs="Times New Roman"/>
                <w:b/>
                <w:sz w:val="18"/>
              </w:rPr>
              <w:t>Ưu tiên</w:t>
            </w:r>
          </w:p>
        </w:tc>
      </w:tr>
      <w:tr w:rsidR="003F459D" w14:paraId="77E3715D" w14:textId="77777777">
        <w:trPr>
          <w:cantSplit/>
          <w:jc w:val="center"/>
        </w:trPr>
        <w:tc>
          <w:tcPr>
            <w:tcW w:w="680" w:type="dxa"/>
            <w:tcMar>
              <w:top w:w="70" w:type="dxa"/>
              <w:left w:w="75" w:type="dxa"/>
              <w:bottom w:w="70" w:type="dxa"/>
              <w:right w:w="75" w:type="dxa"/>
            </w:tcMar>
            <w:vAlign w:val="center"/>
          </w:tcPr>
          <w:p w14:paraId="40A8534A" w14:textId="77777777" w:rsidR="003F459D" w:rsidRDefault="00000000">
            <w:pPr>
              <w:spacing w:after="0" w:line="252" w:lineRule="auto"/>
              <w:jc w:val="left"/>
            </w:pPr>
            <w:r>
              <w:rPr>
                <w:rFonts w:cs="Times New Roman"/>
                <w:sz w:val="18"/>
              </w:rPr>
              <w:t>F01</w:t>
            </w:r>
          </w:p>
        </w:tc>
        <w:tc>
          <w:tcPr>
            <w:tcW w:w="2041" w:type="dxa"/>
            <w:tcMar>
              <w:top w:w="70" w:type="dxa"/>
              <w:left w:w="75" w:type="dxa"/>
              <w:bottom w:w="70" w:type="dxa"/>
              <w:right w:w="75" w:type="dxa"/>
            </w:tcMar>
            <w:vAlign w:val="center"/>
          </w:tcPr>
          <w:p w14:paraId="1490146E" w14:textId="77777777" w:rsidR="003F459D" w:rsidRDefault="00000000">
            <w:pPr>
              <w:spacing w:after="0" w:line="252" w:lineRule="auto"/>
              <w:jc w:val="left"/>
            </w:pPr>
            <w:r>
              <w:rPr>
                <w:rFonts w:cs="Times New Roman"/>
                <w:sz w:val="18"/>
              </w:rPr>
              <w:t>Đăng nhập/đăng xuất</w:t>
            </w:r>
          </w:p>
        </w:tc>
        <w:tc>
          <w:tcPr>
            <w:tcW w:w="4932" w:type="dxa"/>
            <w:tcMar>
              <w:top w:w="70" w:type="dxa"/>
              <w:left w:w="75" w:type="dxa"/>
              <w:bottom w:w="70" w:type="dxa"/>
              <w:right w:w="75" w:type="dxa"/>
            </w:tcMar>
            <w:vAlign w:val="center"/>
          </w:tcPr>
          <w:p w14:paraId="766C6B91" w14:textId="77777777" w:rsidR="003F459D" w:rsidRDefault="00000000">
            <w:pPr>
              <w:spacing w:after="0" w:line="252" w:lineRule="auto"/>
              <w:jc w:val="left"/>
            </w:pPr>
            <w:r>
              <w:rPr>
                <w:rFonts w:cs="Times New Roman"/>
                <w:sz w:val="18"/>
              </w:rPr>
              <w:t>Xác thực tài khoản, trạng thái hoạt động, tạo và xóa phiên.</w:t>
            </w:r>
          </w:p>
        </w:tc>
        <w:tc>
          <w:tcPr>
            <w:tcW w:w="794" w:type="dxa"/>
            <w:tcMar>
              <w:top w:w="70" w:type="dxa"/>
              <w:left w:w="75" w:type="dxa"/>
              <w:bottom w:w="70" w:type="dxa"/>
              <w:right w:w="75" w:type="dxa"/>
            </w:tcMar>
            <w:vAlign w:val="center"/>
          </w:tcPr>
          <w:p w14:paraId="38678EF0" w14:textId="77777777" w:rsidR="003F459D" w:rsidRDefault="00000000">
            <w:pPr>
              <w:spacing w:after="0" w:line="252" w:lineRule="auto"/>
              <w:jc w:val="left"/>
            </w:pPr>
            <w:r>
              <w:rPr>
                <w:rFonts w:cs="Times New Roman"/>
                <w:sz w:val="18"/>
              </w:rPr>
              <w:t>P1</w:t>
            </w:r>
          </w:p>
        </w:tc>
      </w:tr>
      <w:tr w:rsidR="003F459D" w14:paraId="1DB3F578" w14:textId="77777777">
        <w:trPr>
          <w:cantSplit/>
          <w:jc w:val="center"/>
        </w:trPr>
        <w:tc>
          <w:tcPr>
            <w:tcW w:w="680" w:type="dxa"/>
            <w:tcMar>
              <w:top w:w="70" w:type="dxa"/>
              <w:left w:w="75" w:type="dxa"/>
              <w:bottom w:w="70" w:type="dxa"/>
              <w:right w:w="75" w:type="dxa"/>
            </w:tcMar>
            <w:vAlign w:val="center"/>
          </w:tcPr>
          <w:p w14:paraId="6B80F75E" w14:textId="77777777" w:rsidR="003F459D" w:rsidRDefault="00000000">
            <w:pPr>
              <w:spacing w:after="0" w:line="252" w:lineRule="auto"/>
              <w:jc w:val="left"/>
            </w:pPr>
            <w:r>
              <w:rPr>
                <w:rFonts w:cs="Times New Roman"/>
                <w:sz w:val="18"/>
              </w:rPr>
              <w:t>F02</w:t>
            </w:r>
          </w:p>
        </w:tc>
        <w:tc>
          <w:tcPr>
            <w:tcW w:w="2041" w:type="dxa"/>
            <w:tcMar>
              <w:top w:w="70" w:type="dxa"/>
              <w:left w:w="75" w:type="dxa"/>
              <w:bottom w:w="70" w:type="dxa"/>
              <w:right w:w="75" w:type="dxa"/>
            </w:tcMar>
            <w:vAlign w:val="center"/>
          </w:tcPr>
          <w:p w14:paraId="4D9EB148" w14:textId="77777777" w:rsidR="003F459D" w:rsidRDefault="00000000">
            <w:pPr>
              <w:spacing w:after="0" w:line="252" w:lineRule="auto"/>
              <w:jc w:val="left"/>
            </w:pPr>
            <w:r>
              <w:rPr>
                <w:rFonts w:cs="Times New Roman"/>
                <w:sz w:val="18"/>
              </w:rPr>
              <w:t>Phân quyền</w:t>
            </w:r>
          </w:p>
        </w:tc>
        <w:tc>
          <w:tcPr>
            <w:tcW w:w="4932" w:type="dxa"/>
            <w:tcMar>
              <w:top w:w="70" w:type="dxa"/>
              <w:left w:w="75" w:type="dxa"/>
              <w:bottom w:w="70" w:type="dxa"/>
              <w:right w:w="75" w:type="dxa"/>
            </w:tcMar>
            <w:vAlign w:val="center"/>
          </w:tcPr>
          <w:p w14:paraId="5C03F2CB" w14:textId="77777777" w:rsidR="003F459D" w:rsidRDefault="00000000">
            <w:pPr>
              <w:spacing w:after="0" w:line="252" w:lineRule="auto"/>
              <w:jc w:val="left"/>
            </w:pPr>
            <w:r>
              <w:rPr>
                <w:rFonts w:cs="Times New Roman"/>
                <w:sz w:val="18"/>
              </w:rPr>
              <w:t>Admin và Staff chỉ sử dụng chức năng thuộc vai trò.</w:t>
            </w:r>
          </w:p>
        </w:tc>
        <w:tc>
          <w:tcPr>
            <w:tcW w:w="794" w:type="dxa"/>
            <w:tcMar>
              <w:top w:w="70" w:type="dxa"/>
              <w:left w:w="75" w:type="dxa"/>
              <w:bottom w:w="70" w:type="dxa"/>
              <w:right w:w="75" w:type="dxa"/>
            </w:tcMar>
            <w:vAlign w:val="center"/>
          </w:tcPr>
          <w:p w14:paraId="1E863535" w14:textId="77777777" w:rsidR="003F459D" w:rsidRDefault="00000000">
            <w:pPr>
              <w:spacing w:after="0" w:line="252" w:lineRule="auto"/>
              <w:jc w:val="left"/>
            </w:pPr>
            <w:r>
              <w:rPr>
                <w:rFonts w:cs="Times New Roman"/>
                <w:sz w:val="18"/>
              </w:rPr>
              <w:t>P1</w:t>
            </w:r>
          </w:p>
        </w:tc>
      </w:tr>
      <w:tr w:rsidR="003F459D" w14:paraId="7D9F9937" w14:textId="77777777">
        <w:trPr>
          <w:cantSplit/>
          <w:jc w:val="center"/>
        </w:trPr>
        <w:tc>
          <w:tcPr>
            <w:tcW w:w="680" w:type="dxa"/>
            <w:tcMar>
              <w:top w:w="70" w:type="dxa"/>
              <w:left w:w="75" w:type="dxa"/>
              <w:bottom w:w="70" w:type="dxa"/>
              <w:right w:w="75" w:type="dxa"/>
            </w:tcMar>
            <w:vAlign w:val="center"/>
          </w:tcPr>
          <w:p w14:paraId="1BDCAD73" w14:textId="77777777" w:rsidR="003F459D" w:rsidRDefault="00000000">
            <w:pPr>
              <w:spacing w:after="0" w:line="252" w:lineRule="auto"/>
              <w:jc w:val="left"/>
            </w:pPr>
            <w:r>
              <w:rPr>
                <w:rFonts w:cs="Times New Roman"/>
                <w:sz w:val="18"/>
              </w:rPr>
              <w:t>F03</w:t>
            </w:r>
          </w:p>
        </w:tc>
        <w:tc>
          <w:tcPr>
            <w:tcW w:w="2041" w:type="dxa"/>
            <w:tcMar>
              <w:top w:w="70" w:type="dxa"/>
              <w:left w:w="75" w:type="dxa"/>
              <w:bottom w:w="70" w:type="dxa"/>
              <w:right w:w="75" w:type="dxa"/>
            </w:tcMar>
            <w:vAlign w:val="center"/>
          </w:tcPr>
          <w:p w14:paraId="7BF6D8BC" w14:textId="77777777" w:rsidR="003F459D" w:rsidRDefault="00000000">
            <w:pPr>
              <w:spacing w:after="0" w:line="252" w:lineRule="auto"/>
              <w:jc w:val="left"/>
            </w:pPr>
            <w:r>
              <w:rPr>
                <w:rFonts w:cs="Times New Roman"/>
                <w:sz w:val="18"/>
              </w:rPr>
              <w:t>Quản lý tài khoản/nhân viên</w:t>
            </w:r>
          </w:p>
        </w:tc>
        <w:tc>
          <w:tcPr>
            <w:tcW w:w="4932" w:type="dxa"/>
            <w:tcMar>
              <w:top w:w="70" w:type="dxa"/>
              <w:left w:w="75" w:type="dxa"/>
              <w:bottom w:w="70" w:type="dxa"/>
              <w:right w:w="75" w:type="dxa"/>
            </w:tcMar>
            <w:vAlign w:val="center"/>
          </w:tcPr>
          <w:p w14:paraId="47E59AD5" w14:textId="77777777" w:rsidR="003F459D" w:rsidRDefault="00000000">
            <w:pPr>
              <w:spacing w:after="0" w:line="252" w:lineRule="auto"/>
              <w:jc w:val="left"/>
            </w:pPr>
            <w:r>
              <w:rPr>
                <w:rFonts w:cs="Times New Roman"/>
                <w:sz w:val="18"/>
              </w:rPr>
              <w:t>Thêm, sửa, khóa, tìm kiếm và gán vai trò.</w:t>
            </w:r>
          </w:p>
        </w:tc>
        <w:tc>
          <w:tcPr>
            <w:tcW w:w="794" w:type="dxa"/>
            <w:tcMar>
              <w:top w:w="70" w:type="dxa"/>
              <w:left w:w="75" w:type="dxa"/>
              <w:bottom w:w="70" w:type="dxa"/>
              <w:right w:w="75" w:type="dxa"/>
            </w:tcMar>
            <w:vAlign w:val="center"/>
          </w:tcPr>
          <w:p w14:paraId="4E71C501" w14:textId="77777777" w:rsidR="003F459D" w:rsidRDefault="00000000">
            <w:pPr>
              <w:spacing w:after="0" w:line="252" w:lineRule="auto"/>
              <w:jc w:val="left"/>
            </w:pPr>
            <w:r>
              <w:rPr>
                <w:rFonts w:cs="Times New Roman"/>
                <w:sz w:val="18"/>
              </w:rPr>
              <w:t>P2</w:t>
            </w:r>
          </w:p>
        </w:tc>
      </w:tr>
      <w:tr w:rsidR="003F459D" w14:paraId="7260433A" w14:textId="77777777">
        <w:trPr>
          <w:cantSplit/>
          <w:jc w:val="center"/>
        </w:trPr>
        <w:tc>
          <w:tcPr>
            <w:tcW w:w="680" w:type="dxa"/>
            <w:tcMar>
              <w:top w:w="70" w:type="dxa"/>
              <w:left w:w="75" w:type="dxa"/>
              <w:bottom w:w="70" w:type="dxa"/>
              <w:right w:w="75" w:type="dxa"/>
            </w:tcMar>
            <w:vAlign w:val="center"/>
          </w:tcPr>
          <w:p w14:paraId="6EC5DBB9" w14:textId="77777777" w:rsidR="003F459D" w:rsidRDefault="00000000">
            <w:pPr>
              <w:spacing w:after="0" w:line="252" w:lineRule="auto"/>
              <w:jc w:val="left"/>
            </w:pPr>
            <w:r>
              <w:rPr>
                <w:rFonts w:cs="Times New Roman"/>
                <w:sz w:val="18"/>
              </w:rPr>
              <w:t>F04</w:t>
            </w:r>
          </w:p>
        </w:tc>
        <w:tc>
          <w:tcPr>
            <w:tcW w:w="2041" w:type="dxa"/>
            <w:tcMar>
              <w:top w:w="70" w:type="dxa"/>
              <w:left w:w="75" w:type="dxa"/>
              <w:bottom w:w="70" w:type="dxa"/>
              <w:right w:w="75" w:type="dxa"/>
            </w:tcMar>
            <w:vAlign w:val="center"/>
          </w:tcPr>
          <w:p w14:paraId="378B3514" w14:textId="77777777" w:rsidR="003F459D" w:rsidRDefault="00000000">
            <w:pPr>
              <w:spacing w:after="0" w:line="252" w:lineRule="auto"/>
              <w:jc w:val="left"/>
            </w:pPr>
            <w:r>
              <w:rPr>
                <w:rFonts w:cs="Times New Roman"/>
                <w:sz w:val="18"/>
              </w:rPr>
              <w:t>Quản lý sách</w:t>
            </w:r>
          </w:p>
        </w:tc>
        <w:tc>
          <w:tcPr>
            <w:tcW w:w="4932" w:type="dxa"/>
            <w:tcMar>
              <w:top w:w="70" w:type="dxa"/>
              <w:left w:w="75" w:type="dxa"/>
              <w:bottom w:w="70" w:type="dxa"/>
              <w:right w:w="75" w:type="dxa"/>
            </w:tcMar>
            <w:vAlign w:val="center"/>
          </w:tcPr>
          <w:p w14:paraId="72801741" w14:textId="77777777" w:rsidR="003F459D" w:rsidRDefault="00000000">
            <w:pPr>
              <w:spacing w:after="0" w:line="252" w:lineRule="auto"/>
              <w:jc w:val="left"/>
            </w:pPr>
            <w:r>
              <w:rPr>
                <w:rFonts w:cs="Times New Roman"/>
                <w:sz w:val="18"/>
              </w:rPr>
              <w:t>CRUD sách, ISBN, giá, ảnh bìa, trạng thái.</w:t>
            </w:r>
          </w:p>
        </w:tc>
        <w:tc>
          <w:tcPr>
            <w:tcW w:w="794" w:type="dxa"/>
            <w:tcMar>
              <w:top w:w="70" w:type="dxa"/>
              <w:left w:w="75" w:type="dxa"/>
              <w:bottom w:w="70" w:type="dxa"/>
              <w:right w:w="75" w:type="dxa"/>
            </w:tcMar>
            <w:vAlign w:val="center"/>
          </w:tcPr>
          <w:p w14:paraId="37091465" w14:textId="77777777" w:rsidR="003F459D" w:rsidRDefault="00000000">
            <w:pPr>
              <w:spacing w:after="0" w:line="252" w:lineRule="auto"/>
              <w:jc w:val="left"/>
            </w:pPr>
            <w:r>
              <w:rPr>
                <w:rFonts w:cs="Times New Roman"/>
                <w:sz w:val="18"/>
              </w:rPr>
              <w:t>P1</w:t>
            </w:r>
          </w:p>
        </w:tc>
      </w:tr>
      <w:tr w:rsidR="003F459D" w14:paraId="778C1CD7" w14:textId="77777777">
        <w:trPr>
          <w:cantSplit/>
          <w:jc w:val="center"/>
        </w:trPr>
        <w:tc>
          <w:tcPr>
            <w:tcW w:w="680" w:type="dxa"/>
            <w:tcMar>
              <w:top w:w="70" w:type="dxa"/>
              <w:left w:w="75" w:type="dxa"/>
              <w:bottom w:w="70" w:type="dxa"/>
              <w:right w:w="75" w:type="dxa"/>
            </w:tcMar>
            <w:vAlign w:val="center"/>
          </w:tcPr>
          <w:p w14:paraId="71FFEE6B" w14:textId="77777777" w:rsidR="003F459D" w:rsidRDefault="00000000">
            <w:pPr>
              <w:spacing w:after="0" w:line="252" w:lineRule="auto"/>
              <w:jc w:val="left"/>
            </w:pPr>
            <w:r>
              <w:rPr>
                <w:rFonts w:cs="Times New Roman"/>
                <w:sz w:val="18"/>
              </w:rPr>
              <w:t>F05</w:t>
            </w:r>
          </w:p>
        </w:tc>
        <w:tc>
          <w:tcPr>
            <w:tcW w:w="2041" w:type="dxa"/>
            <w:tcMar>
              <w:top w:w="70" w:type="dxa"/>
              <w:left w:w="75" w:type="dxa"/>
              <w:bottom w:w="70" w:type="dxa"/>
              <w:right w:w="75" w:type="dxa"/>
            </w:tcMar>
            <w:vAlign w:val="center"/>
          </w:tcPr>
          <w:p w14:paraId="026A83DF" w14:textId="77777777" w:rsidR="003F459D" w:rsidRDefault="00000000">
            <w:pPr>
              <w:spacing w:after="0" w:line="252" w:lineRule="auto"/>
              <w:jc w:val="left"/>
            </w:pPr>
            <w:r>
              <w:rPr>
                <w:rFonts w:cs="Times New Roman"/>
                <w:sz w:val="18"/>
              </w:rPr>
              <w:t>Danh mục/tác giả/NXB</w:t>
            </w:r>
          </w:p>
        </w:tc>
        <w:tc>
          <w:tcPr>
            <w:tcW w:w="4932" w:type="dxa"/>
            <w:tcMar>
              <w:top w:w="70" w:type="dxa"/>
              <w:left w:w="75" w:type="dxa"/>
              <w:bottom w:w="70" w:type="dxa"/>
              <w:right w:w="75" w:type="dxa"/>
            </w:tcMar>
            <w:vAlign w:val="center"/>
          </w:tcPr>
          <w:p w14:paraId="4B51C55F" w14:textId="77777777" w:rsidR="003F459D" w:rsidRDefault="00000000">
            <w:pPr>
              <w:spacing w:after="0" w:line="252" w:lineRule="auto"/>
              <w:jc w:val="left"/>
            </w:pPr>
            <w:r>
              <w:rPr>
                <w:rFonts w:cs="Times New Roman"/>
                <w:sz w:val="18"/>
              </w:rPr>
              <w:t>CRUD dữ liệu nền và kiểm tra ràng buộc tham chiếu.</w:t>
            </w:r>
          </w:p>
        </w:tc>
        <w:tc>
          <w:tcPr>
            <w:tcW w:w="794" w:type="dxa"/>
            <w:tcMar>
              <w:top w:w="70" w:type="dxa"/>
              <w:left w:w="75" w:type="dxa"/>
              <w:bottom w:w="70" w:type="dxa"/>
              <w:right w:w="75" w:type="dxa"/>
            </w:tcMar>
            <w:vAlign w:val="center"/>
          </w:tcPr>
          <w:p w14:paraId="1B0DB2AB" w14:textId="77777777" w:rsidR="003F459D" w:rsidRDefault="00000000">
            <w:pPr>
              <w:spacing w:after="0" w:line="252" w:lineRule="auto"/>
              <w:jc w:val="left"/>
            </w:pPr>
            <w:r>
              <w:rPr>
                <w:rFonts w:cs="Times New Roman"/>
                <w:sz w:val="18"/>
              </w:rPr>
              <w:t>P2</w:t>
            </w:r>
          </w:p>
        </w:tc>
      </w:tr>
      <w:tr w:rsidR="003F459D" w14:paraId="010F63D8" w14:textId="77777777">
        <w:trPr>
          <w:cantSplit/>
          <w:jc w:val="center"/>
        </w:trPr>
        <w:tc>
          <w:tcPr>
            <w:tcW w:w="680" w:type="dxa"/>
            <w:tcMar>
              <w:top w:w="70" w:type="dxa"/>
              <w:left w:w="75" w:type="dxa"/>
              <w:bottom w:w="70" w:type="dxa"/>
              <w:right w:w="75" w:type="dxa"/>
            </w:tcMar>
            <w:vAlign w:val="center"/>
          </w:tcPr>
          <w:p w14:paraId="553B5253" w14:textId="77777777" w:rsidR="003F459D" w:rsidRDefault="00000000">
            <w:pPr>
              <w:spacing w:after="0" w:line="252" w:lineRule="auto"/>
              <w:jc w:val="left"/>
            </w:pPr>
            <w:r>
              <w:rPr>
                <w:rFonts w:cs="Times New Roman"/>
                <w:sz w:val="18"/>
              </w:rPr>
              <w:t>F06</w:t>
            </w:r>
          </w:p>
        </w:tc>
        <w:tc>
          <w:tcPr>
            <w:tcW w:w="2041" w:type="dxa"/>
            <w:tcMar>
              <w:top w:w="70" w:type="dxa"/>
              <w:left w:w="75" w:type="dxa"/>
              <w:bottom w:w="70" w:type="dxa"/>
              <w:right w:w="75" w:type="dxa"/>
            </w:tcMar>
            <w:vAlign w:val="center"/>
          </w:tcPr>
          <w:p w14:paraId="5FD21B7C" w14:textId="77777777" w:rsidR="003F459D" w:rsidRDefault="00000000">
            <w:pPr>
              <w:spacing w:after="0" w:line="252" w:lineRule="auto"/>
              <w:jc w:val="left"/>
            </w:pPr>
            <w:r>
              <w:rPr>
                <w:rFonts w:cs="Times New Roman"/>
                <w:sz w:val="18"/>
              </w:rPr>
              <w:t>Nhà cung cấp</w:t>
            </w:r>
          </w:p>
        </w:tc>
        <w:tc>
          <w:tcPr>
            <w:tcW w:w="4932" w:type="dxa"/>
            <w:tcMar>
              <w:top w:w="70" w:type="dxa"/>
              <w:left w:w="75" w:type="dxa"/>
              <w:bottom w:w="70" w:type="dxa"/>
              <w:right w:w="75" w:type="dxa"/>
            </w:tcMar>
            <w:vAlign w:val="center"/>
          </w:tcPr>
          <w:p w14:paraId="1A753C04" w14:textId="77777777" w:rsidR="003F459D" w:rsidRDefault="00000000">
            <w:pPr>
              <w:spacing w:after="0" w:line="252" w:lineRule="auto"/>
              <w:jc w:val="left"/>
            </w:pPr>
            <w:r>
              <w:rPr>
                <w:rFonts w:cs="Times New Roman"/>
                <w:sz w:val="18"/>
              </w:rPr>
              <w:t>CRUD và sử dụng nhà cung cấp trong phiếu nhập.</w:t>
            </w:r>
          </w:p>
        </w:tc>
        <w:tc>
          <w:tcPr>
            <w:tcW w:w="794" w:type="dxa"/>
            <w:tcMar>
              <w:top w:w="70" w:type="dxa"/>
              <w:left w:w="75" w:type="dxa"/>
              <w:bottom w:w="70" w:type="dxa"/>
              <w:right w:w="75" w:type="dxa"/>
            </w:tcMar>
            <w:vAlign w:val="center"/>
          </w:tcPr>
          <w:p w14:paraId="1E8C225F" w14:textId="77777777" w:rsidR="003F459D" w:rsidRDefault="00000000">
            <w:pPr>
              <w:spacing w:after="0" w:line="252" w:lineRule="auto"/>
              <w:jc w:val="left"/>
            </w:pPr>
            <w:r>
              <w:rPr>
                <w:rFonts w:cs="Times New Roman"/>
                <w:sz w:val="18"/>
              </w:rPr>
              <w:t>P2</w:t>
            </w:r>
          </w:p>
        </w:tc>
      </w:tr>
      <w:tr w:rsidR="003F459D" w14:paraId="13B4B439" w14:textId="77777777">
        <w:trPr>
          <w:cantSplit/>
          <w:jc w:val="center"/>
        </w:trPr>
        <w:tc>
          <w:tcPr>
            <w:tcW w:w="680" w:type="dxa"/>
            <w:tcMar>
              <w:top w:w="70" w:type="dxa"/>
              <w:left w:w="75" w:type="dxa"/>
              <w:bottom w:w="70" w:type="dxa"/>
              <w:right w:w="75" w:type="dxa"/>
            </w:tcMar>
            <w:vAlign w:val="center"/>
          </w:tcPr>
          <w:p w14:paraId="4675F3F7" w14:textId="77777777" w:rsidR="003F459D" w:rsidRDefault="00000000">
            <w:pPr>
              <w:spacing w:after="0" w:line="252" w:lineRule="auto"/>
              <w:jc w:val="left"/>
            </w:pPr>
            <w:r>
              <w:rPr>
                <w:rFonts w:cs="Times New Roman"/>
                <w:sz w:val="18"/>
              </w:rPr>
              <w:t>F07</w:t>
            </w:r>
          </w:p>
        </w:tc>
        <w:tc>
          <w:tcPr>
            <w:tcW w:w="2041" w:type="dxa"/>
            <w:tcMar>
              <w:top w:w="70" w:type="dxa"/>
              <w:left w:w="75" w:type="dxa"/>
              <w:bottom w:w="70" w:type="dxa"/>
              <w:right w:w="75" w:type="dxa"/>
            </w:tcMar>
            <w:vAlign w:val="center"/>
          </w:tcPr>
          <w:p w14:paraId="361D21CD" w14:textId="77777777" w:rsidR="003F459D" w:rsidRDefault="00000000">
            <w:pPr>
              <w:spacing w:after="0" w:line="252" w:lineRule="auto"/>
              <w:jc w:val="left"/>
            </w:pPr>
            <w:r>
              <w:rPr>
                <w:rFonts w:cs="Times New Roman"/>
                <w:sz w:val="18"/>
              </w:rPr>
              <w:t>Khách hàng</w:t>
            </w:r>
          </w:p>
        </w:tc>
        <w:tc>
          <w:tcPr>
            <w:tcW w:w="4932" w:type="dxa"/>
            <w:tcMar>
              <w:top w:w="70" w:type="dxa"/>
              <w:left w:w="75" w:type="dxa"/>
              <w:bottom w:w="70" w:type="dxa"/>
              <w:right w:w="75" w:type="dxa"/>
            </w:tcMar>
            <w:vAlign w:val="center"/>
          </w:tcPr>
          <w:p w14:paraId="16A676F6" w14:textId="77777777" w:rsidR="003F459D" w:rsidRDefault="00000000">
            <w:pPr>
              <w:spacing w:after="0" w:line="252" w:lineRule="auto"/>
              <w:jc w:val="left"/>
            </w:pPr>
            <w:r>
              <w:rPr>
                <w:rFonts w:cs="Times New Roman"/>
                <w:sz w:val="18"/>
              </w:rPr>
              <w:t>CRUD, tìm kiếm, kiểm tra dữ liệu liên hệ.</w:t>
            </w:r>
          </w:p>
        </w:tc>
        <w:tc>
          <w:tcPr>
            <w:tcW w:w="794" w:type="dxa"/>
            <w:tcMar>
              <w:top w:w="70" w:type="dxa"/>
              <w:left w:w="75" w:type="dxa"/>
              <w:bottom w:w="70" w:type="dxa"/>
              <w:right w:w="75" w:type="dxa"/>
            </w:tcMar>
            <w:vAlign w:val="center"/>
          </w:tcPr>
          <w:p w14:paraId="0B2E8BC5" w14:textId="77777777" w:rsidR="003F459D" w:rsidRDefault="00000000">
            <w:pPr>
              <w:spacing w:after="0" w:line="252" w:lineRule="auto"/>
              <w:jc w:val="left"/>
            </w:pPr>
            <w:r>
              <w:rPr>
                <w:rFonts w:cs="Times New Roman"/>
                <w:sz w:val="18"/>
              </w:rPr>
              <w:t>P2</w:t>
            </w:r>
          </w:p>
        </w:tc>
      </w:tr>
      <w:tr w:rsidR="003F459D" w14:paraId="48ED16F6" w14:textId="77777777">
        <w:trPr>
          <w:cantSplit/>
          <w:jc w:val="center"/>
        </w:trPr>
        <w:tc>
          <w:tcPr>
            <w:tcW w:w="680" w:type="dxa"/>
            <w:tcMar>
              <w:top w:w="70" w:type="dxa"/>
              <w:left w:w="75" w:type="dxa"/>
              <w:bottom w:w="70" w:type="dxa"/>
              <w:right w:w="75" w:type="dxa"/>
            </w:tcMar>
            <w:vAlign w:val="center"/>
          </w:tcPr>
          <w:p w14:paraId="1672B644" w14:textId="77777777" w:rsidR="003F459D" w:rsidRDefault="00000000">
            <w:pPr>
              <w:spacing w:after="0" w:line="252" w:lineRule="auto"/>
              <w:jc w:val="left"/>
            </w:pPr>
            <w:r>
              <w:rPr>
                <w:rFonts w:cs="Times New Roman"/>
                <w:sz w:val="18"/>
              </w:rPr>
              <w:t>F08</w:t>
            </w:r>
          </w:p>
        </w:tc>
        <w:tc>
          <w:tcPr>
            <w:tcW w:w="2041" w:type="dxa"/>
            <w:tcMar>
              <w:top w:w="70" w:type="dxa"/>
              <w:left w:w="75" w:type="dxa"/>
              <w:bottom w:w="70" w:type="dxa"/>
              <w:right w:w="75" w:type="dxa"/>
            </w:tcMar>
            <w:vAlign w:val="center"/>
          </w:tcPr>
          <w:p w14:paraId="49C71416" w14:textId="77777777" w:rsidR="003F459D" w:rsidRDefault="00000000">
            <w:pPr>
              <w:spacing w:after="0" w:line="252" w:lineRule="auto"/>
              <w:jc w:val="left"/>
            </w:pPr>
            <w:r>
              <w:rPr>
                <w:rFonts w:cs="Times New Roman"/>
                <w:sz w:val="18"/>
              </w:rPr>
              <w:t>Cửa hàng</w:t>
            </w:r>
          </w:p>
        </w:tc>
        <w:tc>
          <w:tcPr>
            <w:tcW w:w="4932" w:type="dxa"/>
            <w:tcMar>
              <w:top w:w="70" w:type="dxa"/>
              <w:left w:w="75" w:type="dxa"/>
              <w:bottom w:w="70" w:type="dxa"/>
              <w:right w:w="75" w:type="dxa"/>
            </w:tcMar>
            <w:vAlign w:val="center"/>
          </w:tcPr>
          <w:p w14:paraId="755A7179" w14:textId="77777777" w:rsidR="003F459D" w:rsidRDefault="00000000">
            <w:pPr>
              <w:spacing w:after="0" w:line="252" w:lineRule="auto"/>
              <w:jc w:val="left"/>
            </w:pPr>
            <w:r>
              <w:rPr>
                <w:rFonts w:cs="Times New Roman"/>
                <w:sz w:val="18"/>
              </w:rPr>
              <w:t>Quản lý cửa hàng và tách dữ liệu theo StoreId.</w:t>
            </w:r>
          </w:p>
        </w:tc>
        <w:tc>
          <w:tcPr>
            <w:tcW w:w="794" w:type="dxa"/>
            <w:tcMar>
              <w:top w:w="70" w:type="dxa"/>
              <w:left w:w="75" w:type="dxa"/>
              <w:bottom w:w="70" w:type="dxa"/>
              <w:right w:w="75" w:type="dxa"/>
            </w:tcMar>
            <w:vAlign w:val="center"/>
          </w:tcPr>
          <w:p w14:paraId="29C014DC" w14:textId="77777777" w:rsidR="003F459D" w:rsidRDefault="00000000">
            <w:pPr>
              <w:spacing w:after="0" w:line="252" w:lineRule="auto"/>
              <w:jc w:val="left"/>
            </w:pPr>
            <w:r>
              <w:rPr>
                <w:rFonts w:cs="Times New Roman"/>
                <w:sz w:val="18"/>
              </w:rPr>
              <w:t>P1</w:t>
            </w:r>
          </w:p>
        </w:tc>
      </w:tr>
      <w:tr w:rsidR="003F459D" w14:paraId="50C27D09" w14:textId="77777777">
        <w:trPr>
          <w:cantSplit/>
          <w:jc w:val="center"/>
        </w:trPr>
        <w:tc>
          <w:tcPr>
            <w:tcW w:w="680" w:type="dxa"/>
            <w:tcMar>
              <w:top w:w="70" w:type="dxa"/>
              <w:left w:w="75" w:type="dxa"/>
              <w:bottom w:w="70" w:type="dxa"/>
              <w:right w:w="75" w:type="dxa"/>
            </w:tcMar>
            <w:vAlign w:val="center"/>
          </w:tcPr>
          <w:p w14:paraId="4A96A971" w14:textId="77777777" w:rsidR="003F459D" w:rsidRDefault="00000000">
            <w:pPr>
              <w:spacing w:after="0" w:line="252" w:lineRule="auto"/>
              <w:jc w:val="left"/>
            </w:pPr>
            <w:r>
              <w:rPr>
                <w:rFonts w:cs="Times New Roman"/>
                <w:sz w:val="18"/>
              </w:rPr>
              <w:t>F09</w:t>
            </w:r>
          </w:p>
        </w:tc>
        <w:tc>
          <w:tcPr>
            <w:tcW w:w="2041" w:type="dxa"/>
            <w:tcMar>
              <w:top w:w="70" w:type="dxa"/>
              <w:left w:w="75" w:type="dxa"/>
              <w:bottom w:w="70" w:type="dxa"/>
              <w:right w:w="75" w:type="dxa"/>
            </w:tcMar>
            <w:vAlign w:val="center"/>
          </w:tcPr>
          <w:p w14:paraId="10EF383C" w14:textId="77777777" w:rsidR="003F459D" w:rsidRDefault="00000000">
            <w:pPr>
              <w:spacing w:after="0" w:line="252" w:lineRule="auto"/>
              <w:jc w:val="left"/>
            </w:pPr>
            <w:r>
              <w:rPr>
                <w:rFonts w:cs="Times New Roman"/>
                <w:sz w:val="18"/>
              </w:rPr>
              <w:t>Nhập sách</w:t>
            </w:r>
          </w:p>
        </w:tc>
        <w:tc>
          <w:tcPr>
            <w:tcW w:w="4932" w:type="dxa"/>
            <w:tcMar>
              <w:top w:w="70" w:type="dxa"/>
              <w:left w:w="75" w:type="dxa"/>
              <w:bottom w:w="70" w:type="dxa"/>
              <w:right w:w="75" w:type="dxa"/>
            </w:tcMar>
            <w:vAlign w:val="center"/>
          </w:tcPr>
          <w:p w14:paraId="444D03A7" w14:textId="77777777" w:rsidR="003F459D" w:rsidRDefault="00000000">
            <w:pPr>
              <w:spacing w:after="0" w:line="252" w:lineRule="auto"/>
              <w:jc w:val="left"/>
            </w:pPr>
            <w:r>
              <w:rPr>
                <w:rFonts w:cs="Times New Roman"/>
                <w:sz w:val="18"/>
              </w:rPr>
              <w:t>Tạo phiếu nhập, chi tiết nhập, cộng tồn kho.</w:t>
            </w:r>
          </w:p>
        </w:tc>
        <w:tc>
          <w:tcPr>
            <w:tcW w:w="794" w:type="dxa"/>
            <w:tcMar>
              <w:top w:w="70" w:type="dxa"/>
              <w:left w:w="75" w:type="dxa"/>
              <w:bottom w:w="70" w:type="dxa"/>
              <w:right w:w="75" w:type="dxa"/>
            </w:tcMar>
            <w:vAlign w:val="center"/>
          </w:tcPr>
          <w:p w14:paraId="5991FDCD" w14:textId="77777777" w:rsidR="003F459D" w:rsidRDefault="00000000">
            <w:pPr>
              <w:spacing w:after="0" w:line="252" w:lineRule="auto"/>
              <w:jc w:val="left"/>
            </w:pPr>
            <w:r>
              <w:rPr>
                <w:rFonts w:cs="Times New Roman"/>
                <w:sz w:val="18"/>
              </w:rPr>
              <w:t>P1</w:t>
            </w:r>
          </w:p>
        </w:tc>
      </w:tr>
      <w:tr w:rsidR="003F459D" w14:paraId="1586E0EB" w14:textId="77777777">
        <w:trPr>
          <w:cantSplit/>
          <w:jc w:val="center"/>
        </w:trPr>
        <w:tc>
          <w:tcPr>
            <w:tcW w:w="680" w:type="dxa"/>
            <w:tcMar>
              <w:top w:w="70" w:type="dxa"/>
              <w:left w:w="75" w:type="dxa"/>
              <w:bottom w:w="70" w:type="dxa"/>
              <w:right w:w="75" w:type="dxa"/>
            </w:tcMar>
            <w:vAlign w:val="center"/>
          </w:tcPr>
          <w:p w14:paraId="50439AC2" w14:textId="77777777" w:rsidR="003F459D" w:rsidRDefault="00000000">
            <w:pPr>
              <w:spacing w:after="0" w:line="252" w:lineRule="auto"/>
              <w:jc w:val="left"/>
            </w:pPr>
            <w:r>
              <w:rPr>
                <w:rFonts w:cs="Times New Roman"/>
                <w:sz w:val="18"/>
              </w:rPr>
              <w:t>F10</w:t>
            </w:r>
          </w:p>
        </w:tc>
        <w:tc>
          <w:tcPr>
            <w:tcW w:w="2041" w:type="dxa"/>
            <w:tcMar>
              <w:top w:w="70" w:type="dxa"/>
              <w:left w:w="75" w:type="dxa"/>
              <w:bottom w:w="70" w:type="dxa"/>
              <w:right w:w="75" w:type="dxa"/>
            </w:tcMar>
            <w:vAlign w:val="center"/>
          </w:tcPr>
          <w:p w14:paraId="4C94F22C" w14:textId="77777777" w:rsidR="003F459D" w:rsidRDefault="00000000">
            <w:pPr>
              <w:spacing w:after="0" w:line="252" w:lineRule="auto"/>
              <w:jc w:val="left"/>
            </w:pPr>
            <w:r>
              <w:rPr>
                <w:rFonts w:cs="Times New Roman"/>
                <w:sz w:val="18"/>
              </w:rPr>
              <w:t>Bán hàng/POS</w:t>
            </w:r>
          </w:p>
        </w:tc>
        <w:tc>
          <w:tcPr>
            <w:tcW w:w="4932" w:type="dxa"/>
            <w:tcMar>
              <w:top w:w="70" w:type="dxa"/>
              <w:left w:w="75" w:type="dxa"/>
              <w:bottom w:w="70" w:type="dxa"/>
              <w:right w:w="75" w:type="dxa"/>
            </w:tcMar>
            <w:vAlign w:val="center"/>
          </w:tcPr>
          <w:p w14:paraId="091B58D4" w14:textId="77777777" w:rsidR="003F459D" w:rsidRDefault="00000000">
            <w:pPr>
              <w:spacing w:after="0" w:line="252" w:lineRule="auto"/>
              <w:jc w:val="left"/>
            </w:pPr>
            <w:r>
              <w:rPr>
                <w:rFonts w:cs="Times New Roman"/>
                <w:sz w:val="18"/>
              </w:rPr>
              <w:t>Tìm sách, giỏ hàng, giảm giá, thanh toán, tạo hóa đơn.</w:t>
            </w:r>
          </w:p>
        </w:tc>
        <w:tc>
          <w:tcPr>
            <w:tcW w:w="794" w:type="dxa"/>
            <w:tcMar>
              <w:top w:w="70" w:type="dxa"/>
              <w:left w:w="75" w:type="dxa"/>
              <w:bottom w:w="70" w:type="dxa"/>
              <w:right w:w="75" w:type="dxa"/>
            </w:tcMar>
            <w:vAlign w:val="center"/>
          </w:tcPr>
          <w:p w14:paraId="792B847E" w14:textId="77777777" w:rsidR="003F459D" w:rsidRDefault="00000000">
            <w:pPr>
              <w:spacing w:after="0" w:line="252" w:lineRule="auto"/>
              <w:jc w:val="left"/>
            </w:pPr>
            <w:r>
              <w:rPr>
                <w:rFonts w:cs="Times New Roman"/>
                <w:sz w:val="18"/>
              </w:rPr>
              <w:t>P1</w:t>
            </w:r>
          </w:p>
        </w:tc>
      </w:tr>
      <w:tr w:rsidR="003F459D" w14:paraId="0B32A550" w14:textId="77777777">
        <w:trPr>
          <w:cantSplit/>
          <w:jc w:val="center"/>
        </w:trPr>
        <w:tc>
          <w:tcPr>
            <w:tcW w:w="680" w:type="dxa"/>
            <w:tcMar>
              <w:top w:w="70" w:type="dxa"/>
              <w:left w:w="75" w:type="dxa"/>
              <w:bottom w:w="70" w:type="dxa"/>
              <w:right w:w="75" w:type="dxa"/>
            </w:tcMar>
            <w:vAlign w:val="center"/>
          </w:tcPr>
          <w:p w14:paraId="726F56AF" w14:textId="77777777" w:rsidR="003F459D" w:rsidRDefault="00000000">
            <w:pPr>
              <w:spacing w:after="0" w:line="252" w:lineRule="auto"/>
              <w:jc w:val="left"/>
            </w:pPr>
            <w:r>
              <w:rPr>
                <w:rFonts w:cs="Times New Roman"/>
                <w:sz w:val="18"/>
              </w:rPr>
              <w:t>F11</w:t>
            </w:r>
          </w:p>
        </w:tc>
        <w:tc>
          <w:tcPr>
            <w:tcW w:w="2041" w:type="dxa"/>
            <w:tcMar>
              <w:top w:w="70" w:type="dxa"/>
              <w:left w:w="75" w:type="dxa"/>
              <w:bottom w:w="70" w:type="dxa"/>
              <w:right w:w="75" w:type="dxa"/>
            </w:tcMar>
            <w:vAlign w:val="center"/>
          </w:tcPr>
          <w:p w14:paraId="345D6412" w14:textId="77777777" w:rsidR="003F459D" w:rsidRDefault="00000000">
            <w:pPr>
              <w:spacing w:after="0" w:line="252" w:lineRule="auto"/>
              <w:jc w:val="left"/>
            </w:pPr>
            <w:r>
              <w:rPr>
                <w:rFonts w:cs="Times New Roman"/>
                <w:sz w:val="18"/>
              </w:rPr>
              <w:t>Hóa đơn</w:t>
            </w:r>
          </w:p>
        </w:tc>
        <w:tc>
          <w:tcPr>
            <w:tcW w:w="4932" w:type="dxa"/>
            <w:tcMar>
              <w:top w:w="70" w:type="dxa"/>
              <w:left w:w="75" w:type="dxa"/>
              <w:bottom w:w="70" w:type="dxa"/>
              <w:right w:w="75" w:type="dxa"/>
            </w:tcMar>
            <w:vAlign w:val="center"/>
          </w:tcPr>
          <w:p w14:paraId="7DD4E0F9" w14:textId="77777777" w:rsidR="003F459D" w:rsidRDefault="00000000">
            <w:pPr>
              <w:spacing w:after="0" w:line="252" w:lineRule="auto"/>
              <w:jc w:val="left"/>
            </w:pPr>
            <w:r>
              <w:rPr>
                <w:rFonts w:cs="Times New Roman"/>
                <w:sz w:val="18"/>
              </w:rPr>
              <w:t>Xem, tìm kiếm, lọc, in/xuất và hủy hóa đơn.</w:t>
            </w:r>
          </w:p>
        </w:tc>
        <w:tc>
          <w:tcPr>
            <w:tcW w:w="794" w:type="dxa"/>
            <w:tcMar>
              <w:top w:w="70" w:type="dxa"/>
              <w:left w:w="75" w:type="dxa"/>
              <w:bottom w:w="70" w:type="dxa"/>
              <w:right w:w="75" w:type="dxa"/>
            </w:tcMar>
            <w:vAlign w:val="center"/>
          </w:tcPr>
          <w:p w14:paraId="6AC7B9E0" w14:textId="77777777" w:rsidR="003F459D" w:rsidRDefault="00000000">
            <w:pPr>
              <w:spacing w:after="0" w:line="252" w:lineRule="auto"/>
              <w:jc w:val="left"/>
            </w:pPr>
            <w:r>
              <w:rPr>
                <w:rFonts w:cs="Times New Roman"/>
                <w:sz w:val="18"/>
              </w:rPr>
              <w:t>P1</w:t>
            </w:r>
          </w:p>
        </w:tc>
      </w:tr>
      <w:tr w:rsidR="003F459D" w14:paraId="070F48EF" w14:textId="77777777">
        <w:trPr>
          <w:cantSplit/>
          <w:jc w:val="center"/>
        </w:trPr>
        <w:tc>
          <w:tcPr>
            <w:tcW w:w="680" w:type="dxa"/>
            <w:tcMar>
              <w:top w:w="70" w:type="dxa"/>
              <w:left w:w="75" w:type="dxa"/>
              <w:bottom w:w="70" w:type="dxa"/>
              <w:right w:w="75" w:type="dxa"/>
            </w:tcMar>
            <w:vAlign w:val="center"/>
          </w:tcPr>
          <w:p w14:paraId="30FCA6EF" w14:textId="77777777" w:rsidR="003F459D" w:rsidRDefault="00000000">
            <w:pPr>
              <w:spacing w:after="0" w:line="252" w:lineRule="auto"/>
              <w:jc w:val="left"/>
            </w:pPr>
            <w:r>
              <w:rPr>
                <w:rFonts w:cs="Times New Roman"/>
                <w:sz w:val="18"/>
              </w:rPr>
              <w:t>F12</w:t>
            </w:r>
          </w:p>
        </w:tc>
        <w:tc>
          <w:tcPr>
            <w:tcW w:w="2041" w:type="dxa"/>
            <w:tcMar>
              <w:top w:w="70" w:type="dxa"/>
              <w:left w:w="75" w:type="dxa"/>
              <w:bottom w:w="70" w:type="dxa"/>
              <w:right w:w="75" w:type="dxa"/>
            </w:tcMar>
            <w:vAlign w:val="center"/>
          </w:tcPr>
          <w:p w14:paraId="679CF37E" w14:textId="77777777" w:rsidR="003F459D" w:rsidRDefault="00000000">
            <w:pPr>
              <w:spacing w:after="0" w:line="252" w:lineRule="auto"/>
              <w:jc w:val="left"/>
            </w:pPr>
            <w:r>
              <w:rPr>
                <w:rFonts w:cs="Times New Roman"/>
                <w:sz w:val="18"/>
              </w:rPr>
              <w:t>Trả hàng</w:t>
            </w:r>
          </w:p>
        </w:tc>
        <w:tc>
          <w:tcPr>
            <w:tcW w:w="4932" w:type="dxa"/>
            <w:tcMar>
              <w:top w:w="70" w:type="dxa"/>
              <w:left w:w="75" w:type="dxa"/>
              <w:bottom w:w="70" w:type="dxa"/>
              <w:right w:w="75" w:type="dxa"/>
            </w:tcMar>
            <w:vAlign w:val="center"/>
          </w:tcPr>
          <w:p w14:paraId="0B360C5B" w14:textId="77777777" w:rsidR="003F459D" w:rsidRDefault="00000000">
            <w:pPr>
              <w:spacing w:after="0" w:line="252" w:lineRule="auto"/>
              <w:jc w:val="left"/>
            </w:pPr>
            <w:r>
              <w:rPr>
                <w:rFonts w:cs="Times New Roman"/>
                <w:sz w:val="18"/>
              </w:rPr>
              <w:t>Kiểm tra hóa đơn, số lượng trả, hoàn tiền, cập nhật kho.</w:t>
            </w:r>
          </w:p>
        </w:tc>
        <w:tc>
          <w:tcPr>
            <w:tcW w:w="794" w:type="dxa"/>
            <w:tcMar>
              <w:top w:w="70" w:type="dxa"/>
              <w:left w:w="75" w:type="dxa"/>
              <w:bottom w:w="70" w:type="dxa"/>
              <w:right w:w="75" w:type="dxa"/>
            </w:tcMar>
            <w:vAlign w:val="center"/>
          </w:tcPr>
          <w:p w14:paraId="3384C1E5" w14:textId="77777777" w:rsidR="003F459D" w:rsidRDefault="00000000">
            <w:pPr>
              <w:spacing w:after="0" w:line="252" w:lineRule="auto"/>
              <w:jc w:val="left"/>
            </w:pPr>
            <w:r>
              <w:rPr>
                <w:rFonts w:cs="Times New Roman"/>
                <w:sz w:val="18"/>
              </w:rPr>
              <w:t>P1</w:t>
            </w:r>
          </w:p>
        </w:tc>
      </w:tr>
      <w:tr w:rsidR="003F459D" w14:paraId="6FE9112D" w14:textId="77777777">
        <w:trPr>
          <w:cantSplit/>
          <w:jc w:val="center"/>
        </w:trPr>
        <w:tc>
          <w:tcPr>
            <w:tcW w:w="680" w:type="dxa"/>
            <w:tcMar>
              <w:top w:w="70" w:type="dxa"/>
              <w:left w:w="75" w:type="dxa"/>
              <w:bottom w:w="70" w:type="dxa"/>
              <w:right w:w="75" w:type="dxa"/>
            </w:tcMar>
            <w:vAlign w:val="center"/>
          </w:tcPr>
          <w:p w14:paraId="706DAB06" w14:textId="77777777" w:rsidR="003F459D" w:rsidRDefault="00000000">
            <w:pPr>
              <w:spacing w:after="0" w:line="252" w:lineRule="auto"/>
              <w:jc w:val="left"/>
            </w:pPr>
            <w:r>
              <w:rPr>
                <w:rFonts w:cs="Times New Roman"/>
                <w:sz w:val="18"/>
              </w:rPr>
              <w:t>F13</w:t>
            </w:r>
          </w:p>
        </w:tc>
        <w:tc>
          <w:tcPr>
            <w:tcW w:w="2041" w:type="dxa"/>
            <w:tcMar>
              <w:top w:w="70" w:type="dxa"/>
              <w:left w:w="75" w:type="dxa"/>
              <w:bottom w:w="70" w:type="dxa"/>
              <w:right w:w="75" w:type="dxa"/>
            </w:tcMar>
            <w:vAlign w:val="center"/>
          </w:tcPr>
          <w:p w14:paraId="3A46F9D8" w14:textId="77777777" w:rsidR="003F459D" w:rsidRDefault="00000000">
            <w:pPr>
              <w:spacing w:after="0" w:line="252" w:lineRule="auto"/>
              <w:jc w:val="left"/>
            </w:pPr>
            <w:r>
              <w:rPr>
                <w:rFonts w:cs="Times New Roman"/>
                <w:sz w:val="18"/>
              </w:rPr>
              <w:t>Tồn kho</w:t>
            </w:r>
          </w:p>
        </w:tc>
        <w:tc>
          <w:tcPr>
            <w:tcW w:w="4932" w:type="dxa"/>
            <w:tcMar>
              <w:top w:w="70" w:type="dxa"/>
              <w:left w:w="75" w:type="dxa"/>
              <w:bottom w:w="70" w:type="dxa"/>
              <w:right w:w="75" w:type="dxa"/>
            </w:tcMar>
            <w:vAlign w:val="center"/>
          </w:tcPr>
          <w:p w14:paraId="4FEBA644" w14:textId="77777777" w:rsidR="003F459D" w:rsidRDefault="00000000">
            <w:pPr>
              <w:spacing w:after="0" w:line="252" w:lineRule="auto"/>
              <w:jc w:val="left"/>
            </w:pPr>
            <w:r>
              <w:rPr>
                <w:rFonts w:cs="Times New Roman"/>
                <w:sz w:val="18"/>
              </w:rPr>
              <w:t>Xem tồn, điều chỉnh, cảnh báo sắp hết, lịch sử kho.</w:t>
            </w:r>
          </w:p>
        </w:tc>
        <w:tc>
          <w:tcPr>
            <w:tcW w:w="794" w:type="dxa"/>
            <w:tcMar>
              <w:top w:w="70" w:type="dxa"/>
              <w:left w:w="75" w:type="dxa"/>
              <w:bottom w:w="70" w:type="dxa"/>
              <w:right w:w="75" w:type="dxa"/>
            </w:tcMar>
            <w:vAlign w:val="center"/>
          </w:tcPr>
          <w:p w14:paraId="1E564D88" w14:textId="77777777" w:rsidR="003F459D" w:rsidRDefault="00000000">
            <w:pPr>
              <w:spacing w:after="0" w:line="252" w:lineRule="auto"/>
              <w:jc w:val="left"/>
            </w:pPr>
            <w:r>
              <w:rPr>
                <w:rFonts w:cs="Times New Roman"/>
                <w:sz w:val="18"/>
              </w:rPr>
              <w:t>P1</w:t>
            </w:r>
          </w:p>
        </w:tc>
      </w:tr>
      <w:tr w:rsidR="003F459D" w14:paraId="681DA742" w14:textId="77777777">
        <w:trPr>
          <w:cantSplit/>
          <w:jc w:val="center"/>
        </w:trPr>
        <w:tc>
          <w:tcPr>
            <w:tcW w:w="680" w:type="dxa"/>
            <w:tcMar>
              <w:top w:w="70" w:type="dxa"/>
              <w:left w:w="75" w:type="dxa"/>
              <w:bottom w:w="70" w:type="dxa"/>
              <w:right w:w="75" w:type="dxa"/>
            </w:tcMar>
            <w:vAlign w:val="center"/>
          </w:tcPr>
          <w:p w14:paraId="5B44E315" w14:textId="77777777" w:rsidR="003F459D" w:rsidRDefault="00000000">
            <w:pPr>
              <w:spacing w:after="0" w:line="252" w:lineRule="auto"/>
              <w:jc w:val="left"/>
            </w:pPr>
            <w:r>
              <w:rPr>
                <w:rFonts w:cs="Times New Roman"/>
                <w:sz w:val="18"/>
              </w:rPr>
              <w:t>F14</w:t>
            </w:r>
          </w:p>
        </w:tc>
        <w:tc>
          <w:tcPr>
            <w:tcW w:w="2041" w:type="dxa"/>
            <w:tcMar>
              <w:top w:w="70" w:type="dxa"/>
              <w:left w:w="75" w:type="dxa"/>
              <w:bottom w:w="70" w:type="dxa"/>
              <w:right w:w="75" w:type="dxa"/>
            </w:tcMar>
            <w:vAlign w:val="center"/>
          </w:tcPr>
          <w:p w14:paraId="7CC880A8" w14:textId="77777777" w:rsidR="003F459D" w:rsidRDefault="00000000">
            <w:pPr>
              <w:spacing w:after="0" w:line="252" w:lineRule="auto"/>
              <w:jc w:val="left"/>
            </w:pPr>
            <w:r>
              <w:rPr>
                <w:rFonts w:cs="Times New Roman"/>
                <w:sz w:val="18"/>
              </w:rPr>
              <w:t>Ca làm việc</w:t>
            </w:r>
          </w:p>
        </w:tc>
        <w:tc>
          <w:tcPr>
            <w:tcW w:w="4932" w:type="dxa"/>
            <w:tcMar>
              <w:top w:w="70" w:type="dxa"/>
              <w:left w:w="75" w:type="dxa"/>
              <w:bottom w:w="70" w:type="dxa"/>
              <w:right w:w="75" w:type="dxa"/>
            </w:tcMar>
            <w:vAlign w:val="center"/>
          </w:tcPr>
          <w:p w14:paraId="32FC99AE" w14:textId="77777777" w:rsidR="003F459D" w:rsidRDefault="00000000">
            <w:pPr>
              <w:spacing w:after="0" w:line="252" w:lineRule="auto"/>
              <w:jc w:val="left"/>
            </w:pPr>
            <w:r>
              <w:rPr>
                <w:rFonts w:cs="Times New Roman"/>
                <w:sz w:val="18"/>
              </w:rPr>
              <w:t>Mở ca, đóng ca, kiểm soát nhân viên và tiền ca.</w:t>
            </w:r>
          </w:p>
        </w:tc>
        <w:tc>
          <w:tcPr>
            <w:tcW w:w="794" w:type="dxa"/>
            <w:tcMar>
              <w:top w:w="70" w:type="dxa"/>
              <w:left w:w="75" w:type="dxa"/>
              <w:bottom w:w="70" w:type="dxa"/>
              <w:right w:w="75" w:type="dxa"/>
            </w:tcMar>
            <w:vAlign w:val="center"/>
          </w:tcPr>
          <w:p w14:paraId="1FA06A60" w14:textId="77777777" w:rsidR="003F459D" w:rsidRDefault="00000000">
            <w:pPr>
              <w:spacing w:after="0" w:line="252" w:lineRule="auto"/>
              <w:jc w:val="left"/>
            </w:pPr>
            <w:r>
              <w:rPr>
                <w:rFonts w:cs="Times New Roman"/>
                <w:sz w:val="18"/>
              </w:rPr>
              <w:t>P1</w:t>
            </w:r>
          </w:p>
        </w:tc>
      </w:tr>
      <w:tr w:rsidR="003F459D" w14:paraId="2B4E1AB5" w14:textId="77777777">
        <w:trPr>
          <w:cantSplit/>
          <w:jc w:val="center"/>
        </w:trPr>
        <w:tc>
          <w:tcPr>
            <w:tcW w:w="680" w:type="dxa"/>
            <w:tcMar>
              <w:top w:w="70" w:type="dxa"/>
              <w:left w:w="75" w:type="dxa"/>
              <w:bottom w:w="70" w:type="dxa"/>
              <w:right w:w="75" w:type="dxa"/>
            </w:tcMar>
            <w:vAlign w:val="center"/>
          </w:tcPr>
          <w:p w14:paraId="54A68CA1" w14:textId="77777777" w:rsidR="003F459D" w:rsidRDefault="00000000">
            <w:pPr>
              <w:spacing w:after="0" w:line="252" w:lineRule="auto"/>
              <w:jc w:val="left"/>
            </w:pPr>
            <w:r>
              <w:rPr>
                <w:rFonts w:cs="Times New Roman"/>
                <w:sz w:val="18"/>
              </w:rPr>
              <w:t>F15</w:t>
            </w:r>
          </w:p>
        </w:tc>
        <w:tc>
          <w:tcPr>
            <w:tcW w:w="2041" w:type="dxa"/>
            <w:tcMar>
              <w:top w:w="70" w:type="dxa"/>
              <w:left w:w="75" w:type="dxa"/>
              <w:bottom w:w="70" w:type="dxa"/>
              <w:right w:w="75" w:type="dxa"/>
            </w:tcMar>
            <w:vAlign w:val="center"/>
          </w:tcPr>
          <w:p w14:paraId="146DEDC8" w14:textId="77777777" w:rsidR="003F459D" w:rsidRDefault="00000000">
            <w:pPr>
              <w:spacing w:after="0" w:line="252" w:lineRule="auto"/>
              <w:jc w:val="left"/>
            </w:pPr>
            <w:r>
              <w:rPr>
                <w:rFonts w:cs="Times New Roman"/>
                <w:sz w:val="18"/>
              </w:rPr>
              <w:t>Báo cáo</w:t>
            </w:r>
          </w:p>
        </w:tc>
        <w:tc>
          <w:tcPr>
            <w:tcW w:w="4932" w:type="dxa"/>
            <w:tcMar>
              <w:top w:w="70" w:type="dxa"/>
              <w:left w:w="75" w:type="dxa"/>
              <w:bottom w:w="70" w:type="dxa"/>
              <w:right w:w="75" w:type="dxa"/>
            </w:tcMar>
            <w:vAlign w:val="center"/>
          </w:tcPr>
          <w:p w14:paraId="5847DDB5" w14:textId="77777777" w:rsidR="003F459D" w:rsidRDefault="00000000">
            <w:pPr>
              <w:spacing w:after="0" w:line="252" w:lineRule="auto"/>
              <w:jc w:val="left"/>
            </w:pPr>
            <w:r>
              <w:rPr>
                <w:rFonts w:cs="Times New Roman"/>
                <w:sz w:val="18"/>
              </w:rPr>
              <w:t>Doanh thu, bán chạy, doanh thu theo cửa hàng/thời gian.</w:t>
            </w:r>
          </w:p>
        </w:tc>
        <w:tc>
          <w:tcPr>
            <w:tcW w:w="794" w:type="dxa"/>
            <w:tcMar>
              <w:top w:w="70" w:type="dxa"/>
              <w:left w:w="75" w:type="dxa"/>
              <w:bottom w:w="70" w:type="dxa"/>
              <w:right w:w="75" w:type="dxa"/>
            </w:tcMar>
            <w:vAlign w:val="center"/>
          </w:tcPr>
          <w:p w14:paraId="5811509A" w14:textId="77777777" w:rsidR="003F459D" w:rsidRDefault="00000000">
            <w:pPr>
              <w:spacing w:after="0" w:line="252" w:lineRule="auto"/>
              <w:jc w:val="left"/>
            </w:pPr>
            <w:r>
              <w:rPr>
                <w:rFonts w:cs="Times New Roman"/>
                <w:sz w:val="18"/>
              </w:rPr>
              <w:t>P1</w:t>
            </w:r>
          </w:p>
        </w:tc>
      </w:tr>
      <w:tr w:rsidR="003F459D" w14:paraId="5B07AFBC" w14:textId="77777777">
        <w:trPr>
          <w:cantSplit/>
          <w:jc w:val="center"/>
        </w:trPr>
        <w:tc>
          <w:tcPr>
            <w:tcW w:w="680" w:type="dxa"/>
            <w:tcMar>
              <w:top w:w="70" w:type="dxa"/>
              <w:left w:w="75" w:type="dxa"/>
              <w:bottom w:w="70" w:type="dxa"/>
              <w:right w:w="75" w:type="dxa"/>
            </w:tcMar>
            <w:vAlign w:val="center"/>
          </w:tcPr>
          <w:p w14:paraId="6E6367C5" w14:textId="77777777" w:rsidR="003F459D" w:rsidRDefault="00000000">
            <w:pPr>
              <w:spacing w:after="0" w:line="252" w:lineRule="auto"/>
              <w:jc w:val="left"/>
            </w:pPr>
            <w:r>
              <w:rPr>
                <w:rFonts w:cs="Times New Roman"/>
                <w:sz w:val="18"/>
              </w:rPr>
              <w:t>F16</w:t>
            </w:r>
          </w:p>
        </w:tc>
        <w:tc>
          <w:tcPr>
            <w:tcW w:w="2041" w:type="dxa"/>
            <w:tcMar>
              <w:top w:w="70" w:type="dxa"/>
              <w:left w:w="75" w:type="dxa"/>
              <w:bottom w:w="70" w:type="dxa"/>
              <w:right w:w="75" w:type="dxa"/>
            </w:tcMar>
            <w:vAlign w:val="center"/>
          </w:tcPr>
          <w:p w14:paraId="7690DE7C" w14:textId="77777777" w:rsidR="003F459D" w:rsidRDefault="00000000">
            <w:pPr>
              <w:spacing w:after="0" w:line="252" w:lineRule="auto"/>
              <w:jc w:val="left"/>
            </w:pPr>
            <w:r>
              <w:rPr>
                <w:rFonts w:cs="Times New Roman"/>
                <w:sz w:val="18"/>
              </w:rPr>
              <w:t>Xuất Excel</w:t>
            </w:r>
          </w:p>
        </w:tc>
        <w:tc>
          <w:tcPr>
            <w:tcW w:w="4932" w:type="dxa"/>
            <w:tcMar>
              <w:top w:w="70" w:type="dxa"/>
              <w:left w:w="75" w:type="dxa"/>
              <w:bottom w:w="70" w:type="dxa"/>
              <w:right w:w="75" w:type="dxa"/>
            </w:tcMar>
            <w:vAlign w:val="center"/>
          </w:tcPr>
          <w:p w14:paraId="2EB426DF" w14:textId="77777777" w:rsidR="003F459D" w:rsidRDefault="00000000">
            <w:pPr>
              <w:spacing w:after="0" w:line="252" w:lineRule="auto"/>
              <w:jc w:val="left"/>
            </w:pPr>
            <w:r>
              <w:rPr>
                <w:rFonts w:cs="Times New Roman"/>
                <w:sz w:val="18"/>
              </w:rPr>
              <w:t>Xuất danh sách và báo cáo đúng dữ liệu.</w:t>
            </w:r>
          </w:p>
        </w:tc>
        <w:tc>
          <w:tcPr>
            <w:tcW w:w="794" w:type="dxa"/>
            <w:tcMar>
              <w:top w:w="70" w:type="dxa"/>
              <w:left w:w="75" w:type="dxa"/>
              <w:bottom w:w="70" w:type="dxa"/>
              <w:right w:w="75" w:type="dxa"/>
            </w:tcMar>
            <w:vAlign w:val="center"/>
          </w:tcPr>
          <w:p w14:paraId="5043FB2C" w14:textId="77777777" w:rsidR="003F459D" w:rsidRDefault="00000000">
            <w:pPr>
              <w:spacing w:after="0" w:line="252" w:lineRule="auto"/>
              <w:jc w:val="left"/>
            </w:pPr>
            <w:r>
              <w:rPr>
                <w:rFonts w:cs="Times New Roman"/>
                <w:sz w:val="18"/>
              </w:rPr>
              <w:t>P2</w:t>
            </w:r>
          </w:p>
        </w:tc>
      </w:tr>
      <w:tr w:rsidR="003F459D" w14:paraId="676ECEB9" w14:textId="77777777">
        <w:trPr>
          <w:cantSplit/>
          <w:jc w:val="center"/>
        </w:trPr>
        <w:tc>
          <w:tcPr>
            <w:tcW w:w="680" w:type="dxa"/>
            <w:tcMar>
              <w:top w:w="70" w:type="dxa"/>
              <w:left w:w="75" w:type="dxa"/>
              <w:bottom w:w="70" w:type="dxa"/>
              <w:right w:w="75" w:type="dxa"/>
            </w:tcMar>
            <w:vAlign w:val="center"/>
          </w:tcPr>
          <w:p w14:paraId="50ED9696" w14:textId="77777777" w:rsidR="003F459D" w:rsidRDefault="00000000">
            <w:pPr>
              <w:spacing w:after="0" w:line="252" w:lineRule="auto"/>
              <w:jc w:val="left"/>
            </w:pPr>
            <w:r>
              <w:rPr>
                <w:rFonts w:cs="Times New Roman"/>
                <w:sz w:val="18"/>
              </w:rPr>
              <w:t>F17</w:t>
            </w:r>
          </w:p>
        </w:tc>
        <w:tc>
          <w:tcPr>
            <w:tcW w:w="2041" w:type="dxa"/>
            <w:tcMar>
              <w:top w:w="70" w:type="dxa"/>
              <w:left w:w="75" w:type="dxa"/>
              <w:bottom w:w="70" w:type="dxa"/>
              <w:right w:w="75" w:type="dxa"/>
            </w:tcMar>
            <w:vAlign w:val="center"/>
          </w:tcPr>
          <w:p w14:paraId="45B6E9C9" w14:textId="77777777" w:rsidR="003F459D" w:rsidRDefault="00000000">
            <w:pPr>
              <w:spacing w:after="0" w:line="252" w:lineRule="auto"/>
              <w:jc w:val="left"/>
            </w:pPr>
            <w:r>
              <w:rPr>
                <w:rFonts w:cs="Times New Roman"/>
                <w:sz w:val="18"/>
              </w:rPr>
              <w:t>Cấu hình/kết nối DB</w:t>
            </w:r>
          </w:p>
        </w:tc>
        <w:tc>
          <w:tcPr>
            <w:tcW w:w="4932" w:type="dxa"/>
            <w:tcMar>
              <w:top w:w="70" w:type="dxa"/>
              <w:left w:w="75" w:type="dxa"/>
              <w:bottom w:w="70" w:type="dxa"/>
              <w:right w:w="75" w:type="dxa"/>
            </w:tcMar>
            <w:vAlign w:val="center"/>
          </w:tcPr>
          <w:p w14:paraId="15339013" w14:textId="77777777" w:rsidR="003F459D" w:rsidRDefault="00000000">
            <w:pPr>
              <w:spacing w:after="0" w:line="252" w:lineRule="auto"/>
              <w:jc w:val="left"/>
            </w:pPr>
            <w:r>
              <w:rPr>
                <w:rFonts w:cs="Times New Roman"/>
                <w:sz w:val="18"/>
              </w:rPr>
              <w:t>Đọc connection string, kết nối và xử lý khi lỗi.</w:t>
            </w:r>
          </w:p>
        </w:tc>
        <w:tc>
          <w:tcPr>
            <w:tcW w:w="794" w:type="dxa"/>
            <w:tcMar>
              <w:top w:w="70" w:type="dxa"/>
              <w:left w:w="75" w:type="dxa"/>
              <w:bottom w:w="70" w:type="dxa"/>
              <w:right w:w="75" w:type="dxa"/>
            </w:tcMar>
            <w:vAlign w:val="center"/>
          </w:tcPr>
          <w:p w14:paraId="762AEA63" w14:textId="77777777" w:rsidR="003F459D" w:rsidRDefault="00000000">
            <w:pPr>
              <w:spacing w:after="0" w:line="252" w:lineRule="auto"/>
              <w:jc w:val="left"/>
            </w:pPr>
            <w:r>
              <w:rPr>
                <w:rFonts w:cs="Times New Roman"/>
                <w:sz w:val="18"/>
              </w:rPr>
              <w:t>P1</w:t>
            </w:r>
          </w:p>
        </w:tc>
      </w:tr>
    </w:tbl>
    <w:p w14:paraId="20FD8BAA" w14:textId="77777777" w:rsidR="003F459D" w:rsidRDefault="003F459D"/>
    <w:p w14:paraId="39E3C749" w14:textId="77777777" w:rsidR="003F459D" w:rsidRDefault="00000000">
      <w:pPr>
        <w:pStyle w:val="Heading3"/>
        <w:spacing w:after="80"/>
      </w:pPr>
      <w:bookmarkStart w:id="21" w:name="_Toc236824183"/>
      <w:r>
        <w:rPr>
          <w:rFonts w:ascii="Times New Roman" w:eastAsia="Times New Roman" w:hAnsi="Times New Roman" w:cs="Times New Roman"/>
        </w:rPr>
        <w:t>2.1.4. Phân tích rủi ro sản phẩm</w:t>
      </w:r>
      <w:bookmarkEnd w:id="21"/>
    </w:p>
    <w:p w14:paraId="7260FCC8" w14:textId="77777777" w:rsidR="003F459D" w:rsidRDefault="00000000">
      <w:pPr>
        <w:ind w:firstLine="720"/>
      </w:pPr>
      <w:r>
        <w:rPr>
          <w:rFonts w:cs="Times New Roman"/>
        </w:rPr>
        <w:t>Rủi ro sản phẩm được đánh giá dựa trên khả năng xảy ra và mức ảnh hưởng đối với dữ liệu, doanh thu, tồn kho và quyền người dùng. Các rủi ro P1 phải được bao phủ bằng test case chi tiết, dữ liệu hợp lệ, không hợp lệ và giá trị biên; đồng thời phải được đưa vào bộ kiểm thử hồi quy.</w:t>
      </w:r>
    </w:p>
    <w:p w14:paraId="0DCE6684" w14:textId="77777777" w:rsidR="003F459D" w:rsidRDefault="00000000">
      <w:pPr>
        <w:keepNext/>
        <w:spacing w:before="60"/>
        <w:jc w:val="center"/>
      </w:pPr>
      <w:r>
        <w:rPr>
          <w:rFonts w:cs="Times New Roman"/>
          <w:b/>
          <w:i/>
          <w:sz w:val="22"/>
        </w:rPr>
        <w:t>Bảng 2.5. Rủi ro ban đầu của sản phẩm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2381"/>
        <w:gridCol w:w="2324"/>
        <w:gridCol w:w="794"/>
        <w:gridCol w:w="2551"/>
      </w:tblGrid>
      <w:tr w:rsidR="003F459D" w14:paraId="003548FE" w14:textId="77777777">
        <w:trPr>
          <w:cantSplit/>
          <w:tblHeader/>
          <w:jc w:val="center"/>
        </w:trPr>
        <w:tc>
          <w:tcPr>
            <w:tcW w:w="907" w:type="dxa"/>
            <w:shd w:val="clear" w:color="auto" w:fill="D9EAF7"/>
            <w:tcMar>
              <w:top w:w="70" w:type="dxa"/>
              <w:left w:w="75" w:type="dxa"/>
              <w:bottom w:w="70" w:type="dxa"/>
              <w:right w:w="75" w:type="dxa"/>
            </w:tcMar>
            <w:vAlign w:val="center"/>
          </w:tcPr>
          <w:p w14:paraId="423F921F" w14:textId="77777777" w:rsidR="003F459D" w:rsidRDefault="00000000">
            <w:pPr>
              <w:spacing w:after="0" w:line="252" w:lineRule="auto"/>
              <w:jc w:val="center"/>
            </w:pPr>
            <w:r>
              <w:rPr>
                <w:rFonts w:cs="Times New Roman"/>
                <w:b/>
                <w:sz w:val="18"/>
              </w:rPr>
              <w:t>Mã rủi ro</w:t>
            </w:r>
          </w:p>
        </w:tc>
        <w:tc>
          <w:tcPr>
            <w:tcW w:w="2381" w:type="dxa"/>
            <w:shd w:val="clear" w:color="auto" w:fill="D9EAF7"/>
            <w:tcMar>
              <w:top w:w="70" w:type="dxa"/>
              <w:left w:w="75" w:type="dxa"/>
              <w:bottom w:w="70" w:type="dxa"/>
              <w:right w:w="75" w:type="dxa"/>
            </w:tcMar>
            <w:vAlign w:val="center"/>
          </w:tcPr>
          <w:p w14:paraId="1BD583A2" w14:textId="77777777" w:rsidR="003F459D" w:rsidRDefault="00000000">
            <w:pPr>
              <w:spacing w:after="0" w:line="252" w:lineRule="auto"/>
              <w:jc w:val="center"/>
            </w:pPr>
            <w:r>
              <w:rPr>
                <w:rFonts w:cs="Times New Roman"/>
                <w:b/>
                <w:sz w:val="18"/>
              </w:rPr>
              <w:t>Mô tả</w:t>
            </w:r>
          </w:p>
        </w:tc>
        <w:tc>
          <w:tcPr>
            <w:tcW w:w="2324" w:type="dxa"/>
            <w:shd w:val="clear" w:color="auto" w:fill="D9EAF7"/>
            <w:tcMar>
              <w:top w:w="70" w:type="dxa"/>
              <w:left w:w="75" w:type="dxa"/>
              <w:bottom w:w="70" w:type="dxa"/>
              <w:right w:w="75" w:type="dxa"/>
            </w:tcMar>
            <w:vAlign w:val="center"/>
          </w:tcPr>
          <w:p w14:paraId="6927A58E" w14:textId="77777777" w:rsidR="003F459D" w:rsidRDefault="00000000">
            <w:pPr>
              <w:spacing w:after="0" w:line="252" w:lineRule="auto"/>
              <w:jc w:val="center"/>
            </w:pPr>
            <w:r>
              <w:rPr>
                <w:rFonts w:cs="Times New Roman"/>
                <w:b/>
                <w:sz w:val="18"/>
              </w:rPr>
              <w:t>Ảnh hưởng</w:t>
            </w:r>
          </w:p>
        </w:tc>
        <w:tc>
          <w:tcPr>
            <w:tcW w:w="794" w:type="dxa"/>
            <w:shd w:val="clear" w:color="auto" w:fill="D9EAF7"/>
            <w:tcMar>
              <w:top w:w="70" w:type="dxa"/>
              <w:left w:w="75" w:type="dxa"/>
              <w:bottom w:w="70" w:type="dxa"/>
              <w:right w:w="75" w:type="dxa"/>
            </w:tcMar>
            <w:vAlign w:val="center"/>
          </w:tcPr>
          <w:p w14:paraId="31073245" w14:textId="77777777" w:rsidR="003F459D" w:rsidRDefault="00000000">
            <w:pPr>
              <w:spacing w:after="0" w:line="252" w:lineRule="auto"/>
              <w:jc w:val="center"/>
            </w:pPr>
            <w:r>
              <w:rPr>
                <w:rFonts w:cs="Times New Roman"/>
                <w:b/>
                <w:sz w:val="18"/>
              </w:rPr>
              <w:t>Mức</w:t>
            </w:r>
          </w:p>
        </w:tc>
        <w:tc>
          <w:tcPr>
            <w:tcW w:w="2551" w:type="dxa"/>
            <w:shd w:val="clear" w:color="auto" w:fill="D9EAF7"/>
            <w:tcMar>
              <w:top w:w="70" w:type="dxa"/>
              <w:left w:w="75" w:type="dxa"/>
              <w:bottom w:w="70" w:type="dxa"/>
              <w:right w:w="75" w:type="dxa"/>
            </w:tcMar>
            <w:vAlign w:val="center"/>
          </w:tcPr>
          <w:p w14:paraId="7C205A4D" w14:textId="77777777" w:rsidR="003F459D" w:rsidRDefault="00000000">
            <w:pPr>
              <w:spacing w:after="0" w:line="252" w:lineRule="auto"/>
              <w:jc w:val="center"/>
            </w:pPr>
            <w:r>
              <w:rPr>
                <w:rFonts w:cs="Times New Roman"/>
                <w:b/>
                <w:sz w:val="18"/>
              </w:rPr>
              <w:t>Hướng kiểm soát bằng kiểm thử</w:t>
            </w:r>
          </w:p>
        </w:tc>
      </w:tr>
      <w:tr w:rsidR="003F459D" w14:paraId="4CEF0638" w14:textId="77777777">
        <w:trPr>
          <w:cantSplit/>
          <w:jc w:val="center"/>
        </w:trPr>
        <w:tc>
          <w:tcPr>
            <w:tcW w:w="907" w:type="dxa"/>
            <w:tcMar>
              <w:top w:w="70" w:type="dxa"/>
              <w:left w:w="75" w:type="dxa"/>
              <w:bottom w:w="70" w:type="dxa"/>
              <w:right w:w="75" w:type="dxa"/>
            </w:tcMar>
            <w:vAlign w:val="center"/>
          </w:tcPr>
          <w:p w14:paraId="173DE60F" w14:textId="77777777" w:rsidR="003F459D" w:rsidRDefault="00000000">
            <w:pPr>
              <w:spacing w:after="0" w:line="252" w:lineRule="auto"/>
              <w:jc w:val="left"/>
            </w:pPr>
            <w:r>
              <w:rPr>
                <w:rFonts w:cs="Times New Roman"/>
                <w:sz w:val="18"/>
              </w:rPr>
              <w:t>PR-01</w:t>
            </w:r>
          </w:p>
        </w:tc>
        <w:tc>
          <w:tcPr>
            <w:tcW w:w="2381" w:type="dxa"/>
            <w:tcMar>
              <w:top w:w="70" w:type="dxa"/>
              <w:left w:w="75" w:type="dxa"/>
              <w:bottom w:w="70" w:type="dxa"/>
              <w:right w:w="75" w:type="dxa"/>
            </w:tcMar>
            <w:vAlign w:val="center"/>
          </w:tcPr>
          <w:p w14:paraId="3CAF8041" w14:textId="77777777" w:rsidR="003F459D" w:rsidRDefault="00000000">
            <w:pPr>
              <w:spacing w:after="0" w:line="252" w:lineRule="auto"/>
              <w:jc w:val="left"/>
            </w:pPr>
            <w:r>
              <w:rPr>
                <w:rFonts w:cs="Times New Roman"/>
                <w:sz w:val="18"/>
              </w:rPr>
              <w:t>Đăng nhập hoặc đăng xuất không xóa đúng phiên người dùng.</w:t>
            </w:r>
          </w:p>
        </w:tc>
        <w:tc>
          <w:tcPr>
            <w:tcW w:w="2324" w:type="dxa"/>
            <w:tcMar>
              <w:top w:w="70" w:type="dxa"/>
              <w:left w:w="75" w:type="dxa"/>
              <w:bottom w:w="70" w:type="dxa"/>
              <w:right w:w="75" w:type="dxa"/>
            </w:tcMar>
            <w:vAlign w:val="center"/>
          </w:tcPr>
          <w:p w14:paraId="33D8054D" w14:textId="77777777" w:rsidR="003F459D" w:rsidRDefault="00000000">
            <w:pPr>
              <w:spacing w:after="0" w:line="252" w:lineRule="auto"/>
              <w:jc w:val="left"/>
            </w:pPr>
            <w:r>
              <w:rPr>
                <w:rFonts w:cs="Times New Roman"/>
                <w:sz w:val="18"/>
              </w:rPr>
              <w:t>Người khác có thể tiếp tục sử dụng quyền cũ.</w:t>
            </w:r>
          </w:p>
        </w:tc>
        <w:tc>
          <w:tcPr>
            <w:tcW w:w="794" w:type="dxa"/>
            <w:tcMar>
              <w:top w:w="70" w:type="dxa"/>
              <w:left w:w="75" w:type="dxa"/>
              <w:bottom w:w="70" w:type="dxa"/>
              <w:right w:w="75" w:type="dxa"/>
            </w:tcMar>
            <w:vAlign w:val="center"/>
          </w:tcPr>
          <w:p w14:paraId="0150362A"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7D3A9EE7" w14:textId="77777777" w:rsidR="003F459D" w:rsidRDefault="00000000">
            <w:pPr>
              <w:spacing w:after="0" w:line="252" w:lineRule="auto"/>
              <w:jc w:val="left"/>
            </w:pPr>
            <w:r>
              <w:rPr>
                <w:rFonts w:cs="Times New Roman"/>
                <w:sz w:val="18"/>
              </w:rPr>
              <w:t>Kiểm tra session trước/sau đăng nhập, đăng xuất và đổi tài khoản.</w:t>
            </w:r>
          </w:p>
        </w:tc>
      </w:tr>
      <w:tr w:rsidR="003F459D" w14:paraId="75148FFC" w14:textId="77777777">
        <w:trPr>
          <w:cantSplit/>
          <w:jc w:val="center"/>
        </w:trPr>
        <w:tc>
          <w:tcPr>
            <w:tcW w:w="907" w:type="dxa"/>
            <w:tcMar>
              <w:top w:w="70" w:type="dxa"/>
              <w:left w:w="75" w:type="dxa"/>
              <w:bottom w:w="70" w:type="dxa"/>
              <w:right w:w="75" w:type="dxa"/>
            </w:tcMar>
            <w:vAlign w:val="center"/>
          </w:tcPr>
          <w:p w14:paraId="08CE72EE" w14:textId="77777777" w:rsidR="003F459D" w:rsidRDefault="00000000">
            <w:pPr>
              <w:spacing w:after="0" w:line="252" w:lineRule="auto"/>
              <w:jc w:val="left"/>
            </w:pPr>
            <w:r>
              <w:rPr>
                <w:rFonts w:cs="Times New Roman"/>
                <w:sz w:val="18"/>
              </w:rPr>
              <w:t>PR-02</w:t>
            </w:r>
          </w:p>
        </w:tc>
        <w:tc>
          <w:tcPr>
            <w:tcW w:w="2381" w:type="dxa"/>
            <w:tcMar>
              <w:top w:w="70" w:type="dxa"/>
              <w:left w:w="75" w:type="dxa"/>
              <w:bottom w:w="70" w:type="dxa"/>
              <w:right w:w="75" w:type="dxa"/>
            </w:tcMar>
            <w:vAlign w:val="center"/>
          </w:tcPr>
          <w:p w14:paraId="731BCD1B" w14:textId="77777777" w:rsidR="003F459D" w:rsidRDefault="00000000">
            <w:pPr>
              <w:spacing w:after="0" w:line="252" w:lineRule="auto"/>
              <w:jc w:val="left"/>
            </w:pPr>
            <w:r>
              <w:rPr>
                <w:rFonts w:cs="Times New Roman"/>
                <w:sz w:val="18"/>
              </w:rPr>
              <w:t>Staff nhìn thấy hoặc gọi được chức năng Admin.</w:t>
            </w:r>
          </w:p>
        </w:tc>
        <w:tc>
          <w:tcPr>
            <w:tcW w:w="2324" w:type="dxa"/>
            <w:tcMar>
              <w:top w:w="70" w:type="dxa"/>
              <w:left w:w="75" w:type="dxa"/>
              <w:bottom w:w="70" w:type="dxa"/>
              <w:right w:w="75" w:type="dxa"/>
            </w:tcMar>
            <w:vAlign w:val="center"/>
          </w:tcPr>
          <w:p w14:paraId="0C986AF0" w14:textId="77777777" w:rsidR="003F459D" w:rsidRDefault="00000000">
            <w:pPr>
              <w:spacing w:after="0" w:line="252" w:lineRule="auto"/>
              <w:jc w:val="left"/>
            </w:pPr>
            <w:r>
              <w:rPr>
                <w:rFonts w:cs="Times New Roman"/>
                <w:sz w:val="18"/>
              </w:rPr>
              <w:t>Truy cập trái phép, sửa dữ liệu quản trị.</w:t>
            </w:r>
          </w:p>
        </w:tc>
        <w:tc>
          <w:tcPr>
            <w:tcW w:w="794" w:type="dxa"/>
            <w:tcMar>
              <w:top w:w="70" w:type="dxa"/>
              <w:left w:w="75" w:type="dxa"/>
              <w:bottom w:w="70" w:type="dxa"/>
              <w:right w:w="75" w:type="dxa"/>
            </w:tcMar>
            <w:vAlign w:val="center"/>
          </w:tcPr>
          <w:p w14:paraId="4E4B42D7"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38502126" w14:textId="77777777" w:rsidR="003F459D" w:rsidRDefault="00000000">
            <w:pPr>
              <w:spacing w:after="0" w:line="252" w:lineRule="auto"/>
            </w:pPr>
            <w:r>
              <w:rPr>
                <w:rFonts w:cs="Times New Roman"/>
                <w:sz w:val="18"/>
              </w:rPr>
              <w:t>Đăng nhập bằng Admin và Staff, quan sát menu và thử mở trực tiếp chức năng không thuộc quyền.</w:t>
            </w:r>
          </w:p>
        </w:tc>
      </w:tr>
      <w:tr w:rsidR="003F459D" w14:paraId="6184FF7E" w14:textId="77777777">
        <w:trPr>
          <w:cantSplit/>
          <w:jc w:val="center"/>
        </w:trPr>
        <w:tc>
          <w:tcPr>
            <w:tcW w:w="907" w:type="dxa"/>
            <w:tcMar>
              <w:top w:w="70" w:type="dxa"/>
              <w:left w:w="75" w:type="dxa"/>
              <w:bottom w:w="70" w:type="dxa"/>
              <w:right w:w="75" w:type="dxa"/>
            </w:tcMar>
            <w:vAlign w:val="center"/>
          </w:tcPr>
          <w:p w14:paraId="30E4A6F1" w14:textId="77777777" w:rsidR="003F459D" w:rsidRDefault="00000000">
            <w:pPr>
              <w:spacing w:after="0" w:line="252" w:lineRule="auto"/>
              <w:jc w:val="left"/>
            </w:pPr>
            <w:r>
              <w:rPr>
                <w:rFonts w:cs="Times New Roman"/>
                <w:sz w:val="18"/>
              </w:rPr>
              <w:lastRenderedPageBreak/>
              <w:t>PR-03</w:t>
            </w:r>
          </w:p>
        </w:tc>
        <w:tc>
          <w:tcPr>
            <w:tcW w:w="2381" w:type="dxa"/>
            <w:tcMar>
              <w:top w:w="70" w:type="dxa"/>
              <w:left w:w="75" w:type="dxa"/>
              <w:bottom w:w="70" w:type="dxa"/>
              <w:right w:w="75" w:type="dxa"/>
            </w:tcMar>
            <w:vAlign w:val="center"/>
          </w:tcPr>
          <w:p w14:paraId="4EE530B6" w14:textId="77777777" w:rsidR="003F459D" w:rsidRDefault="00000000">
            <w:pPr>
              <w:spacing w:after="0" w:line="252" w:lineRule="auto"/>
              <w:jc w:val="left"/>
            </w:pPr>
            <w:r>
              <w:rPr>
                <w:rFonts w:cs="Times New Roman"/>
                <w:sz w:val="18"/>
              </w:rPr>
              <w:t>Nhập hoặc bán sách cập nhật sai tồn kho.</w:t>
            </w:r>
          </w:p>
        </w:tc>
        <w:tc>
          <w:tcPr>
            <w:tcW w:w="2324" w:type="dxa"/>
            <w:tcMar>
              <w:top w:w="70" w:type="dxa"/>
              <w:left w:w="75" w:type="dxa"/>
              <w:bottom w:w="70" w:type="dxa"/>
              <w:right w:w="75" w:type="dxa"/>
            </w:tcMar>
            <w:vAlign w:val="center"/>
          </w:tcPr>
          <w:p w14:paraId="498A82B2" w14:textId="77777777" w:rsidR="003F459D" w:rsidRDefault="00000000">
            <w:pPr>
              <w:spacing w:after="0" w:line="252" w:lineRule="auto"/>
              <w:jc w:val="left"/>
            </w:pPr>
            <w:r>
              <w:rPr>
                <w:rFonts w:cs="Times New Roman"/>
                <w:sz w:val="18"/>
              </w:rPr>
              <w:t>Sai số lượng hàng và báo cáo.</w:t>
            </w:r>
          </w:p>
        </w:tc>
        <w:tc>
          <w:tcPr>
            <w:tcW w:w="794" w:type="dxa"/>
            <w:tcMar>
              <w:top w:w="70" w:type="dxa"/>
              <w:left w:w="75" w:type="dxa"/>
              <w:bottom w:w="70" w:type="dxa"/>
              <w:right w:w="75" w:type="dxa"/>
            </w:tcMar>
            <w:vAlign w:val="center"/>
          </w:tcPr>
          <w:p w14:paraId="61C4B291"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52033E97" w14:textId="77777777" w:rsidR="003F459D" w:rsidRDefault="00000000">
            <w:pPr>
              <w:spacing w:after="0" w:line="252" w:lineRule="auto"/>
            </w:pPr>
            <w:r>
              <w:rPr>
                <w:rFonts w:cs="Times New Roman"/>
                <w:sz w:val="18"/>
              </w:rPr>
              <w:t>Ghi nhận tồn hiển thị trước giao dịch, thực hiện nhập/bán và kiểm tra tồn hiển thị sau giao dịch.</w:t>
            </w:r>
          </w:p>
        </w:tc>
      </w:tr>
      <w:tr w:rsidR="003F459D" w14:paraId="458EB74F" w14:textId="77777777">
        <w:trPr>
          <w:cantSplit/>
          <w:jc w:val="center"/>
        </w:trPr>
        <w:tc>
          <w:tcPr>
            <w:tcW w:w="907" w:type="dxa"/>
            <w:tcMar>
              <w:top w:w="70" w:type="dxa"/>
              <w:left w:w="75" w:type="dxa"/>
              <w:bottom w:w="70" w:type="dxa"/>
              <w:right w:w="75" w:type="dxa"/>
            </w:tcMar>
            <w:vAlign w:val="center"/>
          </w:tcPr>
          <w:p w14:paraId="464A8068" w14:textId="77777777" w:rsidR="003F459D" w:rsidRDefault="00000000">
            <w:pPr>
              <w:spacing w:after="0" w:line="252" w:lineRule="auto"/>
              <w:jc w:val="left"/>
            </w:pPr>
            <w:r>
              <w:rPr>
                <w:rFonts w:cs="Times New Roman"/>
                <w:sz w:val="18"/>
              </w:rPr>
              <w:t>PR-04</w:t>
            </w:r>
          </w:p>
        </w:tc>
        <w:tc>
          <w:tcPr>
            <w:tcW w:w="2381" w:type="dxa"/>
            <w:tcMar>
              <w:top w:w="70" w:type="dxa"/>
              <w:left w:w="75" w:type="dxa"/>
              <w:bottom w:w="70" w:type="dxa"/>
              <w:right w:w="75" w:type="dxa"/>
            </w:tcMar>
            <w:vAlign w:val="center"/>
          </w:tcPr>
          <w:p w14:paraId="332CE462" w14:textId="77777777" w:rsidR="003F459D" w:rsidRDefault="00000000">
            <w:pPr>
              <w:spacing w:after="0" w:line="252" w:lineRule="auto"/>
              <w:jc w:val="left"/>
            </w:pPr>
            <w:r>
              <w:rPr>
                <w:rFonts w:cs="Times New Roman"/>
                <w:sz w:val="18"/>
              </w:rPr>
              <w:t>Tạo hóa đơn thành công một phần khi chi tiết hoặc kho cập nhật lỗi.</w:t>
            </w:r>
          </w:p>
        </w:tc>
        <w:tc>
          <w:tcPr>
            <w:tcW w:w="2324" w:type="dxa"/>
            <w:tcMar>
              <w:top w:w="70" w:type="dxa"/>
              <w:left w:w="75" w:type="dxa"/>
              <w:bottom w:w="70" w:type="dxa"/>
              <w:right w:w="75" w:type="dxa"/>
            </w:tcMar>
            <w:vAlign w:val="center"/>
          </w:tcPr>
          <w:p w14:paraId="5C424BD5" w14:textId="77777777" w:rsidR="003F459D" w:rsidRDefault="00000000">
            <w:pPr>
              <w:spacing w:after="0" w:line="252" w:lineRule="auto"/>
              <w:jc w:val="left"/>
            </w:pPr>
            <w:r>
              <w:rPr>
                <w:rFonts w:cs="Times New Roman"/>
                <w:sz w:val="18"/>
              </w:rPr>
              <w:t>Hóa đơn và dữ liệu kho không nhất quán.</w:t>
            </w:r>
          </w:p>
        </w:tc>
        <w:tc>
          <w:tcPr>
            <w:tcW w:w="794" w:type="dxa"/>
            <w:tcMar>
              <w:top w:w="70" w:type="dxa"/>
              <w:left w:w="75" w:type="dxa"/>
              <w:bottom w:w="70" w:type="dxa"/>
              <w:right w:w="75" w:type="dxa"/>
            </w:tcMar>
            <w:vAlign w:val="center"/>
          </w:tcPr>
          <w:p w14:paraId="7664081C"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7698234A" w14:textId="77777777" w:rsidR="003F459D" w:rsidRDefault="00000000">
            <w:pPr>
              <w:spacing w:after="0" w:line="252" w:lineRule="auto"/>
            </w:pPr>
            <w:r>
              <w:rPr>
                <w:rFonts w:cs="Times New Roman"/>
                <w:sz w:val="18"/>
              </w:rPr>
              <w:t>Thực hiện tình huống không hợp lệ và xác nhận hệ thống không tạo dữ liệu dở dang trên các màn hình liên quan.</w:t>
            </w:r>
          </w:p>
        </w:tc>
      </w:tr>
      <w:tr w:rsidR="003F459D" w14:paraId="37671C59" w14:textId="77777777">
        <w:trPr>
          <w:cantSplit/>
          <w:jc w:val="center"/>
        </w:trPr>
        <w:tc>
          <w:tcPr>
            <w:tcW w:w="907" w:type="dxa"/>
            <w:tcMar>
              <w:top w:w="70" w:type="dxa"/>
              <w:left w:w="75" w:type="dxa"/>
              <w:bottom w:w="70" w:type="dxa"/>
              <w:right w:w="75" w:type="dxa"/>
            </w:tcMar>
            <w:vAlign w:val="center"/>
          </w:tcPr>
          <w:p w14:paraId="0F1B1B0F" w14:textId="77777777" w:rsidR="003F459D" w:rsidRDefault="00000000">
            <w:pPr>
              <w:spacing w:after="0" w:line="252" w:lineRule="auto"/>
              <w:jc w:val="left"/>
            </w:pPr>
            <w:r>
              <w:rPr>
                <w:rFonts w:cs="Times New Roman"/>
                <w:sz w:val="18"/>
              </w:rPr>
              <w:t>PR-05</w:t>
            </w:r>
          </w:p>
        </w:tc>
        <w:tc>
          <w:tcPr>
            <w:tcW w:w="2381" w:type="dxa"/>
            <w:tcMar>
              <w:top w:w="70" w:type="dxa"/>
              <w:left w:w="75" w:type="dxa"/>
              <w:bottom w:w="70" w:type="dxa"/>
              <w:right w:w="75" w:type="dxa"/>
            </w:tcMar>
            <w:vAlign w:val="center"/>
          </w:tcPr>
          <w:p w14:paraId="1DE9BB42" w14:textId="77777777" w:rsidR="003F459D" w:rsidRDefault="00000000">
            <w:pPr>
              <w:spacing w:after="0" w:line="252" w:lineRule="auto"/>
              <w:jc w:val="left"/>
            </w:pPr>
            <w:r>
              <w:rPr>
                <w:rFonts w:cs="Times New Roman"/>
                <w:sz w:val="18"/>
              </w:rPr>
              <w:t>Tính sai tổng tiền, giảm giá hoặc tiền hoàn.</w:t>
            </w:r>
          </w:p>
        </w:tc>
        <w:tc>
          <w:tcPr>
            <w:tcW w:w="2324" w:type="dxa"/>
            <w:tcMar>
              <w:top w:w="70" w:type="dxa"/>
              <w:left w:w="75" w:type="dxa"/>
              <w:bottom w:w="70" w:type="dxa"/>
              <w:right w:w="75" w:type="dxa"/>
            </w:tcMar>
            <w:vAlign w:val="center"/>
          </w:tcPr>
          <w:p w14:paraId="2AC19E48" w14:textId="77777777" w:rsidR="003F459D" w:rsidRDefault="00000000">
            <w:pPr>
              <w:spacing w:after="0" w:line="252" w:lineRule="auto"/>
              <w:jc w:val="left"/>
            </w:pPr>
            <w:r>
              <w:rPr>
                <w:rFonts w:cs="Times New Roman"/>
                <w:sz w:val="18"/>
              </w:rPr>
              <w:t>Thất thoát doanh thu, tranh chấp khách hàng.</w:t>
            </w:r>
          </w:p>
        </w:tc>
        <w:tc>
          <w:tcPr>
            <w:tcW w:w="794" w:type="dxa"/>
            <w:tcMar>
              <w:top w:w="70" w:type="dxa"/>
              <w:left w:w="75" w:type="dxa"/>
              <w:bottom w:w="70" w:type="dxa"/>
              <w:right w:w="75" w:type="dxa"/>
            </w:tcMar>
            <w:vAlign w:val="center"/>
          </w:tcPr>
          <w:p w14:paraId="60E1F8AF"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580E4B2F" w14:textId="77777777" w:rsidR="003F459D" w:rsidRDefault="00000000">
            <w:pPr>
              <w:spacing w:after="0" w:line="252" w:lineRule="auto"/>
              <w:jc w:val="left"/>
            </w:pPr>
            <w:r>
              <w:rPr>
                <w:rFonts w:cs="Times New Roman"/>
                <w:sz w:val="18"/>
              </w:rPr>
              <w:t>Kiểm tra công thức, số lẻ, biên 0 và số lượng lớn.</w:t>
            </w:r>
          </w:p>
        </w:tc>
      </w:tr>
      <w:tr w:rsidR="003F459D" w14:paraId="7375DA7F" w14:textId="77777777">
        <w:trPr>
          <w:cantSplit/>
          <w:jc w:val="center"/>
        </w:trPr>
        <w:tc>
          <w:tcPr>
            <w:tcW w:w="907" w:type="dxa"/>
            <w:tcMar>
              <w:top w:w="70" w:type="dxa"/>
              <w:left w:w="75" w:type="dxa"/>
              <w:bottom w:w="70" w:type="dxa"/>
              <w:right w:w="75" w:type="dxa"/>
            </w:tcMar>
            <w:vAlign w:val="center"/>
          </w:tcPr>
          <w:p w14:paraId="09B746BF" w14:textId="77777777" w:rsidR="003F459D" w:rsidRDefault="00000000">
            <w:pPr>
              <w:spacing w:after="0" w:line="252" w:lineRule="auto"/>
              <w:jc w:val="left"/>
            </w:pPr>
            <w:r>
              <w:rPr>
                <w:rFonts w:cs="Times New Roman"/>
                <w:sz w:val="18"/>
              </w:rPr>
              <w:t>PR-06</w:t>
            </w:r>
          </w:p>
        </w:tc>
        <w:tc>
          <w:tcPr>
            <w:tcW w:w="2381" w:type="dxa"/>
            <w:tcMar>
              <w:top w:w="70" w:type="dxa"/>
              <w:left w:w="75" w:type="dxa"/>
              <w:bottom w:w="70" w:type="dxa"/>
              <w:right w:w="75" w:type="dxa"/>
            </w:tcMar>
            <w:vAlign w:val="center"/>
          </w:tcPr>
          <w:p w14:paraId="5721BAA4" w14:textId="77777777" w:rsidR="003F459D" w:rsidRDefault="00000000">
            <w:pPr>
              <w:spacing w:after="0" w:line="252" w:lineRule="auto"/>
              <w:jc w:val="left"/>
            </w:pPr>
            <w:r>
              <w:rPr>
                <w:rFonts w:cs="Times New Roman"/>
                <w:sz w:val="18"/>
              </w:rPr>
              <w:t>Hủy/trả hàng không hoàn lại tồn kho đúng.</w:t>
            </w:r>
          </w:p>
        </w:tc>
        <w:tc>
          <w:tcPr>
            <w:tcW w:w="2324" w:type="dxa"/>
            <w:tcMar>
              <w:top w:w="70" w:type="dxa"/>
              <w:left w:w="75" w:type="dxa"/>
              <w:bottom w:w="70" w:type="dxa"/>
              <w:right w:w="75" w:type="dxa"/>
            </w:tcMar>
            <w:vAlign w:val="center"/>
          </w:tcPr>
          <w:p w14:paraId="44021AB1" w14:textId="77777777" w:rsidR="003F459D" w:rsidRDefault="00000000">
            <w:pPr>
              <w:spacing w:after="0" w:line="252" w:lineRule="auto"/>
              <w:jc w:val="left"/>
            </w:pPr>
            <w:r>
              <w:rPr>
                <w:rFonts w:cs="Times New Roman"/>
                <w:sz w:val="18"/>
              </w:rPr>
              <w:t>Kho và doanh thu sai.</w:t>
            </w:r>
          </w:p>
        </w:tc>
        <w:tc>
          <w:tcPr>
            <w:tcW w:w="794" w:type="dxa"/>
            <w:tcMar>
              <w:top w:w="70" w:type="dxa"/>
              <w:left w:w="75" w:type="dxa"/>
              <w:bottom w:w="70" w:type="dxa"/>
              <w:right w:w="75" w:type="dxa"/>
            </w:tcMar>
            <w:vAlign w:val="center"/>
          </w:tcPr>
          <w:p w14:paraId="1FC6CE78"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28EBA717" w14:textId="77777777" w:rsidR="003F459D" w:rsidRDefault="00000000">
            <w:pPr>
              <w:spacing w:after="0" w:line="252" w:lineRule="auto"/>
            </w:pPr>
            <w:r>
              <w:rPr>
                <w:rFonts w:cs="Times New Roman"/>
                <w:sz w:val="18"/>
              </w:rPr>
              <w:t>Hủy/trả hóa đơn thử nghiệm rồi quan sát trạng thái hóa đơn, số lượng tồn và báo cáo liên quan.</w:t>
            </w:r>
          </w:p>
        </w:tc>
      </w:tr>
      <w:tr w:rsidR="003F459D" w14:paraId="7632A0A2" w14:textId="77777777">
        <w:trPr>
          <w:cantSplit/>
          <w:jc w:val="center"/>
        </w:trPr>
        <w:tc>
          <w:tcPr>
            <w:tcW w:w="907" w:type="dxa"/>
            <w:tcMar>
              <w:top w:w="70" w:type="dxa"/>
              <w:left w:w="75" w:type="dxa"/>
              <w:bottom w:w="70" w:type="dxa"/>
              <w:right w:w="75" w:type="dxa"/>
            </w:tcMar>
            <w:vAlign w:val="center"/>
          </w:tcPr>
          <w:p w14:paraId="0B4C1C5F" w14:textId="77777777" w:rsidR="003F459D" w:rsidRDefault="00000000">
            <w:pPr>
              <w:spacing w:after="0" w:line="252" w:lineRule="auto"/>
              <w:jc w:val="left"/>
            </w:pPr>
            <w:r>
              <w:rPr>
                <w:rFonts w:cs="Times New Roman"/>
                <w:sz w:val="18"/>
              </w:rPr>
              <w:t>PR-07</w:t>
            </w:r>
          </w:p>
        </w:tc>
        <w:tc>
          <w:tcPr>
            <w:tcW w:w="2381" w:type="dxa"/>
            <w:tcMar>
              <w:top w:w="70" w:type="dxa"/>
              <w:left w:w="75" w:type="dxa"/>
              <w:bottom w:w="70" w:type="dxa"/>
              <w:right w:w="75" w:type="dxa"/>
            </w:tcMar>
            <w:vAlign w:val="center"/>
          </w:tcPr>
          <w:p w14:paraId="01E92116" w14:textId="77777777" w:rsidR="003F459D" w:rsidRDefault="00000000">
            <w:pPr>
              <w:spacing w:after="0" w:line="252" w:lineRule="auto"/>
              <w:jc w:val="left"/>
            </w:pPr>
            <w:r>
              <w:rPr>
                <w:rFonts w:cs="Times New Roman"/>
                <w:sz w:val="18"/>
              </w:rPr>
              <w:t>Dữ liệu giữa các cửa hàng bị lẫn do StoreId sai hoặc mặc định.</w:t>
            </w:r>
          </w:p>
        </w:tc>
        <w:tc>
          <w:tcPr>
            <w:tcW w:w="2324" w:type="dxa"/>
            <w:tcMar>
              <w:top w:w="70" w:type="dxa"/>
              <w:left w:w="75" w:type="dxa"/>
              <w:bottom w:w="70" w:type="dxa"/>
              <w:right w:w="75" w:type="dxa"/>
            </w:tcMar>
            <w:vAlign w:val="center"/>
          </w:tcPr>
          <w:p w14:paraId="67A701C9" w14:textId="77777777" w:rsidR="003F459D" w:rsidRDefault="00000000">
            <w:pPr>
              <w:spacing w:after="0" w:line="252" w:lineRule="auto"/>
              <w:jc w:val="left"/>
            </w:pPr>
            <w:r>
              <w:rPr>
                <w:rFonts w:cs="Times New Roman"/>
                <w:sz w:val="18"/>
              </w:rPr>
              <w:t>Rò rỉ dữ liệu và sai báo cáo theo cửa hàng.</w:t>
            </w:r>
          </w:p>
        </w:tc>
        <w:tc>
          <w:tcPr>
            <w:tcW w:w="794" w:type="dxa"/>
            <w:tcMar>
              <w:top w:w="70" w:type="dxa"/>
              <w:left w:w="75" w:type="dxa"/>
              <w:bottom w:w="70" w:type="dxa"/>
              <w:right w:w="75" w:type="dxa"/>
            </w:tcMar>
            <w:vAlign w:val="center"/>
          </w:tcPr>
          <w:p w14:paraId="0CFC7017"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4B64D455" w14:textId="77777777" w:rsidR="003F459D" w:rsidRDefault="00000000">
            <w:pPr>
              <w:spacing w:after="0" w:line="252" w:lineRule="auto"/>
            </w:pPr>
            <w:r>
              <w:rPr>
                <w:rFonts w:cs="Times New Roman"/>
                <w:sz w:val="18"/>
              </w:rPr>
              <w:t>Đăng nhập tài khoản thuộc hai cửa hàng và xác nhận dữ liệu hiển thị được tách đúng theo cửa hàng.</w:t>
            </w:r>
          </w:p>
        </w:tc>
      </w:tr>
      <w:tr w:rsidR="003F459D" w14:paraId="5819C7C9" w14:textId="77777777">
        <w:trPr>
          <w:cantSplit/>
          <w:jc w:val="center"/>
        </w:trPr>
        <w:tc>
          <w:tcPr>
            <w:tcW w:w="907" w:type="dxa"/>
            <w:tcMar>
              <w:top w:w="70" w:type="dxa"/>
              <w:left w:w="75" w:type="dxa"/>
              <w:bottom w:w="70" w:type="dxa"/>
              <w:right w:w="75" w:type="dxa"/>
            </w:tcMar>
            <w:vAlign w:val="center"/>
          </w:tcPr>
          <w:p w14:paraId="0F496C4D" w14:textId="77777777" w:rsidR="003F459D" w:rsidRDefault="00000000">
            <w:pPr>
              <w:spacing w:after="0" w:line="252" w:lineRule="auto"/>
              <w:jc w:val="left"/>
            </w:pPr>
            <w:r>
              <w:rPr>
                <w:rFonts w:cs="Times New Roman"/>
                <w:sz w:val="18"/>
              </w:rPr>
              <w:t>PR-08</w:t>
            </w:r>
          </w:p>
        </w:tc>
        <w:tc>
          <w:tcPr>
            <w:tcW w:w="2381" w:type="dxa"/>
            <w:tcMar>
              <w:top w:w="70" w:type="dxa"/>
              <w:left w:w="75" w:type="dxa"/>
              <w:bottom w:w="70" w:type="dxa"/>
              <w:right w:w="75" w:type="dxa"/>
            </w:tcMar>
            <w:vAlign w:val="center"/>
          </w:tcPr>
          <w:p w14:paraId="0ECC8CC9" w14:textId="77777777" w:rsidR="003F459D" w:rsidRDefault="00000000">
            <w:pPr>
              <w:spacing w:after="0" w:line="252" w:lineRule="auto"/>
              <w:jc w:val="left"/>
            </w:pPr>
            <w:r>
              <w:rPr>
                <w:rFonts w:cs="Times New Roman"/>
                <w:sz w:val="18"/>
              </w:rPr>
              <w:t>Lọc báo cáo bỏ sót dữ liệu ngày kết thúc.</w:t>
            </w:r>
          </w:p>
        </w:tc>
        <w:tc>
          <w:tcPr>
            <w:tcW w:w="2324" w:type="dxa"/>
            <w:tcMar>
              <w:top w:w="70" w:type="dxa"/>
              <w:left w:w="75" w:type="dxa"/>
              <w:bottom w:w="70" w:type="dxa"/>
              <w:right w:w="75" w:type="dxa"/>
            </w:tcMar>
            <w:vAlign w:val="center"/>
          </w:tcPr>
          <w:p w14:paraId="5841A115" w14:textId="77777777" w:rsidR="003F459D" w:rsidRDefault="00000000">
            <w:pPr>
              <w:spacing w:after="0" w:line="252" w:lineRule="auto"/>
              <w:jc w:val="left"/>
            </w:pPr>
            <w:r>
              <w:rPr>
                <w:rFonts w:cs="Times New Roman"/>
                <w:sz w:val="18"/>
              </w:rPr>
              <w:t>Báo cáo doanh thu không chính xác.</w:t>
            </w:r>
          </w:p>
        </w:tc>
        <w:tc>
          <w:tcPr>
            <w:tcW w:w="794" w:type="dxa"/>
            <w:tcMar>
              <w:top w:w="70" w:type="dxa"/>
              <w:left w:w="75" w:type="dxa"/>
              <w:bottom w:w="70" w:type="dxa"/>
              <w:right w:w="75" w:type="dxa"/>
            </w:tcMar>
            <w:vAlign w:val="center"/>
          </w:tcPr>
          <w:p w14:paraId="68CD86F5"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2FBF4729" w14:textId="77777777" w:rsidR="003F459D" w:rsidRDefault="00000000">
            <w:pPr>
              <w:spacing w:after="0" w:line="252" w:lineRule="auto"/>
              <w:jc w:val="left"/>
            </w:pPr>
            <w:r>
              <w:rPr>
                <w:rFonts w:cs="Times New Roman"/>
                <w:sz w:val="18"/>
              </w:rPr>
              <w:t>Kiểm tra 00:00, 23:59:59, cuối tháng và ngày kế tiếp.</w:t>
            </w:r>
          </w:p>
        </w:tc>
      </w:tr>
      <w:tr w:rsidR="003F459D" w14:paraId="5C23079B" w14:textId="77777777">
        <w:trPr>
          <w:cantSplit/>
          <w:jc w:val="center"/>
        </w:trPr>
        <w:tc>
          <w:tcPr>
            <w:tcW w:w="907" w:type="dxa"/>
            <w:tcMar>
              <w:top w:w="70" w:type="dxa"/>
              <w:left w:w="75" w:type="dxa"/>
              <w:bottom w:w="70" w:type="dxa"/>
              <w:right w:w="75" w:type="dxa"/>
            </w:tcMar>
            <w:vAlign w:val="center"/>
          </w:tcPr>
          <w:p w14:paraId="70124654" w14:textId="77777777" w:rsidR="003F459D" w:rsidRDefault="00000000">
            <w:pPr>
              <w:spacing w:after="0" w:line="252" w:lineRule="auto"/>
              <w:jc w:val="left"/>
            </w:pPr>
            <w:r>
              <w:rPr>
                <w:rFonts w:cs="Times New Roman"/>
                <w:sz w:val="18"/>
              </w:rPr>
              <w:t>PR-09</w:t>
            </w:r>
          </w:p>
        </w:tc>
        <w:tc>
          <w:tcPr>
            <w:tcW w:w="2381" w:type="dxa"/>
            <w:tcMar>
              <w:top w:w="70" w:type="dxa"/>
              <w:left w:w="75" w:type="dxa"/>
              <w:bottom w:w="70" w:type="dxa"/>
              <w:right w:w="75" w:type="dxa"/>
            </w:tcMar>
            <w:vAlign w:val="center"/>
          </w:tcPr>
          <w:p w14:paraId="0820FC54" w14:textId="77777777" w:rsidR="003F459D" w:rsidRDefault="00000000">
            <w:pPr>
              <w:spacing w:after="0" w:line="252" w:lineRule="auto"/>
              <w:jc w:val="left"/>
            </w:pPr>
            <w:r>
              <w:rPr>
                <w:rFonts w:cs="Times New Roman"/>
                <w:sz w:val="18"/>
              </w:rPr>
              <w:t>Kết nối SQL Server sai hoặc bị gián đoạn.</w:t>
            </w:r>
          </w:p>
        </w:tc>
        <w:tc>
          <w:tcPr>
            <w:tcW w:w="2324" w:type="dxa"/>
            <w:tcMar>
              <w:top w:w="70" w:type="dxa"/>
              <w:left w:w="75" w:type="dxa"/>
              <w:bottom w:w="70" w:type="dxa"/>
              <w:right w:w="75" w:type="dxa"/>
            </w:tcMar>
            <w:vAlign w:val="center"/>
          </w:tcPr>
          <w:p w14:paraId="747CE712" w14:textId="77777777" w:rsidR="003F459D" w:rsidRDefault="00000000">
            <w:pPr>
              <w:spacing w:after="0" w:line="252" w:lineRule="auto"/>
              <w:jc w:val="left"/>
            </w:pPr>
            <w:r>
              <w:rPr>
                <w:rFonts w:cs="Times New Roman"/>
                <w:sz w:val="18"/>
              </w:rPr>
              <w:t>Chương trình không khởi động hoặc mất thao tác.</w:t>
            </w:r>
          </w:p>
        </w:tc>
        <w:tc>
          <w:tcPr>
            <w:tcW w:w="794" w:type="dxa"/>
            <w:tcMar>
              <w:top w:w="70" w:type="dxa"/>
              <w:left w:w="75" w:type="dxa"/>
              <w:bottom w:w="70" w:type="dxa"/>
              <w:right w:w="75" w:type="dxa"/>
            </w:tcMar>
            <w:vAlign w:val="center"/>
          </w:tcPr>
          <w:p w14:paraId="76B9A575"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4B0D6686" w14:textId="77777777" w:rsidR="003F459D" w:rsidRDefault="00000000">
            <w:pPr>
              <w:spacing w:after="0" w:line="252" w:lineRule="auto"/>
            </w:pPr>
            <w:r>
              <w:rPr>
                <w:rFonts w:cs="Times New Roman"/>
                <w:sz w:val="18"/>
              </w:rPr>
              <w:t>Khởi động ứng dụng khi dịch vụ dữ liệu không sẵn sàng và đánh giá thông báo lỗi theo góc nhìn người dùng.</w:t>
            </w:r>
          </w:p>
        </w:tc>
      </w:tr>
      <w:tr w:rsidR="003F459D" w14:paraId="6D81D817" w14:textId="77777777">
        <w:trPr>
          <w:cantSplit/>
          <w:jc w:val="center"/>
        </w:trPr>
        <w:tc>
          <w:tcPr>
            <w:tcW w:w="907" w:type="dxa"/>
            <w:tcMar>
              <w:top w:w="70" w:type="dxa"/>
              <w:left w:w="75" w:type="dxa"/>
              <w:bottom w:w="70" w:type="dxa"/>
              <w:right w:w="75" w:type="dxa"/>
            </w:tcMar>
            <w:vAlign w:val="center"/>
          </w:tcPr>
          <w:p w14:paraId="46E7B8D9" w14:textId="77777777" w:rsidR="003F459D" w:rsidRDefault="00000000">
            <w:pPr>
              <w:spacing w:after="0" w:line="252" w:lineRule="auto"/>
              <w:jc w:val="left"/>
            </w:pPr>
            <w:r>
              <w:rPr>
                <w:rFonts w:cs="Times New Roman"/>
                <w:sz w:val="18"/>
              </w:rPr>
              <w:t>PR-10</w:t>
            </w:r>
          </w:p>
        </w:tc>
        <w:tc>
          <w:tcPr>
            <w:tcW w:w="2381" w:type="dxa"/>
            <w:tcMar>
              <w:top w:w="70" w:type="dxa"/>
              <w:left w:w="75" w:type="dxa"/>
              <w:bottom w:w="70" w:type="dxa"/>
              <w:right w:w="75" w:type="dxa"/>
            </w:tcMar>
            <w:vAlign w:val="center"/>
          </w:tcPr>
          <w:p w14:paraId="42AB3A1E" w14:textId="77777777" w:rsidR="003F459D" w:rsidRDefault="00000000">
            <w:pPr>
              <w:spacing w:after="0" w:line="252" w:lineRule="auto"/>
              <w:jc w:val="left"/>
            </w:pPr>
            <w:r>
              <w:rPr>
                <w:rFonts w:cs="Times New Roman"/>
                <w:sz w:val="18"/>
              </w:rPr>
              <w:t>Ảnh sách hoặc file xuất không đọc/ghi được.</w:t>
            </w:r>
          </w:p>
        </w:tc>
        <w:tc>
          <w:tcPr>
            <w:tcW w:w="2324" w:type="dxa"/>
            <w:tcMar>
              <w:top w:w="70" w:type="dxa"/>
              <w:left w:w="75" w:type="dxa"/>
              <w:bottom w:w="70" w:type="dxa"/>
              <w:right w:w="75" w:type="dxa"/>
            </w:tcMar>
            <w:vAlign w:val="center"/>
          </w:tcPr>
          <w:p w14:paraId="3DE17035" w14:textId="77777777" w:rsidR="003F459D" w:rsidRDefault="00000000">
            <w:pPr>
              <w:spacing w:after="0" w:line="252" w:lineRule="auto"/>
              <w:jc w:val="left"/>
            </w:pPr>
            <w:r>
              <w:rPr>
                <w:rFonts w:cs="Times New Roman"/>
                <w:sz w:val="18"/>
              </w:rPr>
              <w:t>Giao diện thiếu dữ liệu, lỗi trải nghiệm.</w:t>
            </w:r>
          </w:p>
        </w:tc>
        <w:tc>
          <w:tcPr>
            <w:tcW w:w="794" w:type="dxa"/>
            <w:tcMar>
              <w:top w:w="70" w:type="dxa"/>
              <w:left w:w="75" w:type="dxa"/>
              <w:bottom w:w="70" w:type="dxa"/>
              <w:right w:w="75" w:type="dxa"/>
            </w:tcMar>
            <w:vAlign w:val="center"/>
          </w:tcPr>
          <w:p w14:paraId="0C9A7CE5" w14:textId="77777777" w:rsidR="003F459D" w:rsidRDefault="00000000">
            <w:pPr>
              <w:spacing w:after="0" w:line="252" w:lineRule="auto"/>
              <w:jc w:val="left"/>
            </w:pPr>
            <w:r>
              <w:rPr>
                <w:rFonts w:cs="Times New Roman"/>
                <w:sz w:val="18"/>
              </w:rPr>
              <w:t>Thấp</w:t>
            </w:r>
          </w:p>
        </w:tc>
        <w:tc>
          <w:tcPr>
            <w:tcW w:w="2551" w:type="dxa"/>
            <w:tcMar>
              <w:top w:w="70" w:type="dxa"/>
              <w:left w:w="75" w:type="dxa"/>
              <w:bottom w:w="70" w:type="dxa"/>
              <w:right w:w="75" w:type="dxa"/>
            </w:tcMar>
            <w:vAlign w:val="center"/>
          </w:tcPr>
          <w:p w14:paraId="1DB6164A" w14:textId="77777777" w:rsidR="003F459D" w:rsidRDefault="00000000">
            <w:pPr>
              <w:spacing w:after="0" w:line="252" w:lineRule="auto"/>
              <w:jc w:val="left"/>
            </w:pPr>
            <w:r>
              <w:rPr>
                <w:rFonts w:cs="Times New Roman"/>
                <w:sz w:val="18"/>
              </w:rPr>
              <w:t>Kiểm tra file không tồn tại, sai định dạng, tệp đang bị khóa.</w:t>
            </w:r>
          </w:p>
        </w:tc>
      </w:tr>
      <w:tr w:rsidR="003F459D" w14:paraId="2F1BF9AB" w14:textId="77777777">
        <w:trPr>
          <w:cantSplit/>
          <w:jc w:val="center"/>
        </w:trPr>
        <w:tc>
          <w:tcPr>
            <w:tcW w:w="907" w:type="dxa"/>
            <w:tcMar>
              <w:top w:w="70" w:type="dxa"/>
              <w:left w:w="75" w:type="dxa"/>
              <w:bottom w:w="70" w:type="dxa"/>
              <w:right w:w="75" w:type="dxa"/>
            </w:tcMar>
            <w:vAlign w:val="center"/>
          </w:tcPr>
          <w:p w14:paraId="294BE7F0" w14:textId="77777777" w:rsidR="003F459D" w:rsidRDefault="00000000">
            <w:pPr>
              <w:spacing w:after="0" w:line="252" w:lineRule="auto"/>
              <w:jc w:val="left"/>
            </w:pPr>
            <w:r>
              <w:rPr>
                <w:rFonts w:cs="Times New Roman"/>
                <w:sz w:val="18"/>
              </w:rPr>
              <w:t>PR-11</w:t>
            </w:r>
          </w:p>
        </w:tc>
        <w:tc>
          <w:tcPr>
            <w:tcW w:w="2381" w:type="dxa"/>
            <w:tcMar>
              <w:top w:w="70" w:type="dxa"/>
              <w:left w:w="75" w:type="dxa"/>
              <w:bottom w:w="70" w:type="dxa"/>
              <w:right w:w="75" w:type="dxa"/>
            </w:tcMar>
            <w:vAlign w:val="center"/>
          </w:tcPr>
          <w:p w14:paraId="600DA625" w14:textId="77777777" w:rsidR="003F459D" w:rsidRDefault="00000000">
            <w:pPr>
              <w:spacing w:after="0" w:line="252" w:lineRule="auto"/>
              <w:jc w:val="left"/>
            </w:pPr>
            <w:r>
              <w:rPr>
                <w:rFonts w:cs="Times New Roman"/>
                <w:sz w:val="18"/>
              </w:rPr>
              <w:t>Tìm kiếm hoặc tải danh sách chậm khi dữ liệu tăng.</w:t>
            </w:r>
          </w:p>
        </w:tc>
        <w:tc>
          <w:tcPr>
            <w:tcW w:w="2324" w:type="dxa"/>
            <w:tcMar>
              <w:top w:w="70" w:type="dxa"/>
              <w:left w:w="75" w:type="dxa"/>
              <w:bottom w:w="70" w:type="dxa"/>
              <w:right w:w="75" w:type="dxa"/>
            </w:tcMar>
            <w:vAlign w:val="center"/>
          </w:tcPr>
          <w:p w14:paraId="06ABCFFB" w14:textId="77777777" w:rsidR="003F459D" w:rsidRDefault="00000000">
            <w:pPr>
              <w:spacing w:after="0" w:line="252" w:lineRule="auto"/>
              <w:jc w:val="left"/>
            </w:pPr>
            <w:r>
              <w:rPr>
                <w:rFonts w:cs="Times New Roman"/>
                <w:sz w:val="18"/>
              </w:rPr>
              <w:t>Người dùng khó thao tác.</w:t>
            </w:r>
          </w:p>
        </w:tc>
        <w:tc>
          <w:tcPr>
            <w:tcW w:w="794" w:type="dxa"/>
            <w:tcMar>
              <w:top w:w="70" w:type="dxa"/>
              <w:left w:w="75" w:type="dxa"/>
              <w:bottom w:w="70" w:type="dxa"/>
              <w:right w:w="75" w:type="dxa"/>
            </w:tcMar>
            <w:vAlign w:val="center"/>
          </w:tcPr>
          <w:p w14:paraId="0856914D"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7C10E487" w14:textId="77777777" w:rsidR="003F459D" w:rsidRDefault="00000000">
            <w:pPr>
              <w:spacing w:after="0" w:line="252" w:lineRule="auto"/>
              <w:jc w:val="left"/>
            </w:pPr>
            <w:r>
              <w:rPr>
                <w:rFonts w:cs="Times New Roman"/>
                <w:sz w:val="18"/>
              </w:rPr>
              <w:t>Đo thời gian phản hồi với tập dữ liệu mẫu lớn.</w:t>
            </w:r>
          </w:p>
        </w:tc>
      </w:tr>
      <w:tr w:rsidR="003F459D" w14:paraId="02BCCBD3" w14:textId="77777777">
        <w:trPr>
          <w:cantSplit/>
          <w:jc w:val="center"/>
        </w:trPr>
        <w:tc>
          <w:tcPr>
            <w:tcW w:w="907" w:type="dxa"/>
            <w:tcMar>
              <w:top w:w="70" w:type="dxa"/>
              <w:left w:w="75" w:type="dxa"/>
              <w:bottom w:w="70" w:type="dxa"/>
              <w:right w:w="75" w:type="dxa"/>
            </w:tcMar>
            <w:vAlign w:val="center"/>
          </w:tcPr>
          <w:p w14:paraId="5F45DAE1" w14:textId="77777777" w:rsidR="003F459D" w:rsidRDefault="00000000">
            <w:pPr>
              <w:spacing w:after="0" w:line="252" w:lineRule="auto"/>
              <w:jc w:val="left"/>
            </w:pPr>
            <w:r>
              <w:rPr>
                <w:rFonts w:cs="Times New Roman"/>
                <w:sz w:val="18"/>
              </w:rPr>
              <w:t>PR-12</w:t>
            </w:r>
          </w:p>
        </w:tc>
        <w:tc>
          <w:tcPr>
            <w:tcW w:w="2381" w:type="dxa"/>
            <w:tcMar>
              <w:top w:w="70" w:type="dxa"/>
              <w:left w:w="75" w:type="dxa"/>
              <w:bottom w:w="70" w:type="dxa"/>
              <w:right w:w="75" w:type="dxa"/>
            </w:tcMar>
            <w:vAlign w:val="center"/>
          </w:tcPr>
          <w:p w14:paraId="15EAC7B4" w14:textId="77777777" w:rsidR="003F459D" w:rsidRDefault="00000000">
            <w:pPr>
              <w:spacing w:after="0" w:line="252" w:lineRule="auto"/>
              <w:jc w:val="left"/>
            </w:pPr>
            <w:r>
              <w:rPr>
                <w:rFonts w:cs="Times New Roman"/>
                <w:sz w:val="18"/>
              </w:rPr>
              <w:t>Thiếu validation cho dữ liệu rỗng, âm hoặc trùng.</w:t>
            </w:r>
          </w:p>
        </w:tc>
        <w:tc>
          <w:tcPr>
            <w:tcW w:w="2324" w:type="dxa"/>
            <w:tcMar>
              <w:top w:w="70" w:type="dxa"/>
              <w:left w:w="75" w:type="dxa"/>
              <w:bottom w:w="70" w:type="dxa"/>
              <w:right w:w="75" w:type="dxa"/>
            </w:tcMar>
            <w:vAlign w:val="center"/>
          </w:tcPr>
          <w:p w14:paraId="6AFBEF52" w14:textId="77777777" w:rsidR="003F459D" w:rsidRDefault="00000000">
            <w:pPr>
              <w:spacing w:after="0" w:line="252" w:lineRule="auto"/>
              <w:jc w:val="left"/>
            </w:pPr>
            <w:r>
              <w:rPr>
                <w:rFonts w:cs="Times New Roman"/>
                <w:sz w:val="18"/>
              </w:rPr>
              <w:t>Dữ liệu bẩn và lỗi SQL.</w:t>
            </w:r>
          </w:p>
        </w:tc>
        <w:tc>
          <w:tcPr>
            <w:tcW w:w="794" w:type="dxa"/>
            <w:tcMar>
              <w:top w:w="70" w:type="dxa"/>
              <w:left w:w="75" w:type="dxa"/>
              <w:bottom w:w="70" w:type="dxa"/>
              <w:right w:w="75" w:type="dxa"/>
            </w:tcMar>
            <w:vAlign w:val="center"/>
          </w:tcPr>
          <w:p w14:paraId="5E192010"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04EFE8A6" w14:textId="77777777" w:rsidR="003F459D" w:rsidRDefault="00000000">
            <w:pPr>
              <w:spacing w:after="0" w:line="252" w:lineRule="auto"/>
            </w:pPr>
            <w:r>
              <w:rPr>
                <w:rFonts w:cs="Times New Roman"/>
                <w:sz w:val="18"/>
              </w:rPr>
              <w:t>Áp dụng phân vùng tương đương, giá trị biên và dữ liệu trùng qua các biểu mẫu trên giao diện.</w:t>
            </w:r>
          </w:p>
        </w:tc>
      </w:tr>
    </w:tbl>
    <w:p w14:paraId="1FE414E0" w14:textId="77777777" w:rsidR="003F459D" w:rsidRDefault="003F459D"/>
    <w:p w14:paraId="0C01AA33" w14:textId="77777777" w:rsidR="003F459D" w:rsidRDefault="00000000">
      <w:pPr>
        <w:pStyle w:val="Heading3"/>
        <w:spacing w:after="80"/>
      </w:pPr>
      <w:bookmarkStart w:id="22" w:name="_Toc236824184"/>
      <w:r>
        <w:rPr>
          <w:rFonts w:ascii="Times New Roman" w:eastAsia="Times New Roman" w:hAnsi="Times New Roman" w:cs="Times New Roman"/>
        </w:rPr>
        <w:t>2.1.5. Đầu ra của bước 1</w:t>
      </w:r>
      <w:bookmarkEnd w:id="22"/>
    </w:p>
    <w:p w14:paraId="36EB2252" w14:textId="77777777" w:rsidR="003F459D" w:rsidRDefault="00000000">
      <w:pPr>
        <w:ind w:left="397" w:hanging="227"/>
      </w:pPr>
      <w:r>
        <w:rPr>
          <w:rFonts w:cs="Times New Roman"/>
        </w:rPr>
        <w:t>• Danh sách người dùng, vai trò và quyền truy cập cần kiểm tra.</w:t>
      </w:r>
    </w:p>
    <w:p w14:paraId="75907BAD" w14:textId="77777777" w:rsidR="003F459D" w:rsidRDefault="00000000">
      <w:pPr>
        <w:ind w:left="397" w:hanging="227"/>
      </w:pPr>
      <w:r>
        <w:rPr>
          <w:rFonts w:cs="Times New Roman"/>
        </w:rPr>
        <w:t>• Danh sách 17 phân hệ/chức năng và thứ tự ưu tiên P1/P2.</w:t>
      </w:r>
    </w:p>
    <w:p w14:paraId="42E59E86" w14:textId="77777777" w:rsidR="003F459D" w:rsidRDefault="00000000">
      <w:pPr>
        <w:ind w:left="397" w:hanging="227"/>
      </w:pPr>
      <w:r>
        <w:rPr>
          <w:rFonts w:cs="Times New Roman"/>
        </w:rPr>
        <w:t>• Danh sách rủi ro sản phẩm PR-01 đến PR-12.</w:t>
      </w:r>
    </w:p>
    <w:p w14:paraId="7DFF4C20" w14:textId="77777777" w:rsidR="003F459D" w:rsidRDefault="00000000">
      <w:pPr>
        <w:ind w:firstLineChars="50" w:firstLine="130"/>
      </w:pPr>
      <w:r>
        <w:rPr>
          <w:rFonts w:cs="Times New Roman"/>
        </w:rPr>
        <w:t>• Sơ đồ phạm vi chức năng gồm các màn hình đăng nhập, phân quyền, danh mục, sách, khách hàng, nhập hàng, bán hàng, tồn kho và báo cáo.</w:t>
      </w:r>
    </w:p>
    <w:p w14:paraId="46185279" w14:textId="77777777" w:rsidR="003F459D" w:rsidRDefault="00000000">
      <w:pPr>
        <w:ind w:left="397" w:hanging="227"/>
      </w:pPr>
      <w:r>
        <w:rPr>
          <w:rFonts w:cs="Times New Roman"/>
        </w:rPr>
        <w:t>• Cơ sở để xây dựng phạm vi in-scope, out-of-scope và bộ test case 54 ca.</w:t>
      </w:r>
    </w:p>
    <w:p w14:paraId="2E20C6B2" w14:textId="77777777" w:rsidR="003F459D" w:rsidRDefault="00000000">
      <w:pPr>
        <w:pStyle w:val="Heading2"/>
        <w:spacing w:after="80"/>
      </w:pPr>
      <w:bookmarkStart w:id="23" w:name="_Toc236824185"/>
      <w:r>
        <w:rPr>
          <w:rFonts w:ascii="Times New Roman" w:eastAsia="Times New Roman" w:hAnsi="Times New Roman" w:cs="Times New Roman"/>
        </w:rPr>
        <w:t>2.2. Bước 2 - Design the Test Strategy: Lập chiến lược kiểm thử</w:t>
      </w:r>
      <w:bookmarkEnd w:id="23"/>
    </w:p>
    <w:p w14:paraId="3A73733B" w14:textId="77777777" w:rsidR="003F459D" w:rsidRDefault="00000000">
      <w:pPr>
        <w:ind w:firstLine="720"/>
      </w:pPr>
      <w:r>
        <w:t xml:space="preserve">Chiến lược kiểm thử xác định cách thức tổng thể để đạt các mục tiêu chất lượng. Đối với BookStoreManagement, nhóm chỉ sử dụng kiểm thử hộp đen tự động với FlaUI và xUnit theo mô-đun kết hợp các luồng nghiệp vụ đầu cuối. Người kiểm thử không đọc mã nguồn, không phân tích nhánh xử lý và không dùng truy vấn cơ sở dữ liệu để quyết </w:t>
      </w:r>
      <w:r>
        <w:lastRenderedPageBreak/>
        <w:t>định kết quả. Mỗi test case được đánh giá dựa trên dữ liệu nhập, phản hồi của giao diện, thông báo, trạng thái màn hình và kết quả cuối cùng mà Admin hoặc Staff có thể quan sát.</w:t>
      </w:r>
    </w:p>
    <w:p w14:paraId="7A186CBB" w14:textId="77777777" w:rsidR="003F459D" w:rsidRDefault="00000000">
      <w:pPr>
        <w:pStyle w:val="Heading3"/>
        <w:spacing w:after="80"/>
      </w:pPr>
      <w:bookmarkStart w:id="24" w:name="_Toc236824186"/>
      <w:r>
        <w:rPr>
          <w:rFonts w:ascii="Times New Roman" w:eastAsia="Times New Roman" w:hAnsi="Times New Roman" w:cs="Times New Roman"/>
        </w:rPr>
        <w:t>2.2.1. Cách tiếp cận tổng thể</w:t>
      </w:r>
      <w:bookmarkEnd w:id="24"/>
    </w:p>
    <w:p w14:paraId="16103B05" w14:textId="77777777" w:rsidR="003F459D" w:rsidRDefault="00000000">
      <w:pPr>
        <w:ind w:left="397" w:hanging="227"/>
      </w:pPr>
      <w:r>
        <w:rPr>
          <w:rFonts w:cs="Times New Roman"/>
        </w:rPr>
        <w:t>• Module-based testing: kiểm tra riêng từng phân hệ như đăng nhập, sách, khách hàng, nhập hàng, POS, tồn kho và báo cáo.</w:t>
      </w:r>
    </w:p>
    <w:p w14:paraId="07B4F6AD" w14:textId="77777777" w:rsidR="003F459D" w:rsidRDefault="00000000">
      <w:pPr>
        <w:ind w:left="397" w:hanging="227"/>
      </w:pPr>
      <w:r>
        <w:rPr>
          <w:rFonts w:cs="Times New Roman"/>
        </w:rPr>
        <w:t>• End-to-end testing: thực hiện luồng đầy đủ từ đăng nhập, mở ca, bán sách, tạo hóa đơn, trừ tồn kho, xem báo cáo đến đóng ca.</w:t>
      </w:r>
    </w:p>
    <w:p w14:paraId="446805BE" w14:textId="77777777" w:rsidR="003F459D" w:rsidRDefault="00000000">
      <w:pPr>
        <w:ind w:left="397" w:hanging="227"/>
      </w:pPr>
      <w:r>
        <w:rPr>
          <w:rFonts w:cs="Times New Roman"/>
        </w:rPr>
        <w:t>• Risk-based testing: ưu tiên chức năng P1 và rủi ro liên quan tới dữ liệu, tiền, tồn kho và quyền người dùng.</w:t>
      </w:r>
    </w:p>
    <w:p w14:paraId="65B11B05" w14:textId="77777777" w:rsidR="003F459D" w:rsidRDefault="00000000">
      <w:pPr>
        <w:ind w:left="397" w:hanging="227"/>
      </w:pPr>
      <w:r>
        <w:t>• Automated UI Testing bằng FlaUI là phương thức chính do dự án là WinForms và thời gian học phần có hạn; kiểm tra tự động được định hướng cho hàm nghiệp vụ và hồi quy sau này.</w:t>
      </w:r>
    </w:p>
    <w:p w14:paraId="56667637" w14:textId="77777777" w:rsidR="003F459D" w:rsidRDefault="00000000">
      <w:pPr>
        <w:ind w:left="397" w:hanging="227"/>
      </w:pPr>
      <w:r>
        <w:rPr>
          <w:rFonts w:cs="Times New Roman"/>
        </w:rPr>
        <w:t>• Regression testing được thực hiện sau mỗi lần sửa lỗi có ảnh hưởng đến đăng nhập, phân quyền, nhập/bán/trả hàng, kho và báo cáo.</w:t>
      </w:r>
    </w:p>
    <w:p w14:paraId="33D20F4C" w14:textId="77777777" w:rsidR="003F459D" w:rsidRDefault="00000000">
      <w:pPr>
        <w:pStyle w:val="Heading3"/>
        <w:spacing w:after="80"/>
      </w:pPr>
      <w:bookmarkStart w:id="25" w:name="_Toc236824187"/>
      <w:r>
        <w:rPr>
          <w:rFonts w:ascii="Times New Roman" w:eastAsia="Times New Roman" w:hAnsi="Times New Roman" w:cs="Times New Roman"/>
        </w:rPr>
        <w:t>2.2.2. Mức kiểm thử hệ thống và kiểm thử chấp nhận</w:t>
      </w:r>
      <w:bookmarkEnd w:id="25"/>
    </w:p>
    <w:p w14:paraId="1CA19EFE" w14:textId="77777777" w:rsidR="003F459D" w:rsidRDefault="00000000">
      <w:pPr>
        <w:keepNext/>
        <w:spacing w:before="60"/>
        <w:jc w:val="center"/>
      </w:pPr>
      <w:r>
        <w:rPr>
          <w:rFonts w:cs="Times New Roman"/>
          <w:b/>
          <w:i/>
          <w:sz w:val="22"/>
        </w:rPr>
        <w:t>Bảng 2.6. Cấp độ kiểm thử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74"/>
        <w:gridCol w:w="1612"/>
        <w:gridCol w:w="2484"/>
        <w:gridCol w:w="2698"/>
      </w:tblGrid>
      <w:tr w:rsidR="003F459D" w14:paraId="58B7DE45" w14:textId="77777777">
        <w:trPr>
          <w:cantSplit/>
          <w:tblHeader/>
          <w:jc w:val="center"/>
        </w:trPr>
        <w:tc>
          <w:tcPr>
            <w:tcW w:w="1374" w:type="dxa"/>
            <w:shd w:val="clear" w:color="auto" w:fill="D9EAF7"/>
            <w:tcMar>
              <w:top w:w="70" w:type="dxa"/>
              <w:left w:w="75" w:type="dxa"/>
              <w:bottom w:w="70" w:type="dxa"/>
              <w:right w:w="75" w:type="dxa"/>
            </w:tcMar>
            <w:vAlign w:val="center"/>
          </w:tcPr>
          <w:p w14:paraId="7F5D3B94" w14:textId="77777777" w:rsidR="003F459D" w:rsidRDefault="00000000">
            <w:pPr>
              <w:spacing w:after="0" w:line="252" w:lineRule="auto"/>
              <w:jc w:val="center"/>
            </w:pPr>
            <w:r>
              <w:rPr>
                <w:rFonts w:cs="Times New Roman"/>
                <w:b/>
                <w:sz w:val="18"/>
              </w:rPr>
              <w:t>Cấp độ</w:t>
            </w:r>
          </w:p>
        </w:tc>
        <w:tc>
          <w:tcPr>
            <w:tcW w:w="1612" w:type="dxa"/>
            <w:shd w:val="clear" w:color="auto" w:fill="D9EAF7"/>
            <w:tcMar>
              <w:top w:w="70" w:type="dxa"/>
              <w:left w:w="75" w:type="dxa"/>
              <w:bottom w:w="70" w:type="dxa"/>
              <w:right w:w="75" w:type="dxa"/>
            </w:tcMar>
            <w:vAlign w:val="center"/>
          </w:tcPr>
          <w:p w14:paraId="36C39DA5" w14:textId="77777777" w:rsidR="003F459D" w:rsidRDefault="00000000">
            <w:pPr>
              <w:spacing w:after="0" w:line="252" w:lineRule="auto"/>
              <w:jc w:val="center"/>
            </w:pPr>
            <w:r>
              <w:rPr>
                <w:rFonts w:cs="Times New Roman"/>
                <w:b/>
                <w:sz w:val="18"/>
              </w:rPr>
              <w:t>Người thực hiện</w:t>
            </w:r>
          </w:p>
        </w:tc>
        <w:tc>
          <w:tcPr>
            <w:tcW w:w="2484" w:type="dxa"/>
            <w:shd w:val="clear" w:color="auto" w:fill="D9EAF7"/>
            <w:tcMar>
              <w:top w:w="70" w:type="dxa"/>
              <w:left w:w="75" w:type="dxa"/>
              <w:bottom w:w="70" w:type="dxa"/>
              <w:right w:w="75" w:type="dxa"/>
            </w:tcMar>
            <w:vAlign w:val="center"/>
          </w:tcPr>
          <w:p w14:paraId="0983869B" w14:textId="77777777" w:rsidR="003F459D" w:rsidRDefault="00000000">
            <w:pPr>
              <w:spacing w:after="0" w:line="252" w:lineRule="auto"/>
              <w:jc w:val="center"/>
            </w:pPr>
            <w:r>
              <w:rPr>
                <w:rFonts w:cs="Times New Roman"/>
                <w:b/>
                <w:sz w:val="18"/>
              </w:rPr>
              <w:t>Mục tiêu</w:t>
            </w:r>
          </w:p>
        </w:tc>
        <w:tc>
          <w:tcPr>
            <w:tcW w:w="2698" w:type="dxa"/>
            <w:shd w:val="clear" w:color="auto" w:fill="D9EAF7"/>
            <w:tcMar>
              <w:top w:w="70" w:type="dxa"/>
              <w:left w:w="75" w:type="dxa"/>
              <w:bottom w:w="70" w:type="dxa"/>
              <w:right w:w="75" w:type="dxa"/>
            </w:tcMar>
            <w:vAlign w:val="center"/>
          </w:tcPr>
          <w:p w14:paraId="15CF9C9D" w14:textId="77777777" w:rsidR="003F459D" w:rsidRDefault="00000000">
            <w:pPr>
              <w:spacing w:after="0" w:line="252" w:lineRule="auto"/>
              <w:jc w:val="center"/>
            </w:pPr>
            <w:r>
              <w:rPr>
                <w:rFonts w:cs="Times New Roman"/>
                <w:b/>
                <w:sz w:val="18"/>
              </w:rPr>
              <w:t>Phạm vi trong đề tài</w:t>
            </w:r>
          </w:p>
        </w:tc>
      </w:tr>
      <w:tr w:rsidR="003F459D" w14:paraId="61039063" w14:textId="77777777">
        <w:trPr>
          <w:cantSplit/>
          <w:jc w:val="center"/>
        </w:trPr>
        <w:tc>
          <w:tcPr>
            <w:tcW w:w="1374" w:type="dxa"/>
            <w:tcMar>
              <w:top w:w="70" w:type="dxa"/>
              <w:left w:w="75" w:type="dxa"/>
              <w:bottom w:w="70" w:type="dxa"/>
              <w:right w:w="75" w:type="dxa"/>
            </w:tcMar>
            <w:vAlign w:val="center"/>
          </w:tcPr>
          <w:p w14:paraId="20D6CF7D" w14:textId="77777777" w:rsidR="003F459D" w:rsidRDefault="00000000">
            <w:pPr>
              <w:spacing w:after="0" w:line="252" w:lineRule="auto"/>
              <w:jc w:val="left"/>
            </w:pPr>
            <w:r>
              <w:rPr>
                <w:rFonts w:cs="Times New Roman"/>
                <w:sz w:val="18"/>
              </w:rPr>
              <w:t>System Testing</w:t>
            </w:r>
          </w:p>
        </w:tc>
        <w:tc>
          <w:tcPr>
            <w:tcW w:w="1612" w:type="dxa"/>
            <w:tcMar>
              <w:top w:w="70" w:type="dxa"/>
              <w:left w:w="75" w:type="dxa"/>
              <w:bottom w:w="70" w:type="dxa"/>
              <w:right w:w="75" w:type="dxa"/>
            </w:tcMar>
            <w:vAlign w:val="center"/>
          </w:tcPr>
          <w:p w14:paraId="6BE2C0C1" w14:textId="77777777" w:rsidR="003F459D" w:rsidRDefault="00000000">
            <w:pPr>
              <w:spacing w:after="0" w:line="252" w:lineRule="auto"/>
              <w:jc w:val="left"/>
            </w:pPr>
            <w:r>
              <w:rPr>
                <w:rFonts w:cs="Times New Roman"/>
                <w:sz w:val="18"/>
              </w:rPr>
              <w:t>Nhóm kiểm thử</w:t>
            </w:r>
          </w:p>
        </w:tc>
        <w:tc>
          <w:tcPr>
            <w:tcW w:w="2484" w:type="dxa"/>
            <w:tcMar>
              <w:top w:w="70" w:type="dxa"/>
              <w:left w:w="75" w:type="dxa"/>
              <w:bottom w:w="70" w:type="dxa"/>
              <w:right w:w="75" w:type="dxa"/>
            </w:tcMar>
            <w:vAlign w:val="center"/>
          </w:tcPr>
          <w:p w14:paraId="75099DDA" w14:textId="77777777" w:rsidR="003F459D" w:rsidRDefault="00000000">
            <w:pPr>
              <w:spacing w:after="0" w:line="252" w:lineRule="auto"/>
              <w:jc w:val="left"/>
            </w:pPr>
            <w:r>
              <w:rPr>
                <w:rFonts w:cs="Times New Roman"/>
                <w:sz w:val="18"/>
              </w:rPr>
              <w:t>Kiểm tra toàn bộ chương trình như một hệ thống hoàn chỉnh.</w:t>
            </w:r>
          </w:p>
        </w:tc>
        <w:tc>
          <w:tcPr>
            <w:tcW w:w="2698" w:type="dxa"/>
            <w:tcMar>
              <w:top w:w="70" w:type="dxa"/>
              <w:left w:w="75" w:type="dxa"/>
              <w:bottom w:w="70" w:type="dxa"/>
              <w:right w:w="75" w:type="dxa"/>
            </w:tcMar>
            <w:vAlign w:val="center"/>
          </w:tcPr>
          <w:p w14:paraId="0CF9AA36" w14:textId="77777777" w:rsidR="003F459D" w:rsidRDefault="00000000">
            <w:pPr>
              <w:spacing w:after="0" w:line="252" w:lineRule="auto"/>
              <w:jc w:val="left"/>
            </w:pPr>
            <w:r>
              <w:rPr>
                <w:rFonts w:cs="Times New Roman"/>
                <w:sz w:val="18"/>
              </w:rPr>
              <w:t>54 test case chức năng, checklist giao diện, dữ liệu, phân quyền và báo cáo.</w:t>
            </w:r>
          </w:p>
        </w:tc>
      </w:tr>
      <w:tr w:rsidR="003F459D" w14:paraId="3926B42F" w14:textId="77777777">
        <w:trPr>
          <w:cantSplit/>
          <w:jc w:val="center"/>
        </w:trPr>
        <w:tc>
          <w:tcPr>
            <w:tcW w:w="1374" w:type="dxa"/>
            <w:tcMar>
              <w:top w:w="70" w:type="dxa"/>
              <w:left w:w="75" w:type="dxa"/>
              <w:bottom w:w="70" w:type="dxa"/>
              <w:right w:w="75" w:type="dxa"/>
            </w:tcMar>
            <w:vAlign w:val="center"/>
          </w:tcPr>
          <w:p w14:paraId="60C71DB3" w14:textId="77777777" w:rsidR="003F459D" w:rsidRDefault="00000000">
            <w:pPr>
              <w:spacing w:after="0" w:line="252" w:lineRule="auto"/>
              <w:jc w:val="left"/>
            </w:pPr>
            <w:r>
              <w:rPr>
                <w:rFonts w:cs="Times New Roman"/>
                <w:sz w:val="18"/>
              </w:rPr>
              <w:t>User Acceptance Testing</w:t>
            </w:r>
          </w:p>
        </w:tc>
        <w:tc>
          <w:tcPr>
            <w:tcW w:w="1612" w:type="dxa"/>
            <w:tcMar>
              <w:top w:w="70" w:type="dxa"/>
              <w:left w:w="75" w:type="dxa"/>
              <w:bottom w:w="70" w:type="dxa"/>
              <w:right w:w="75" w:type="dxa"/>
            </w:tcMar>
            <w:vAlign w:val="center"/>
          </w:tcPr>
          <w:p w14:paraId="51CB3FE8" w14:textId="77777777" w:rsidR="003F459D" w:rsidRDefault="00000000">
            <w:pPr>
              <w:spacing w:after="0" w:line="252" w:lineRule="auto"/>
              <w:jc w:val="left"/>
            </w:pPr>
            <w:r>
              <w:rPr>
                <w:rFonts w:cs="Times New Roman"/>
                <w:sz w:val="18"/>
              </w:rPr>
              <w:t>Đại diện nhóm/giảng viên hoặc người dùng giả định</w:t>
            </w:r>
          </w:p>
        </w:tc>
        <w:tc>
          <w:tcPr>
            <w:tcW w:w="2484" w:type="dxa"/>
            <w:tcMar>
              <w:top w:w="70" w:type="dxa"/>
              <w:left w:w="75" w:type="dxa"/>
              <w:bottom w:w="70" w:type="dxa"/>
              <w:right w:w="75" w:type="dxa"/>
            </w:tcMar>
            <w:vAlign w:val="center"/>
          </w:tcPr>
          <w:p w14:paraId="7D5F85FD" w14:textId="77777777" w:rsidR="003F459D" w:rsidRDefault="00000000">
            <w:pPr>
              <w:spacing w:after="0" w:line="252" w:lineRule="auto"/>
              <w:jc w:val="left"/>
            </w:pPr>
            <w:r>
              <w:rPr>
                <w:rFonts w:cs="Times New Roman"/>
                <w:sz w:val="18"/>
              </w:rPr>
              <w:t>Xác nhận chương trình đáp ứng nghiệp vụ tiệm sách.</w:t>
            </w:r>
          </w:p>
        </w:tc>
        <w:tc>
          <w:tcPr>
            <w:tcW w:w="2698" w:type="dxa"/>
            <w:tcMar>
              <w:top w:w="70" w:type="dxa"/>
              <w:left w:w="75" w:type="dxa"/>
              <w:bottom w:w="70" w:type="dxa"/>
              <w:right w:w="75" w:type="dxa"/>
            </w:tcMar>
            <w:vAlign w:val="center"/>
          </w:tcPr>
          <w:p w14:paraId="54A42B87" w14:textId="77777777" w:rsidR="003F459D" w:rsidRDefault="00000000">
            <w:pPr>
              <w:spacing w:after="0" w:line="252" w:lineRule="auto"/>
              <w:jc w:val="left"/>
            </w:pPr>
            <w:r>
              <w:rPr>
                <w:rFonts w:cs="Times New Roman"/>
                <w:sz w:val="18"/>
              </w:rPr>
              <w:t>Luồng nhập sách, bán hàng, trả hàng, tồn kho và doanh thu trước nghiệm thu.</w:t>
            </w:r>
          </w:p>
        </w:tc>
      </w:tr>
    </w:tbl>
    <w:p w14:paraId="1CDB3642" w14:textId="77777777" w:rsidR="003F459D" w:rsidRDefault="003F459D"/>
    <w:p w14:paraId="20BD4AE2" w14:textId="77777777" w:rsidR="003F459D" w:rsidRDefault="00000000">
      <w:pPr>
        <w:pStyle w:val="Heading3"/>
        <w:spacing w:after="80"/>
      </w:pPr>
      <w:bookmarkStart w:id="26" w:name="_Toc236824188"/>
      <w:r>
        <w:rPr>
          <w:rFonts w:ascii="Times New Roman" w:eastAsia="Times New Roman" w:hAnsi="Times New Roman" w:cs="Times New Roman"/>
        </w:rPr>
        <w:t>2.2.3. Phương pháp kiểm thử hộp đen được áp dụng</w:t>
      </w:r>
      <w:bookmarkEnd w:id="26"/>
    </w:p>
    <w:p w14:paraId="18EE8FD4" w14:textId="77777777" w:rsidR="003F459D" w:rsidRDefault="00000000">
      <w:pPr>
        <w:keepNext/>
        <w:spacing w:before="60"/>
        <w:jc w:val="center"/>
      </w:pPr>
      <w:r>
        <w:rPr>
          <w:rFonts w:cs="Times New Roman"/>
          <w:b/>
          <w:i/>
          <w:sz w:val="22"/>
        </w:rPr>
        <w:t>Bảng 2.7. Loại kiểm thử và phạm vi áp dụng</w:t>
      </w:r>
    </w:p>
    <w:tbl>
      <w:tblPr>
        <w:tblStyle w:val="TableGrid"/>
        <w:tblW w:w="8336" w:type="dxa"/>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38"/>
        <w:gridCol w:w="2705"/>
        <w:gridCol w:w="3693"/>
      </w:tblGrid>
      <w:tr w:rsidR="003F459D" w14:paraId="4ADE60B6" w14:textId="77777777">
        <w:trPr>
          <w:cantSplit/>
          <w:tblHeader/>
          <w:jc w:val="center"/>
        </w:trPr>
        <w:tc>
          <w:tcPr>
            <w:tcW w:w="1938" w:type="dxa"/>
            <w:shd w:val="clear" w:color="auto" w:fill="D9EAF7"/>
            <w:tcMar>
              <w:top w:w="70" w:type="dxa"/>
              <w:left w:w="75" w:type="dxa"/>
              <w:bottom w:w="70" w:type="dxa"/>
              <w:right w:w="75" w:type="dxa"/>
            </w:tcMar>
            <w:vAlign w:val="center"/>
          </w:tcPr>
          <w:p w14:paraId="131075AF" w14:textId="77777777" w:rsidR="003F459D" w:rsidRDefault="00000000">
            <w:pPr>
              <w:spacing w:after="0" w:line="252" w:lineRule="auto"/>
              <w:jc w:val="center"/>
            </w:pPr>
            <w:r>
              <w:rPr>
                <w:rFonts w:cs="Times New Roman"/>
                <w:b/>
                <w:sz w:val="18"/>
              </w:rPr>
              <w:t>Loại kiểm thử</w:t>
            </w:r>
          </w:p>
        </w:tc>
        <w:tc>
          <w:tcPr>
            <w:tcW w:w="2705" w:type="dxa"/>
            <w:shd w:val="clear" w:color="auto" w:fill="D9EAF7"/>
            <w:tcMar>
              <w:top w:w="70" w:type="dxa"/>
              <w:left w:w="75" w:type="dxa"/>
              <w:bottom w:w="70" w:type="dxa"/>
              <w:right w:w="75" w:type="dxa"/>
            </w:tcMar>
            <w:vAlign w:val="center"/>
          </w:tcPr>
          <w:p w14:paraId="797F80DB" w14:textId="77777777" w:rsidR="003F459D" w:rsidRDefault="00000000">
            <w:pPr>
              <w:spacing w:after="0" w:line="252" w:lineRule="auto"/>
              <w:jc w:val="center"/>
            </w:pPr>
            <w:r>
              <w:rPr>
                <w:rFonts w:cs="Times New Roman"/>
                <w:b/>
                <w:sz w:val="18"/>
              </w:rPr>
              <w:t>Mục đích</w:t>
            </w:r>
          </w:p>
        </w:tc>
        <w:tc>
          <w:tcPr>
            <w:tcW w:w="3693" w:type="dxa"/>
            <w:shd w:val="clear" w:color="auto" w:fill="D9EAF7"/>
            <w:tcMar>
              <w:top w:w="70" w:type="dxa"/>
              <w:left w:w="75" w:type="dxa"/>
              <w:bottom w:w="70" w:type="dxa"/>
              <w:right w:w="75" w:type="dxa"/>
            </w:tcMar>
            <w:vAlign w:val="center"/>
          </w:tcPr>
          <w:p w14:paraId="2B7F39EF" w14:textId="77777777" w:rsidR="003F459D" w:rsidRDefault="00000000">
            <w:pPr>
              <w:spacing w:after="0" w:line="252" w:lineRule="auto"/>
              <w:jc w:val="center"/>
            </w:pPr>
            <w:r>
              <w:rPr>
                <w:rFonts w:cs="Times New Roman"/>
                <w:b/>
                <w:sz w:val="18"/>
              </w:rPr>
              <w:t>Phạm vi/tiêu chí</w:t>
            </w:r>
          </w:p>
        </w:tc>
      </w:tr>
      <w:tr w:rsidR="003F459D" w14:paraId="4F6995A7" w14:textId="77777777">
        <w:trPr>
          <w:cantSplit/>
          <w:jc w:val="center"/>
        </w:trPr>
        <w:tc>
          <w:tcPr>
            <w:tcW w:w="1938" w:type="dxa"/>
            <w:tcMar>
              <w:top w:w="70" w:type="dxa"/>
              <w:left w:w="75" w:type="dxa"/>
              <w:bottom w:w="70" w:type="dxa"/>
              <w:right w:w="75" w:type="dxa"/>
            </w:tcMar>
            <w:vAlign w:val="center"/>
          </w:tcPr>
          <w:p w14:paraId="50310C9E" w14:textId="77777777" w:rsidR="003F459D" w:rsidRDefault="00000000">
            <w:pPr>
              <w:spacing w:after="0" w:line="252" w:lineRule="auto"/>
            </w:pPr>
            <w:r>
              <w:rPr>
                <w:rFonts w:cs="Times New Roman"/>
                <w:sz w:val="18"/>
              </w:rPr>
              <w:t>Functional Testing</w:t>
            </w:r>
          </w:p>
        </w:tc>
        <w:tc>
          <w:tcPr>
            <w:tcW w:w="2705" w:type="dxa"/>
            <w:tcMar>
              <w:top w:w="70" w:type="dxa"/>
              <w:left w:w="75" w:type="dxa"/>
              <w:bottom w:w="70" w:type="dxa"/>
              <w:right w:w="75" w:type="dxa"/>
            </w:tcMar>
            <w:vAlign w:val="center"/>
          </w:tcPr>
          <w:p w14:paraId="04BDF5D3" w14:textId="77777777" w:rsidR="003F459D" w:rsidRDefault="00000000">
            <w:pPr>
              <w:spacing w:after="0" w:line="252" w:lineRule="auto"/>
            </w:pPr>
            <w:r>
              <w:rPr>
                <w:rFonts w:cs="Times New Roman"/>
                <w:sz w:val="18"/>
              </w:rPr>
              <w:t>Xác nhận chức năng hoạt động đúng yêu cầu.</w:t>
            </w:r>
          </w:p>
        </w:tc>
        <w:tc>
          <w:tcPr>
            <w:tcW w:w="3693" w:type="dxa"/>
            <w:tcMar>
              <w:top w:w="70" w:type="dxa"/>
              <w:left w:w="75" w:type="dxa"/>
              <w:bottom w:w="70" w:type="dxa"/>
              <w:right w:w="75" w:type="dxa"/>
            </w:tcMar>
            <w:vAlign w:val="center"/>
          </w:tcPr>
          <w:p w14:paraId="068C4CC3" w14:textId="77777777" w:rsidR="003F459D" w:rsidRDefault="00000000">
            <w:pPr>
              <w:spacing w:after="0" w:line="252" w:lineRule="auto"/>
            </w:pPr>
            <w:r>
              <w:rPr>
                <w:rFonts w:cs="Times New Roman"/>
                <w:sz w:val="18"/>
              </w:rPr>
              <w:t>Đăng nhập, CRUD, nhập/bán sách, tồn kho và báo cáo.</w:t>
            </w:r>
          </w:p>
        </w:tc>
      </w:tr>
      <w:tr w:rsidR="003F459D" w14:paraId="51CAEF82" w14:textId="77777777">
        <w:trPr>
          <w:cantSplit/>
          <w:jc w:val="center"/>
        </w:trPr>
        <w:tc>
          <w:tcPr>
            <w:tcW w:w="1938" w:type="dxa"/>
            <w:tcMar>
              <w:top w:w="70" w:type="dxa"/>
              <w:left w:w="75" w:type="dxa"/>
              <w:bottom w:w="70" w:type="dxa"/>
              <w:right w:w="75" w:type="dxa"/>
            </w:tcMar>
            <w:vAlign w:val="center"/>
          </w:tcPr>
          <w:p w14:paraId="209F0614" w14:textId="77777777" w:rsidR="003F459D" w:rsidRDefault="00000000">
            <w:pPr>
              <w:spacing w:after="0" w:line="252" w:lineRule="auto"/>
            </w:pPr>
            <w:r>
              <w:rPr>
                <w:rFonts w:cs="Times New Roman"/>
                <w:sz w:val="18"/>
              </w:rPr>
              <w:t>UI Testing</w:t>
            </w:r>
          </w:p>
        </w:tc>
        <w:tc>
          <w:tcPr>
            <w:tcW w:w="2705" w:type="dxa"/>
            <w:tcMar>
              <w:top w:w="70" w:type="dxa"/>
              <w:left w:w="75" w:type="dxa"/>
              <w:bottom w:w="70" w:type="dxa"/>
              <w:right w:w="75" w:type="dxa"/>
            </w:tcMar>
            <w:vAlign w:val="center"/>
          </w:tcPr>
          <w:p w14:paraId="0FB90203" w14:textId="77777777" w:rsidR="003F459D" w:rsidRDefault="00000000">
            <w:pPr>
              <w:spacing w:after="0" w:line="252" w:lineRule="auto"/>
            </w:pPr>
            <w:r>
              <w:rPr>
                <w:rFonts w:cs="Times New Roman"/>
                <w:sz w:val="18"/>
              </w:rPr>
              <w:t>Đảm bảo giao diện rõ ràng, nhất quán và dễ sử dụng.</w:t>
            </w:r>
          </w:p>
        </w:tc>
        <w:tc>
          <w:tcPr>
            <w:tcW w:w="3693" w:type="dxa"/>
            <w:tcMar>
              <w:top w:w="70" w:type="dxa"/>
              <w:left w:w="75" w:type="dxa"/>
              <w:bottom w:w="70" w:type="dxa"/>
              <w:right w:w="75" w:type="dxa"/>
            </w:tcMar>
            <w:vAlign w:val="center"/>
          </w:tcPr>
          <w:p w14:paraId="478EF146" w14:textId="77777777" w:rsidR="003F459D" w:rsidRDefault="00000000">
            <w:pPr>
              <w:spacing w:after="0" w:line="252" w:lineRule="auto"/>
            </w:pPr>
            <w:r>
              <w:rPr>
                <w:rFonts w:cs="Times New Roman"/>
                <w:sz w:val="18"/>
              </w:rPr>
              <w:t>Bố cục, nhãn, nút, tab order, thông báo và trạng thái enable/disable.</w:t>
            </w:r>
          </w:p>
        </w:tc>
      </w:tr>
      <w:tr w:rsidR="003F459D" w14:paraId="0E317F41" w14:textId="77777777">
        <w:trPr>
          <w:cantSplit/>
          <w:jc w:val="center"/>
        </w:trPr>
        <w:tc>
          <w:tcPr>
            <w:tcW w:w="1938" w:type="dxa"/>
            <w:tcMar>
              <w:top w:w="70" w:type="dxa"/>
              <w:left w:w="75" w:type="dxa"/>
              <w:bottom w:w="70" w:type="dxa"/>
              <w:right w:w="75" w:type="dxa"/>
            </w:tcMar>
            <w:vAlign w:val="center"/>
          </w:tcPr>
          <w:p w14:paraId="71532956" w14:textId="77777777" w:rsidR="003F459D" w:rsidRDefault="00000000">
            <w:pPr>
              <w:spacing w:after="0" w:line="252" w:lineRule="auto"/>
            </w:pPr>
            <w:r>
              <w:rPr>
                <w:rFonts w:cs="Times New Roman"/>
                <w:sz w:val="18"/>
              </w:rPr>
              <w:t>Data Consistency through UI</w:t>
            </w:r>
          </w:p>
        </w:tc>
        <w:tc>
          <w:tcPr>
            <w:tcW w:w="2705" w:type="dxa"/>
            <w:tcMar>
              <w:top w:w="70" w:type="dxa"/>
              <w:left w:w="75" w:type="dxa"/>
              <w:bottom w:w="70" w:type="dxa"/>
              <w:right w:w="75" w:type="dxa"/>
            </w:tcMar>
            <w:vAlign w:val="center"/>
          </w:tcPr>
          <w:p w14:paraId="1E65C3A7" w14:textId="77777777" w:rsidR="003F459D" w:rsidRDefault="00000000">
            <w:pPr>
              <w:spacing w:after="0" w:line="252" w:lineRule="auto"/>
            </w:pPr>
            <w:r>
              <w:rPr>
                <w:rFonts w:cs="Times New Roman"/>
                <w:sz w:val="18"/>
              </w:rPr>
              <w:t>Đánh giá sự nhất quán của dữ liệu người dùng quan sát được.</w:t>
            </w:r>
          </w:p>
        </w:tc>
        <w:tc>
          <w:tcPr>
            <w:tcW w:w="3693" w:type="dxa"/>
            <w:tcMar>
              <w:top w:w="70" w:type="dxa"/>
              <w:left w:w="75" w:type="dxa"/>
              <w:bottom w:w="70" w:type="dxa"/>
              <w:right w:w="75" w:type="dxa"/>
            </w:tcMar>
            <w:vAlign w:val="center"/>
          </w:tcPr>
          <w:p w14:paraId="410F9770" w14:textId="77777777" w:rsidR="003F459D" w:rsidRDefault="00000000">
            <w:pPr>
              <w:spacing w:after="0" w:line="252" w:lineRule="auto"/>
            </w:pPr>
            <w:r>
              <w:rPr>
                <w:rFonts w:cs="Times New Roman"/>
                <w:sz w:val="18"/>
              </w:rPr>
              <w:t>Đối chiếu tồn kho, hóa đơn và báo cáo giữa các màn hình trước/sau giao dịch.</w:t>
            </w:r>
          </w:p>
        </w:tc>
      </w:tr>
      <w:tr w:rsidR="003F459D" w14:paraId="55107466" w14:textId="77777777">
        <w:trPr>
          <w:cantSplit/>
          <w:jc w:val="center"/>
        </w:trPr>
        <w:tc>
          <w:tcPr>
            <w:tcW w:w="1938" w:type="dxa"/>
            <w:tcMar>
              <w:top w:w="70" w:type="dxa"/>
              <w:left w:w="75" w:type="dxa"/>
              <w:bottom w:w="70" w:type="dxa"/>
              <w:right w:w="75" w:type="dxa"/>
            </w:tcMar>
            <w:vAlign w:val="center"/>
          </w:tcPr>
          <w:p w14:paraId="1BEB92BE" w14:textId="77777777" w:rsidR="003F459D" w:rsidRDefault="00000000">
            <w:pPr>
              <w:spacing w:after="0" w:line="252" w:lineRule="auto"/>
            </w:pPr>
            <w:r>
              <w:rPr>
                <w:rFonts w:cs="Times New Roman"/>
                <w:sz w:val="18"/>
              </w:rPr>
              <w:t>Performance Testing - Basic</w:t>
            </w:r>
          </w:p>
        </w:tc>
        <w:tc>
          <w:tcPr>
            <w:tcW w:w="2705" w:type="dxa"/>
            <w:tcMar>
              <w:top w:w="70" w:type="dxa"/>
              <w:left w:w="75" w:type="dxa"/>
              <w:bottom w:w="70" w:type="dxa"/>
              <w:right w:w="75" w:type="dxa"/>
            </w:tcMar>
            <w:vAlign w:val="center"/>
          </w:tcPr>
          <w:p w14:paraId="37694A5B" w14:textId="77777777" w:rsidR="003F459D" w:rsidRDefault="00000000">
            <w:pPr>
              <w:spacing w:after="0" w:line="252" w:lineRule="auto"/>
            </w:pPr>
            <w:r>
              <w:rPr>
                <w:rFonts w:cs="Times New Roman"/>
                <w:sz w:val="18"/>
              </w:rPr>
              <w:t>Đo phản hồi của thao tác quan trọng ở tải đơn lẻ.</w:t>
            </w:r>
          </w:p>
        </w:tc>
        <w:tc>
          <w:tcPr>
            <w:tcW w:w="3693" w:type="dxa"/>
            <w:tcMar>
              <w:top w:w="70" w:type="dxa"/>
              <w:left w:w="75" w:type="dxa"/>
              <w:bottom w:w="70" w:type="dxa"/>
              <w:right w:w="75" w:type="dxa"/>
            </w:tcMar>
            <w:vAlign w:val="center"/>
          </w:tcPr>
          <w:p w14:paraId="5D565BE6" w14:textId="77777777" w:rsidR="003F459D" w:rsidRDefault="00000000">
            <w:pPr>
              <w:spacing w:after="0" w:line="252" w:lineRule="auto"/>
            </w:pPr>
            <w:r>
              <w:rPr>
                <w:rFonts w:cs="Times New Roman"/>
                <w:sz w:val="18"/>
              </w:rPr>
              <w:t>Đăng nhập, tìm kiếm, tải danh sách và lưu hóa đơn trong điều kiện sử dụng thông thường.</w:t>
            </w:r>
          </w:p>
        </w:tc>
      </w:tr>
      <w:tr w:rsidR="003F459D" w14:paraId="4A5C43AD" w14:textId="77777777">
        <w:trPr>
          <w:cantSplit/>
          <w:jc w:val="center"/>
        </w:trPr>
        <w:tc>
          <w:tcPr>
            <w:tcW w:w="1938" w:type="dxa"/>
            <w:tcMar>
              <w:top w:w="70" w:type="dxa"/>
              <w:left w:w="75" w:type="dxa"/>
              <w:bottom w:w="70" w:type="dxa"/>
              <w:right w:w="75" w:type="dxa"/>
            </w:tcMar>
            <w:vAlign w:val="center"/>
          </w:tcPr>
          <w:p w14:paraId="734E51D5" w14:textId="77777777" w:rsidR="003F459D" w:rsidRDefault="00000000">
            <w:pPr>
              <w:spacing w:after="0" w:line="252" w:lineRule="auto"/>
            </w:pPr>
            <w:r>
              <w:rPr>
                <w:rFonts w:cs="Times New Roman"/>
                <w:sz w:val="18"/>
              </w:rPr>
              <w:t>Security Testing - Basic</w:t>
            </w:r>
          </w:p>
        </w:tc>
        <w:tc>
          <w:tcPr>
            <w:tcW w:w="2705" w:type="dxa"/>
            <w:tcMar>
              <w:top w:w="70" w:type="dxa"/>
              <w:left w:w="75" w:type="dxa"/>
              <w:bottom w:w="70" w:type="dxa"/>
              <w:right w:w="75" w:type="dxa"/>
            </w:tcMar>
            <w:vAlign w:val="center"/>
          </w:tcPr>
          <w:p w14:paraId="1EA63DFC" w14:textId="77777777" w:rsidR="003F459D" w:rsidRDefault="00000000">
            <w:pPr>
              <w:spacing w:after="0" w:line="252" w:lineRule="auto"/>
            </w:pPr>
            <w:r>
              <w:rPr>
                <w:rFonts w:cs="Times New Roman"/>
                <w:sz w:val="18"/>
              </w:rPr>
              <w:t>Kiểm tra xác thực và phân quyền ở mức người dùng.</w:t>
            </w:r>
          </w:p>
        </w:tc>
        <w:tc>
          <w:tcPr>
            <w:tcW w:w="3693" w:type="dxa"/>
            <w:tcMar>
              <w:top w:w="70" w:type="dxa"/>
              <w:left w:w="75" w:type="dxa"/>
              <w:bottom w:w="70" w:type="dxa"/>
              <w:right w:w="75" w:type="dxa"/>
            </w:tcMar>
            <w:vAlign w:val="center"/>
          </w:tcPr>
          <w:p w14:paraId="6AA4ABB6" w14:textId="77777777" w:rsidR="003F459D" w:rsidRDefault="00000000">
            <w:pPr>
              <w:spacing w:after="0" w:line="252" w:lineRule="auto"/>
            </w:pPr>
            <w:r>
              <w:rPr>
                <w:rFonts w:cs="Times New Roman"/>
                <w:sz w:val="18"/>
              </w:rPr>
              <w:t>Mật khẩu sai, tài khoản khóa, menu không đúng quyền và dữ liệu đầu vào bất thường.</w:t>
            </w:r>
          </w:p>
        </w:tc>
      </w:tr>
      <w:tr w:rsidR="003F459D" w14:paraId="65AD47F6" w14:textId="77777777">
        <w:trPr>
          <w:cantSplit/>
          <w:jc w:val="center"/>
        </w:trPr>
        <w:tc>
          <w:tcPr>
            <w:tcW w:w="1938" w:type="dxa"/>
            <w:tcMar>
              <w:top w:w="70" w:type="dxa"/>
              <w:left w:w="75" w:type="dxa"/>
              <w:bottom w:w="70" w:type="dxa"/>
              <w:right w:w="75" w:type="dxa"/>
            </w:tcMar>
            <w:vAlign w:val="center"/>
          </w:tcPr>
          <w:p w14:paraId="509D2687" w14:textId="77777777" w:rsidR="003F459D" w:rsidRDefault="00000000">
            <w:pPr>
              <w:spacing w:after="0" w:line="252" w:lineRule="auto"/>
            </w:pPr>
            <w:r>
              <w:rPr>
                <w:rFonts w:cs="Times New Roman"/>
                <w:sz w:val="18"/>
              </w:rPr>
              <w:lastRenderedPageBreak/>
              <w:t>Regression Testing</w:t>
            </w:r>
          </w:p>
        </w:tc>
        <w:tc>
          <w:tcPr>
            <w:tcW w:w="2705" w:type="dxa"/>
            <w:tcMar>
              <w:top w:w="70" w:type="dxa"/>
              <w:left w:w="75" w:type="dxa"/>
              <w:bottom w:w="70" w:type="dxa"/>
              <w:right w:w="75" w:type="dxa"/>
            </w:tcMar>
            <w:vAlign w:val="center"/>
          </w:tcPr>
          <w:p w14:paraId="37DBEB5A" w14:textId="77777777" w:rsidR="003F459D" w:rsidRDefault="00000000">
            <w:pPr>
              <w:spacing w:after="0" w:line="252" w:lineRule="auto"/>
            </w:pPr>
            <w:r>
              <w:rPr>
                <w:rFonts w:cs="Times New Roman"/>
                <w:sz w:val="18"/>
              </w:rPr>
              <w:t>Phát hiện lỗi cũ xuất hiện lại sau sửa đổi.</w:t>
            </w:r>
          </w:p>
        </w:tc>
        <w:tc>
          <w:tcPr>
            <w:tcW w:w="3693" w:type="dxa"/>
            <w:tcMar>
              <w:top w:w="70" w:type="dxa"/>
              <w:left w:w="75" w:type="dxa"/>
              <w:bottom w:w="70" w:type="dxa"/>
              <w:right w:w="75" w:type="dxa"/>
            </w:tcMar>
            <w:vAlign w:val="center"/>
          </w:tcPr>
          <w:p w14:paraId="0AE09B2A" w14:textId="77777777" w:rsidR="003F459D" w:rsidRDefault="00000000">
            <w:pPr>
              <w:spacing w:after="0" w:line="252" w:lineRule="auto"/>
            </w:pPr>
            <w:r>
              <w:rPr>
                <w:rFonts w:cs="Times New Roman"/>
                <w:sz w:val="18"/>
              </w:rPr>
              <w:t>Chạy lại bộ ca P1 và các ca liên quan trực tiếp đến lỗi đã sửa.</w:t>
            </w:r>
          </w:p>
        </w:tc>
      </w:tr>
      <w:tr w:rsidR="003F459D" w14:paraId="1436A1C6" w14:textId="77777777">
        <w:trPr>
          <w:cantSplit/>
          <w:jc w:val="center"/>
        </w:trPr>
        <w:tc>
          <w:tcPr>
            <w:tcW w:w="1938" w:type="dxa"/>
            <w:tcMar>
              <w:top w:w="70" w:type="dxa"/>
              <w:left w:w="75" w:type="dxa"/>
              <w:bottom w:w="70" w:type="dxa"/>
              <w:right w:w="75" w:type="dxa"/>
            </w:tcMar>
            <w:vAlign w:val="center"/>
          </w:tcPr>
          <w:p w14:paraId="43AEA0ED" w14:textId="77777777" w:rsidR="003F459D" w:rsidRDefault="00000000">
            <w:pPr>
              <w:spacing w:after="0" w:line="252" w:lineRule="auto"/>
            </w:pPr>
            <w:r>
              <w:rPr>
                <w:rFonts w:cs="Times New Roman"/>
                <w:sz w:val="18"/>
              </w:rPr>
              <w:t>Compatibility Testing</w:t>
            </w:r>
          </w:p>
        </w:tc>
        <w:tc>
          <w:tcPr>
            <w:tcW w:w="2705" w:type="dxa"/>
            <w:tcMar>
              <w:top w:w="70" w:type="dxa"/>
              <w:left w:w="75" w:type="dxa"/>
              <w:bottom w:w="70" w:type="dxa"/>
              <w:right w:w="75" w:type="dxa"/>
            </w:tcMar>
            <w:vAlign w:val="center"/>
          </w:tcPr>
          <w:p w14:paraId="1D6087E8" w14:textId="77777777" w:rsidR="003F459D" w:rsidRDefault="00000000">
            <w:pPr>
              <w:spacing w:after="0" w:line="252" w:lineRule="auto"/>
            </w:pPr>
            <w:r>
              <w:rPr>
                <w:rFonts w:cs="Times New Roman"/>
                <w:sz w:val="18"/>
              </w:rPr>
              <w:t>Xác nhận chương trình hoạt động trên môi trường mục tiêu.</w:t>
            </w:r>
          </w:p>
        </w:tc>
        <w:tc>
          <w:tcPr>
            <w:tcW w:w="3693" w:type="dxa"/>
            <w:tcMar>
              <w:top w:w="70" w:type="dxa"/>
              <w:left w:w="75" w:type="dxa"/>
              <w:bottom w:w="70" w:type="dxa"/>
              <w:right w:w="75" w:type="dxa"/>
            </w:tcMar>
            <w:vAlign w:val="center"/>
          </w:tcPr>
          <w:p w14:paraId="1B4A80A9" w14:textId="77777777" w:rsidR="003F459D" w:rsidRDefault="00000000">
            <w:pPr>
              <w:spacing w:after="0" w:line="252" w:lineRule="auto"/>
            </w:pPr>
            <w:r>
              <w:rPr>
                <w:rFonts w:cs="Times New Roman"/>
                <w:sz w:val="18"/>
              </w:rPr>
              <w:t>Windows 10/11 và các độ phân giải màn hình thông dụng.</w:t>
            </w:r>
          </w:p>
        </w:tc>
      </w:tr>
      <w:tr w:rsidR="003F459D" w14:paraId="100A293B" w14:textId="77777777">
        <w:trPr>
          <w:cantSplit/>
          <w:jc w:val="center"/>
        </w:trPr>
        <w:tc>
          <w:tcPr>
            <w:tcW w:w="1938" w:type="dxa"/>
            <w:tcMar>
              <w:top w:w="70" w:type="dxa"/>
              <w:left w:w="75" w:type="dxa"/>
              <w:bottom w:w="70" w:type="dxa"/>
              <w:right w:w="75" w:type="dxa"/>
            </w:tcMar>
            <w:vAlign w:val="center"/>
          </w:tcPr>
          <w:p w14:paraId="0EE8DC42" w14:textId="77777777" w:rsidR="003F459D" w:rsidRDefault="00000000">
            <w:pPr>
              <w:spacing w:after="0" w:line="252" w:lineRule="auto"/>
            </w:pPr>
            <w:r>
              <w:rPr>
                <w:rFonts w:cs="Times New Roman"/>
                <w:sz w:val="18"/>
              </w:rPr>
              <w:t>Error Handling</w:t>
            </w:r>
          </w:p>
        </w:tc>
        <w:tc>
          <w:tcPr>
            <w:tcW w:w="2705" w:type="dxa"/>
            <w:tcMar>
              <w:top w:w="70" w:type="dxa"/>
              <w:left w:w="75" w:type="dxa"/>
              <w:bottom w:w="70" w:type="dxa"/>
              <w:right w:w="75" w:type="dxa"/>
            </w:tcMar>
            <w:vAlign w:val="center"/>
          </w:tcPr>
          <w:p w14:paraId="165693B7" w14:textId="77777777" w:rsidR="003F459D" w:rsidRDefault="00000000">
            <w:pPr>
              <w:spacing w:after="0" w:line="252" w:lineRule="auto"/>
            </w:pPr>
            <w:r>
              <w:rPr>
                <w:rFonts w:cs="Times New Roman"/>
                <w:sz w:val="18"/>
              </w:rPr>
              <w:t>Kiểm tra phản ứng khi môi trường hoặc dữ liệu gặp sự cố.</w:t>
            </w:r>
          </w:p>
        </w:tc>
        <w:tc>
          <w:tcPr>
            <w:tcW w:w="3693" w:type="dxa"/>
            <w:tcMar>
              <w:top w:w="70" w:type="dxa"/>
              <w:left w:w="75" w:type="dxa"/>
              <w:bottom w:w="70" w:type="dxa"/>
              <w:right w:w="75" w:type="dxa"/>
            </w:tcMar>
            <w:vAlign w:val="center"/>
          </w:tcPr>
          <w:p w14:paraId="126D8EC0" w14:textId="77777777" w:rsidR="003F459D" w:rsidRDefault="00000000">
            <w:pPr>
              <w:spacing w:after="0" w:line="252" w:lineRule="auto"/>
            </w:pPr>
            <w:r>
              <w:rPr>
                <w:rFonts w:cs="Times New Roman"/>
                <w:sz w:val="18"/>
              </w:rPr>
              <w:t>Không kết nối được dữ liệu, file ảnh không hợp lệ và file Excel đang mở.</w:t>
            </w:r>
          </w:p>
        </w:tc>
      </w:tr>
    </w:tbl>
    <w:p w14:paraId="70DC68DD" w14:textId="77777777" w:rsidR="003F459D" w:rsidRDefault="003F459D"/>
    <w:p w14:paraId="52AFDB79" w14:textId="77777777" w:rsidR="003F459D" w:rsidRDefault="00000000">
      <w:pPr>
        <w:pStyle w:val="Heading3"/>
        <w:spacing w:after="80"/>
      </w:pPr>
      <w:bookmarkStart w:id="27" w:name="_Toc236824189"/>
      <w:r>
        <w:rPr>
          <w:rFonts w:ascii="Times New Roman" w:eastAsia="Times New Roman" w:hAnsi="Times New Roman" w:cs="Times New Roman"/>
        </w:rPr>
        <w:t>2.2.4. Phạm vi kiểm thử</w:t>
      </w:r>
      <w:bookmarkEnd w:id="27"/>
    </w:p>
    <w:p w14:paraId="3F838E18" w14:textId="77777777" w:rsidR="003F459D" w:rsidRDefault="00000000">
      <w:pPr>
        <w:keepNext/>
        <w:spacing w:before="60"/>
        <w:jc w:val="center"/>
      </w:pPr>
      <w:r>
        <w:rPr>
          <w:rFonts w:cs="Times New Roman"/>
          <w:b/>
          <w:i/>
          <w:sz w:val="22"/>
        </w:rPr>
        <w:t>Bảng 2.8. Phạm vi trong và ngoài kế hoạch</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7143"/>
      </w:tblGrid>
      <w:tr w:rsidR="003F459D" w14:paraId="5F701A81" w14:textId="77777777">
        <w:trPr>
          <w:cantSplit/>
          <w:tblHeader/>
          <w:jc w:val="center"/>
        </w:trPr>
        <w:tc>
          <w:tcPr>
            <w:tcW w:w="1757" w:type="dxa"/>
            <w:shd w:val="clear" w:color="auto" w:fill="D9EAF7"/>
            <w:tcMar>
              <w:top w:w="70" w:type="dxa"/>
              <w:left w:w="75" w:type="dxa"/>
              <w:bottom w:w="70" w:type="dxa"/>
              <w:right w:w="75" w:type="dxa"/>
            </w:tcMar>
            <w:vAlign w:val="center"/>
          </w:tcPr>
          <w:p w14:paraId="34EF0018" w14:textId="77777777" w:rsidR="003F459D" w:rsidRDefault="00000000">
            <w:pPr>
              <w:spacing w:after="0" w:line="252" w:lineRule="auto"/>
              <w:jc w:val="center"/>
            </w:pPr>
            <w:r>
              <w:rPr>
                <w:rFonts w:cs="Times New Roman"/>
                <w:b/>
                <w:sz w:val="18"/>
              </w:rPr>
              <w:t>Phạm vi</w:t>
            </w:r>
          </w:p>
        </w:tc>
        <w:tc>
          <w:tcPr>
            <w:tcW w:w="7143" w:type="dxa"/>
            <w:shd w:val="clear" w:color="auto" w:fill="D9EAF7"/>
            <w:tcMar>
              <w:top w:w="70" w:type="dxa"/>
              <w:left w:w="75" w:type="dxa"/>
              <w:bottom w:w="70" w:type="dxa"/>
              <w:right w:w="75" w:type="dxa"/>
            </w:tcMar>
            <w:vAlign w:val="center"/>
          </w:tcPr>
          <w:p w14:paraId="4FE3563C" w14:textId="77777777" w:rsidR="003F459D" w:rsidRDefault="00000000">
            <w:pPr>
              <w:spacing w:after="0" w:line="252" w:lineRule="auto"/>
              <w:jc w:val="center"/>
            </w:pPr>
            <w:r>
              <w:rPr>
                <w:rFonts w:cs="Times New Roman"/>
                <w:b/>
                <w:sz w:val="18"/>
              </w:rPr>
              <w:t>Nội dung</w:t>
            </w:r>
          </w:p>
        </w:tc>
      </w:tr>
      <w:tr w:rsidR="003F459D" w14:paraId="13FE5CF7" w14:textId="77777777">
        <w:trPr>
          <w:cantSplit/>
          <w:jc w:val="center"/>
        </w:trPr>
        <w:tc>
          <w:tcPr>
            <w:tcW w:w="1757" w:type="dxa"/>
            <w:tcMar>
              <w:top w:w="70" w:type="dxa"/>
              <w:left w:w="75" w:type="dxa"/>
              <w:bottom w:w="70" w:type="dxa"/>
              <w:right w:w="75" w:type="dxa"/>
            </w:tcMar>
            <w:vAlign w:val="center"/>
          </w:tcPr>
          <w:p w14:paraId="6AB5B77A" w14:textId="77777777" w:rsidR="003F459D" w:rsidRDefault="00000000">
            <w:pPr>
              <w:spacing w:after="0" w:line="252" w:lineRule="auto"/>
              <w:jc w:val="left"/>
            </w:pPr>
            <w:r>
              <w:rPr>
                <w:rFonts w:cs="Times New Roman"/>
                <w:sz w:val="18"/>
              </w:rPr>
              <w:t>In-scope</w:t>
            </w:r>
          </w:p>
        </w:tc>
        <w:tc>
          <w:tcPr>
            <w:tcW w:w="7143" w:type="dxa"/>
            <w:tcMar>
              <w:top w:w="70" w:type="dxa"/>
              <w:left w:w="75" w:type="dxa"/>
              <w:bottom w:w="70" w:type="dxa"/>
              <w:right w:w="75" w:type="dxa"/>
            </w:tcMar>
            <w:vAlign w:val="center"/>
          </w:tcPr>
          <w:p w14:paraId="584CC3BF" w14:textId="77777777" w:rsidR="003F459D" w:rsidRDefault="00000000">
            <w:pPr>
              <w:spacing w:after="0" w:line="252" w:lineRule="auto"/>
              <w:jc w:val="left"/>
            </w:pPr>
            <w:r>
              <w:rPr>
                <w:rFonts w:cs="Times New Roman"/>
                <w:sz w:val="18"/>
              </w:rPr>
              <w:t>Đăng nhập/đăng xuất; phân quyền Admin/Staff; tài khoản; sách và dữ liệu nền; khách hàng; nhà cung cấp; cửa hàng; nhập hàng; POS; hóa đơn; trả hàng; tồn kho; ca làm việc; báo cáo; xuất Excel; kết nối SQL Server; kiểm tra dữ liệu và giao diện.</w:t>
            </w:r>
          </w:p>
        </w:tc>
      </w:tr>
      <w:tr w:rsidR="003F459D" w14:paraId="714D5F33" w14:textId="77777777">
        <w:trPr>
          <w:cantSplit/>
          <w:jc w:val="center"/>
        </w:trPr>
        <w:tc>
          <w:tcPr>
            <w:tcW w:w="1757" w:type="dxa"/>
            <w:tcMar>
              <w:top w:w="70" w:type="dxa"/>
              <w:left w:w="75" w:type="dxa"/>
              <w:bottom w:w="70" w:type="dxa"/>
              <w:right w:w="75" w:type="dxa"/>
            </w:tcMar>
            <w:vAlign w:val="center"/>
          </w:tcPr>
          <w:p w14:paraId="20413CC2" w14:textId="77777777" w:rsidR="003F459D" w:rsidRDefault="00000000">
            <w:pPr>
              <w:spacing w:after="0" w:line="252" w:lineRule="auto"/>
              <w:jc w:val="left"/>
            </w:pPr>
            <w:r>
              <w:rPr>
                <w:rFonts w:cs="Times New Roman"/>
                <w:sz w:val="18"/>
              </w:rPr>
              <w:t>Out-of-scope</w:t>
            </w:r>
          </w:p>
        </w:tc>
        <w:tc>
          <w:tcPr>
            <w:tcW w:w="7143" w:type="dxa"/>
            <w:tcMar>
              <w:top w:w="70" w:type="dxa"/>
              <w:left w:w="75" w:type="dxa"/>
              <w:bottom w:w="70" w:type="dxa"/>
              <w:right w:w="75" w:type="dxa"/>
            </w:tcMar>
            <w:vAlign w:val="center"/>
          </w:tcPr>
          <w:p w14:paraId="01C4ADD4" w14:textId="77777777" w:rsidR="003F459D" w:rsidRDefault="00000000">
            <w:pPr>
              <w:spacing w:after="0" w:line="252" w:lineRule="auto"/>
              <w:jc w:val="left"/>
            </w:pPr>
            <w:r>
              <w:rPr>
                <w:rFonts w:cs="Times New Roman"/>
                <w:sz w:val="18"/>
              </w:rPr>
              <w:t>Kiểm thử tải nhiều nghìn người dùng đồng thời; kiểm thử xâm nhập chuyên sâu; triển khai cloud; thanh toán trực tuyến; ứng dụng mobile/web; tích hợp thiết bị phần cứng thật ngoài mức mô phỏng; đánh giá chứng nhận bảo mật.</w:t>
            </w:r>
          </w:p>
        </w:tc>
      </w:tr>
      <w:tr w:rsidR="003F459D" w14:paraId="66341076" w14:textId="77777777">
        <w:trPr>
          <w:cantSplit/>
          <w:jc w:val="center"/>
        </w:trPr>
        <w:tc>
          <w:tcPr>
            <w:tcW w:w="1757" w:type="dxa"/>
            <w:tcMar>
              <w:top w:w="70" w:type="dxa"/>
              <w:left w:w="75" w:type="dxa"/>
              <w:bottom w:w="70" w:type="dxa"/>
              <w:right w:w="75" w:type="dxa"/>
            </w:tcMar>
            <w:vAlign w:val="center"/>
          </w:tcPr>
          <w:p w14:paraId="404A28C8" w14:textId="77777777" w:rsidR="003F459D" w:rsidRDefault="00000000">
            <w:pPr>
              <w:spacing w:after="0" w:line="252" w:lineRule="auto"/>
              <w:jc w:val="left"/>
            </w:pPr>
            <w:r>
              <w:rPr>
                <w:rFonts w:cs="Times New Roman"/>
                <w:sz w:val="18"/>
              </w:rPr>
              <w:t>Giới hạn</w:t>
            </w:r>
          </w:p>
        </w:tc>
        <w:tc>
          <w:tcPr>
            <w:tcW w:w="7143" w:type="dxa"/>
            <w:tcMar>
              <w:top w:w="70" w:type="dxa"/>
              <w:left w:w="75" w:type="dxa"/>
              <w:bottom w:w="70" w:type="dxa"/>
              <w:right w:w="75" w:type="dxa"/>
            </w:tcMar>
            <w:vAlign w:val="center"/>
          </w:tcPr>
          <w:p w14:paraId="780B57CB" w14:textId="77777777" w:rsidR="003F459D" w:rsidRDefault="00000000">
            <w:pPr>
              <w:spacing w:after="0" w:line="252" w:lineRule="auto"/>
              <w:jc w:val="left"/>
            </w:pPr>
            <w:r>
              <w:rPr>
                <w:rFonts w:cs="Times New Roman"/>
                <w:sz w:val="18"/>
              </w:rPr>
              <w:t>Kết quả phụ thuộc vào bản build, database và dữ liệu mẫu tại thời điểm thực hiện. Các số liệu hiệu năng chỉ phản ánh máy kiểm thử của nhóm, không đại diện cho môi trường sản xuất quy mô lớn.</w:t>
            </w:r>
          </w:p>
        </w:tc>
      </w:tr>
    </w:tbl>
    <w:p w14:paraId="766879AC" w14:textId="77777777" w:rsidR="003F459D" w:rsidRDefault="003F459D"/>
    <w:p w14:paraId="2110B086" w14:textId="77777777" w:rsidR="003F459D" w:rsidRDefault="00000000">
      <w:pPr>
        <w:pStyle w:val="Heading3"/>
        <w:spacing w:after="80"/>
      </w:pPr>
      <w:bookmarkStart w:id="28" w:name="_Toc236824190"/>
      <w:r>
        <w:rPr>
          <w:rFonts w:ascii="Times New Roman" w:eastAsia="Times New Roman" w:hAnsi="Times New Roman" w:cs="Times New Roman"/>
        </w:rPr>
        <w:t>2.2.5. Kỹ thuật thiết kế ca kiểm thử</w:t>
      </w:r>
      <w:bookmarkEnd w:id="28"/>
    </w:p>
    <w:p w14:paraId="1850D408" w14:textId="77777777" w:rsidR="003F459D" w:rsidRDefault="00000000">
      <w:pPr>
        <w:keepNext/>
        <w:spacing w:before="60"/>
        <w:jc w:val="center"/>
      </w:pPr>
      <w:r>
        <w:rPr>
          <w:rFonts w:cs="Times New Roman"/>
          <w:b/>
          <w:i/>
          <w:sz w:val="22"/>
        </w:rPr>
        <w:t>Bảng 2.9. Kỹ thuật và ví dụ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458"/>
        <w:gridCol w:w="3685"/>
      </w:tblGrid>
      <w:tr w:rsidR="003F459D" w14:paraId="6F0E9490" w14:textId="77777777">
        <w:trPr>
          <w:cantSplit/>
          <w:tblHeader/>
          <w:jc w:val="center"/>
        </w:trPr>
        <w:tc>
          <w:tcPr>
            <w:tcW w:w="1814" w:type="dxa"/>
            <w:shd w:val="clear" w:color="auto" w:fill="D9EAF7"/>
            <w:tcMar>
              <w:top w:w="70" w:type="dxa"/>
              <w:left w:w="75" w:type="dxa"/>
              <w:bottom w:w="70" w:type="dxa"/>
              <w:right w:w="75" w:type="dxa"/>
            </w:tcMar>
            <w:vAlign w:val="center"/>
          </w:tcPr>
          <w:p w14:paraId="6FE2F817" w14:textId="77777777" w:rsidR="003F459D" w:rsidRDefault="00000000">
            <w:pPr>
              <w:spacing w:after="0" w:line="252" w:lineRule="auto"/>
              <w:jc w:val="center"/>
            </w:pPr>
            <w:r>
              <w:rPr>
                <w:rFonts w:cs="Times New Roman"/>
                <w:b/>
                <w:sz w:val="18"/>
              </w:rPr>
              <w:t>Kỹ thuật</w:t>
            </w:r>
          </w:p>
        </w:tc>
        <w:tc>
          <w:tcPr>
            <w:tcW w:w="3458" w:type="dxa"/>
            <w:shd w:val="clear" w:color="auto" w:fill="D9EAF7"/>
            <w:tcMar>
              <w:top w:w="70" w:type="dxa"/>
              <w:left w:w="75" w:type="dxa"/>
              <w:bottom w:w="70" w:type="dxa"/>
              <w:right w:w="75" w:type="dxa"/>
            </w:tcMar>
            <w:vAlign w:val="center"/>
          </w:tcPr>
          <w:p w14:paraId="71548B9B" w14:textId="77777777" w:rsidR="003F459D" w:rsidRDefault="00000000">
            <w:pPr>
              <w:spacing w:after="0" w:line="252" w:lineRule="auto"/>
              <w:jc w:val="center"/>
            </w:pPr>
            <w:r>
              <w:rPr>
                <w:rFonts w:cs="Times New Roman"/>
                <w:b/>
                <w:sz w:val="18"/>
              </w:rPr>
              <w:t>Cách áp dụng</w:t>
            </w:r>
          </w:p>
        </w:tc>
        <w:tc>
          <w:tcPr>
            <w:tcW w:w="3685" w:type="dxa"/>
            <w:shd w:val="clear" w:color="auto" w:fill="D9EAF7"/>
            <w:tcMar>
              <w:top w:w="70" w:type="dxa"/>
              <w:left w:w="75" w:type="dxa"/>
              <w:bottom w:w="70" w:type="dxa"/>
              <w:right w:w="75" w:type="dxa"/>
            </w:tcMar>
            <w:vAlign w:val="center"/>
          </w:tcPr>
          <w:p w14:paraId="537C9FE2" w14:textId="77777777" w:rsidR="003F459D" w:rsidRDefault="00000000">
            <w:pPr>
              <w:spacing w:after="0" w:line="252" w:lineRule="auto"/>
              <w:jc w:val="center"/>
            </w:pPr>
            <w:r>
              <w:rPr>
                <w:rFonts w:cs="Times New Roman"/>
                <w:b/>
                <w:sz w:val="18"/>
              </w:rPr>
              <w:t>Ví dụ</w:t>
            </w:r>
          </w:p>
        </w:tc>
      </w:tr>
      <w:tr w:rsidR="003F459D" w14:paraId="681D5CCC" w14:textId="77777777">
        <w:trPr>
          <w:cantSplit/>
          <w:jc w:val="center"/>
        </w:trPr>
        <w:tc>
          <w:tcPr>
            <w:tcW w:w="1814" w:type="dxa"/>
            <w:tcMar>
              <w:top w:w="70" w:type="dxa"/>
              <w:left w:w="75" w:type="dxa"/>
              <w:bottom w:w="70" w:type="dxa"/>
              <w:right w:w="75" w:type="dxa"/>
            </w:tcMar>
            <w:vAlign w:val="center"/>
          </w:tcPr>
          <w:p w14:paraId="1D6654FF" w14:textId="77777777" w:rsidR="003F459D" w:rsidRDefault="00000000">
            <w:pPr>
              <w:spacing w:after="0" w:line="252" w:lineRule="auto"/>
              <w:jc w:val="left"/>
            </w:pPr>
            <w:r>
              <w:rPr>
                <w:rFonts w:cs="Times New Roman"/>
                <w:sz w:val="18"/>
              </w:rPr>
              <w:t>Phân lớp tương đương</w:t>
            </w:r>
          </w:p>
        </w:tc>
        <w:tc>
          <w:tcPr>
            <w:tcW w:w="3458" w:type="dxa"/>
            <w:tcMar>
              <w:top w:w="70" w:type="dxa"/>
              <w:left w:w="75" w:type="dxa"/>
              <w:bottom w:w="70" w:type="dxa"/>
              <w:right w:w="75" w:type="dxa"/>
            </w:tcMar>
            <w:vAlign w:val="center"/>
          </w:tcPr>
          <w:p w14:paraId="79D777B3" w14:textId="77777777" w:rsidR="003F459D" w:rsidRDefault="00000000">
            <w:pPr>
              <w:spacing w:after="0" w:line="252" w:lineRule="auto"/>
              <w:jc w:val="left"/>
            </w:pPr>
            <w:r>
              <w:rPr>
                <w:rFonts w:cs="Times New Roman"/>
                <w:sz w:val="18"/>
              </w:rPr>
              <w:t>Chia dữ liệu thành nhóm hợp lệ và không hợp lệ.</w:t>
            </w:r>
          </w:p>
        </w:tc>
        <w:tc>
          <w:tcPr>
            <w:tcW w:w="3685" w:type="dxa"/>
            <w:tcMar>
              <w:top w:w="70" w:type="dxa"/>
              <w:left w:w="75" w:type="dxa"/>
              <w:bottom w:w="70" w:type="dxa"/>
              <w:right w:w="75" w:type="dxa"/>
            </w:tcMar>
            <w:vAlign w:val="center"/>
          </w:tcPr>
          <w:p w14:paraId="5A180FA7" w14:textId="77777777" w:rsidR="003F459D" w:rsidRDefault="00000000">
            <w:pPr>
              <w:spacing w:after="0" w:line="252" w:lineRule="auto"/>
              <w:jc w:val="left"/>
            </w:pPr>
            <w:r>
              <w:rPr>
                <w:rFonts w:cs="Times New Roman"/>
                <w:sz w:val="18"/>
              </w:rPr>
              <w:t>Số lượng &gt; 0; bằng 0; nhỏ hơn 0.</w:t>
            </w:r>
          </w:p>
        </w:tc>
      </w:tr>
      <w:tr w:rsidR="003F459D" w14:paraId="04071B97" w14:textId="77777777">
        <w:trPr>
          <w:cantSplit/>
          <w:jc w:val="center"/>
        </w:trPr>
        <w:tc>
          <w:tcPr>
            <w:tcW w:w="1814" w:type="dxa"/>
            <w:tcMar>
              <w:top w:w="70" w:type="dxa"/>
              <w:left w:w="75" w:type="dxa"/>
              <w:bottom w:w="70" w:type="dxa"/>
              <w:right w:w="75" w:type="dxa"/>
            </w:tcMar>
            <w:vAlign w:val="center"/>
          </w:tcPr>
          <w:p w14:paraId="497DE3DD" w14:textId="77777777" w:rsidR="003F459D" w:rsidRDefault="00000000">
            <w:pPr>
              <w:spacing w:after="0" w:line="252" w:lineRule="auto"/>
              <w:jc w:val="left"/>
            </w:pPr>
            <w:r>
              <w:rPr>
                <w:rFonts w:cs="Times New Roman"/>
                <w:sz w:val="18"/>
              </w:rPr>
              <w:t>Giá trị biên</w:t>
            </w:r>
          </w:p>
        </w:tc>
        <w:tc>
          <w:tcPr>
            <w:tcW w:w="3458" w:type="dxa"/>
            <w:tcMar>
              <w:top w:w="70" w:type="dxa"/>
              <w:left w:w="75" w:type="dxa"/>
              <w:bottom w:w="70" w:type="dxa"/>
              <w:right w:w="75" w:type="dxa"/>
            </w:tcMar>
            <w:vAlign w:val="center"/>
          </w:tcPr>
          <w:p w14:paraId="7D9B6262" w14:textId="77777777" w:rsidR="003F459D" w:rsidRDefault="00000000">
            <w:pPr>
              <w:spacing w:after="0" w:line="252" w:lineRule="auto"/>
              <w:jc w:val="left"/>
            </w:pPr>
            <w:r>
              <w:rPr>
                <w:rFonts w:cs="Times New Roman"/>
                <w:sz w:val="18"/>
              </w:rPr>
              <w:t>Kiểm tra tại, ngay dưới và ngay trên giới hạn.</w:t>
            </w:r>
          </w:p>
        </w:tc>
        <w:tc>
          <w:tcPr>
            <w:tcW w:w="3685" w:type="dxa"/>
            <w:tcMar>
              <w:top w:w="70" w:type="dxa"/>
              <w:left w:w="75" w:type="dxa"/>
              <w:bottom w:w="70" w:type="dxa"/>
              <w:right w:w="75" w:type="dxa"/>
            </w:tcMar>
            <w:vAlign w:val="center"/>
          </w:tcPr>
          <w:p w14:paraId="4D1A4648" w14:textId="77777777" w:rsidR="003F459D" w:rsidRDefault="00000000">
            <w:pPr>
              <w:spacing w:after="0" w:line="252" w:lineRule="auto"/>
              <w:jc w:val="left"/>
            </w:pPr>
            <w:r>
              <w:rPr>
                <w:rFonts w:cs="Times New Roman"/>
                <w:sz w:val="18"/>
              </w:rPr>
              <w:t>Tồn 5 cuốn: bán 4, 5 và 6 cuốn.</w:t>
            </w:r>
          </w:p>
        </w:tc>
      </w:tr>
      <w:tr w:rsidR="003F459D" w14:paraId="3A23481D" w14:textId="77777777">
        <w:trPr>
          <w:cantSplit/>
          <w:jc w:val="center"/>
        </w:trPr>
        <w:tc>
          <w:tcPr>
            <w:tcW w:w="1814" w:type="dxa"/>
            <w:tcMar>
              <w:top w:w="70" w:type="dxa"/>
              <w:left w:w="75" w:type="dxa"/>
              <w:bottom w:w="70" w:type="dxa"/>
              <w:right w:w="75" w:type="dxa"/>
            </w:tcMar>
            <w:vAlign w:val="center"/>
          </w:tcPr>
          <w:p w14:paraId="1FBA24C2" w14:textId="77777777" w:rsidR="003F459D" w:rsidRDefault="00000000">
            <w:pPr>
              <w:spacing w:after="0" w:line="252" w:lineRule="auto"/>
              <w:jc w:val="left"/>
            </w:pPr>
            <w:r>
              <w:rPr>
                <w:rFonts w:cs="Times New Roman"/>
                <w:sz w:val="18"/>
              </w:rPr>
              <w:t>Bảng quyết định</w:t>
            </w:r>
          </w:p>
        </w:tc>
        <w:tc>
          <w:tcPr>
            <w:tcW w:w="3458" w:type="dxa"/>
            <w:tcMar>
              <w:top w:w="70" w:type="dxa"/>
              <w:left w:w="75" w:type="dxa"/>
              <w:bottom w:w="70" w:type="dxa"/>
              <w:right w:w="75" w:type="dxa"/>
            </w:tcMar>
            <w:vAlign w:val="center"/>
          </w:tcPr>
          <w:p w14:paraId="4320E318" w14:textId="77777777" w:rsidR="003F459D" w:rsidRDefault="00000000">
            <w:pPr>
              <w:spacing w:after="0" w:line="252" w:lineRule="auto"/>
              <w:jc w:val="left"/>
            </w:pPr>
            <w:r>
              <w:rPr>
                <w:rFonts w:cs="Times New Roman"/>
                <w:sz w:val="18"/>
              </w:rPr>
              <w:t>Kết hợp nhiều điều kiện để xác định kết quả.</w:t>
            </w:r>
          </w:p>
        </w:tc>
        <w:tc>
          <w:tcPr>
            <w:tcW w:w="3685" w:type="dxa"/>
            <w:tcMar>
              <w:top w:w="70" w:type="dxa"/>
              <w:left w:w="75" w:type="dxa"/>
              <w:bottom w:w="70" w:type="dxa"/>
              <w:right w:w="75" w:type="dxa"/>
            </w:tcMar>
            <w:vAlign w:val="center"/>
          </w:tcPr>
          <w:p w14:paraId="5FB4E788" w14:textId="77777777" w:rsidR="003F459D" w:rsidRDefault="00000000">
            <w:pPr>
              <w:spacing w:after="0" w:line="252" w:lineRule="auto"/>
              <w:jc w:val="left"/>
            </w:pPr>
            <w:r>
              <w:rPr>
                <w:rFonts w:cs="Times New Roman"/>
                <w:sz w:val="18"/>
              </w:rPr>
              <w:t>Vai trò Admin/Staff x trạng thái tài khoản hoạt động/khóa.</w:t>
            </w:r>
          </w:p>
        </w:tc>
      </w:tr>
      <w:tr w:rsidR="003F459D" w14:paraId="3EC903CA" w14:textId="77777777">
        <w:trPr>
          <w:cantSplit/>
          <w:jc w:val="center"/>
        </w:trPr>
        <w:tc>
          <w:tcPr>
            <w:tcW w:w="1814" w:type="dxa"/>
            <w:tcMar>
              <w:top w:w="70" w:type="dxa"/>
              <w:left w:w="75" w:type="dxa"/>
              <w:bottom w:w="70" w:type="dxa"/>
              <w:right w:w="75" w:type="dxa"/>
            </w:tcMar>
            <w:vAlign w:val="center"/>
          </w:tcPr>
          <w:p w14:paraId="7692561A" w14:textId="77777777" w:rsidR="003F459D" w:rsidRDefault="00000000">
            <w:pPr>
              <w:spacing w:after="0" w:line="252" w:lineRule="auto"/>
              <w:jc w:val="left"/>
            </w:pPr>
            <w:r>
              <w:rPr>
                <w:rFonts w:cs="Times New Roman"/>
                <w:sz w:val="18"/>
              </w:rPr>
              <w:t>Chuyển trạng thái</w:t>
            </w:r>
          </w:p>
        </w:tc>
        <w:tc>
          <w:tcPr>
            <w:tcW w:w="3458" w:type="dxa"/>
            <w:tcMar>
              <w:top w:w="70" w:type="dxa"/>
              <w:left w:w="75" w:type="dxa"/>
              <w:bottom w:w="70" w:type="dxa"/>
              <w:right w:w="75" w:type="dxa"/>
            </w:tcMar>
            <w:vAlign w:val="center"/>
          </w:tcPr>
          <w:p w14:paraId="66FE0DEB" w14:textId="77777777" w:rsidR="003F459D" w:rsidRDefault="00000000">
            <w:pPr>
              <w:spacing w:after="0" w:line="252" w:lineRule="auto"/>
              <w:jc w:val="left"/>
            </w:pPr>
            <w:r>
              <w:rPr>
                <w:rFonts w:cs="Times New Roman"/>
                <w:sz w:val="18"/>
              </w:rPr>
              <w:t>Kiểm tra các trạng thái và chuyển đổi hợp lệ.</w:t>
            </w:r>
          </w:p>
        </w:tc>
        <w:tc>
          <w:tcPr>
            <w:tcW w:w="3685" w:type="dxa"/>
            <w:tcMar>
              <w:top w:w="70" w:type="dxa"/>
              <w:left w:w="75" w:type="dxa"/>
              <w:bottom w:w="70" w:type="dxa"/>
              <w:right w:w="75" w:type="dxa"/>
            </w:tcMar>
            <w:vAlign w:val="center"/>
          </w:tcPr>
          <w:p w14:paraId="3B68CE8E" w14:textId="77777777" w:rsidR="003F459D" w:rsidRDefault="00000000">
            <w:pPr>
              <w:spacing w:after="0" w:line="252" w:lineRule="auto"/>
              <w:jc w:val="left"/>
            </w:pPr>
            <w:r>
              <w:rPr>
                <w:rFonts w:cs="Times New Roman"/>
                <w:sz w:val="18"/>
              </w:rPr>
              <w:t>Hóa đơn mới -&gt; hoàn thành -&gt; hủy; ca chưa mở -&gt; đang mở -&gt; đã đóng.</w:t>
            </w:r>
          </w:p>
        </w:tc>
      </w:tr>
      <w:tr w:rsidR="003F459D" w14:paraId="5FBDF992" w14:textId="77777777">
        <w:trPr>
          <w:cantSplit/>
          <w:jc w:val="center"/>
        </w:trPr>
        <w:tc>
          <w:tcPr>
            <w:tcW w:w="1814" w:type="dxa"/>
            <w:tcMar>
              <w:top w:w="70" w:type="dxa"/>
              <w:left w:w="75" w:type="dxa"/>
              <w:bottom w:w="70" w:type="dxa"/>
              <w:right w:w="75" w:type="dxa"/>
            </w:tcMar>
            <w:vAlign w:val="center"/>
          </w:tcPr>
          <w:p w14:paraId="40A32CEE" w14:textId="77777777" w:rsidR="003F459D" w:rsidRDefault="00000000">
            <w:pPr>
              <w:spacing w:after="0" w:line="252" w:lineRule="auto"/>
              <w:jc w:val="left"/>
            </w:pPr>
            <w:r>
              <w:rPr>
                <w:rFonts w:cs="Times New Roman"/>
                <w:sz w:val="18"/>
              </w:rPr>
              <w:t>Use-case/Scenario</w:t>
            </w:r>
          </w:p>
        </w:tc>
        <w:tc>
          <w:tcPr>
            <w:tcW w:w="3458" w:type="dxa"/>
            <w:tcMar>
              <w:top w:w="70" w:type="dxa"/>
              <w:left w:w="75" w:type="dxa"/>
              <w:bottom w:w="70" w:type="dxa"/>
              <w:right w:w="75" w:type="dxa"/>
            </w:tcMar>
            <w:vAlign w:val="center"/>
          </w:tcPr>
          <w:p w14:paraId="4EFF8A6A" w14:textId="77777777" w:rsidR="003F459D" w:rsidRDefault="00000000">
            <w:pPr>
              <w:spacing w:after="0" w:line="252" w:lineRule="auto"/>
              <w:jc w:val="left"/>
            </w:pPr>
            <w:r>
              <w:rPr>
                <w:rFonts w:cs="Times New Roman"/>
                <w:sz w:val="18"/>
              </w:rPr>
              <w:t>Mô phỏng luồng nghiệp vụ người dùng thực tế.</w:t>
            </w:r>
          </w:p>
        </w:tc>
        <w:tc>
          <w:tcPr>
            <w:tcW w:w="3685" w:type="dxa"/>
            <w:tcMar>
              <w:top w:w="70" w:type="dxa"/>
              <w:left w:w="75" w:type="dxa"/>
              <w:bottom w:w="70" w:type="dxa"/>
              <w:right w:w="75" w:type="dxa"/>
            </w:tcMar>
            <w:vAlign w:val="center"/>
          </w:tcPr>
          <w:p w14:paraId="3C6DEA30" w14:textId="77777777" w:rsidR="003F459D" w:rsidRDefault="00000000">
            <w:pPr>
              <w:spacing w:after="0" w:line="252" w:lineRule="auto"/>
              <w:jc w:val="left"/>
            </w:pPr>
            <w:r>
              <w:rPr>
                <w:rFonts w:cs="Times New Roman"/>
                <w:sz w:val="18"/>
              </w:rPr>
              <w:t>Nhập sách rồi bán; bán rồi trả; bán khi chưa mở ca.</w:t>
            </w:r>
          </w:p>
        </w:tc>
      </w:tr>
      <w:tr w:rsidR="003F459D" w14:paraId="66F7749D" w14:textId="77777777">
        <w:trPr>
          <w:cantSplit/>
          <w:jc w:val="center"/>
        </w:trPr>
        <w:tc>
          <w:tcPr>
            <w:tcW w:w="1814" w:type="dxa"/>
            <w:tcMar>
              <w:top w:w="70" w:type="dxa"/>
              <w:left w:w="75" w:type="dxa"/>
              <w:bottom w:w="70" w:type="dxa"/>
              <w:right w:w="75" w:type="dxa"/>
            </w:tcMar>
            <w:vAlign w:val="center"/>
          </w:tcPr>
          <w:p w14:paraId="161C307B" w14:textId="77777777" w:rsidR="003F459D" w:rsidRDefault="00000000">
            <w:pPr>
              <w:spacing w:after="0" w:line="252" w:lineRule="auto"/>
              <w:jc w:val="left"/>
            </w:pPr>
            <w:r>
              <w:rPr>
                <w:rFonts w:cs="Times New Roman"/>
                <w:sz w:val="18"/>
              </w:rPr>
              <w:t>Đoán lỗi</w:t>
            </w:r>
          </w:p>
        </w:tc>
        <w:tc>
          <w:tcPr>
            <w:tcW w:w="3458" w:type="dxa"/>
            <w:tcMar>
              <w:top w:w="70" w:type="dxa"/>
              <w:left w:w="75" w:type="dxa"/>
              <w:bottom w:w="70" w:type="dxa"/>
              <w:right w:w="75" w:type="dxa"/>
            </w:tcMar>
            <w:vAlign w:val="center"/>
          </w:tcPr>
          <w:p w14:paraId="527C9B60" w14:textId="77777777" w:rsidR="003F459D" w:rsidRDefault="00000000">
            <w:pPr>
              <w:spacing w:after="0" w:line="252" w:lineRule="auto"/>
            </w:pPr>
            <w:r>
              <w:rPr>
                <w:rFonts w:cs="Times New Roman"/>
                <w:sz w:val="18"/>
              </w:rPr>
              <w:t>Dựa trên kinh nghiệm sử dụng và các thao tác người dùng thường thực hiện sai.</w:t>
            </w:r>
          </w:p>
        </w:tc>
        <w:tc>
          <w:tcPr>
            <w:tcW w:w="3685" w:type="dxa"/>
            <w:tcMar>
              <w:top w:w="70" w:type="dxa"/>
              <w:left w:w="75" w:type="dxa"/>
              <w:bottom w:w="70" w:type="dxa"/>
              <w:right w:w="75" w:type="dxa"/>
            </w:tcMar>
            <w:vAlign w:val="center"/>
          </w:tcPr>
          <w:p w14:paraId="116190AA" w14:textId="77777777" w:rsidR="003F459D" w:rsidRDefault="00000000">
            <w:pPr>
              <w:spacing w:after="0" w:line="252" w:lineRule="auto"/>
            </w:pPr>
            <w:r>
              <w:rPr>
                <w:rFonts w:cs="Times New Roman"/>
                <w:sz w:val="18"/>
              </w:rPr>
              <w:t>Không chọn bản ghi, nhấn Lưu hai lần, nhập khoảng trắng, file ảnh sai định dạng.</w:t>
            </w:r>
          </w:p>
        </w:tc>
      </w:tr>
    </w:tbl>
    <w:p w14:paraId="3E41A757" w14:textId="77777777" w:rsidR="003F459D" w:rsidRDefault="003F459D"/>
    <w:p w14:paraId="77BD9B8E" w14:textId="77777777" w:rsidR="003F459D" w:rsidRDefault="00000000">
      <w:pPr>
        <w:pStyle w:val="Heading3"/>
        <w:spacing w:after="80"/>
      </w:pPr>
      <w:bookmarkStart w:id="29" w:name="_Toc236824191"/>
      <w:r>
        <w:rPr>
          <w:rFonts w:ascii="Times New Roman" w:eastAsia="Times New Roman" w:hAnsi="Times New Roman" w:cs="Times New Roman"/>
        </w:rPr>
        <w:t>2.2.6. Chiến lược kiểm thử hồi quy</w:t>
      </w:r>
      <w:bookmarkEnd w:id="29"/>
    </w:p>
    <w:p w14:paraId="40058674" w14:textId="77777777" w:rsidR="003F459D" w:rsidRDefault="00000000">
      <w:pPr>
        <w:ind w:firstLine="720"/>
      </w:pPr>
      <w:r>
        <w:rPr>
          <w:rFonts w:cs="Times New Roman"/>
        </w:rPr>
        <w:t>Bộ hồi quy tối thiểu được chạy sau mỗi bản sửa lỗi quan trọng gồm các nhóm sau:</w:t>
      </w:r>
    </w:p>
    <w:p w14:paraId="2F03F153" w14:textId="77777777" w:rsidR="003F459D" w:rsidRDefault="00000000">
      <w:pPr>
        <w:ind w:left="397" w:hanging="227"/>
      </w:pPr>
      <w:r>
        <w:rPr>
          <w:rFonts w:cs="Times New Roman"/>
        </w:rPr>
        <w:t>• Đăng nhập đúng, sai mật khẩu, tài khoản khóa và đăng xuất.</w:t>
      </w:r>
    </w:p>
    <w:p w14:paraId="454DC72E" w14:textId="77777777" w:rsidR="003F459D" w:rsidRDefault="00000000">
      <w:pPr>
        <w:ind w:left="397" w:hanging="227"/>
      </w:pPr>
      <w:r>
        <w:rPr>
          <w:rFonts w:cs="Times New Roman"/>
        </w:rPr>
        <w:t>• Staff không truy cập chức năng Admin và dữ liệu cửa hàng khác.</w:t>
      </w:r>
    </w:p>
    <w:p w14:paraId="53DF1B3B" w14:textId="77777777" w:rsidR="003F459D" w:rsidRDefault="00000000">
      <w:pPr>
        <w:ind w:left="397" w:hanging="227"/>
      </w:pPr>
      <w:r>
        <w:rPr>
          <w:rFonts w:cs="Times New Roman"/>
        </w:rPr>
        <w:t>• Thêm/sửa sách, kiểm tra ISBN, giá và ảnh bìa.</w:t>
      </w:r>
    </w:p>
    <w:p w14:paraId="31249960" w14:textId="77777777" w:rsidR="003F459D" w:rsidRDefault="00000000">
      <w:pPr>
        <w:ind w:left="397" w:hanging="227"/>
      </w:pPr>
      <w:r>
        <w:rPr>
          <w:rFonts w:cs="Times New Roman"/>
        </w:rPr>
        <w:lastRenderedPageBreak/>
        <w:t>• Tạo phiếu nhập và xác nhận tồn kho tăng đúng.</w:t>
      </w:r>
    </w:p>
    <w:p w14:paraId="641CC3C7" w14:textId="77777777" w:rsidR="003F459D" w:rsidRDefault="00000000">
      <w:pPr>
        <w:ind w:left="397" w:hanging="227"/>
      </w:pPr>
      <w:r>
        <w:rPr>
          <w:rFonts w:cs="Times New Roman"/>
        </w:rPr>
        <w:t>• Bán sách, tính tiền, tạo hóa đơn và xác nhận tồn kho giảm đúng.</w:t>
      </w:r>
    </w:p>
    <w:p w14:paraId="3E8F8335" w14:textId="77777777" w:rsidR="003F459D" w:rsidRDefault="00000000">
      <w:pPr>
        <w:ind w:left="397" w:hanging="227"/>
      </w:pPr>
      <w:r>
        <w:rPr>
          <w:rFonts w:cs="Times New Roman"/>
        </w:rPr>
        <w:t>• Trả/hủy hóa đơn và xác nhận tồn kho, doanh thu được đảo đúng.</w:t>
      </w:r>
    </w:p>
    <w:p w14:paraId="22A960E5" w14:textId="77777777" w:rsidR="003F459D" w:rsidRDefault="00000000">
      <w:pPr>
        <w:ind w:left="397" w:hanging="227"/>
      </w:pPr>
      <w:r>
        <w:rPr>
          <w:rFonts w:cs="Times New Roman"/>
        </w:rPr>
        <w:t>• Báo cáo doanh thu theo ngày và khoảng ngày, đặc biệt ngày kết thúc.</w:t>
      </w:r>
    </w:p>
    <w:p w14:paraId="56F70675" w14:textId="77777777" w:rsidR="003F459D" w:rsidRDefault="00000000">
      <w:pPr>
        <w:ind w:left="397" w:hanging="227"/>
      </w:pPr>
      <w:r>
        <w:rPr>
          <w:rFonts w:cs="Times New Roman"/>
        </w:rPr>
        <w:t>• Kết nối cơ sở dữ liệu và xử lý thông báo lỗi.</w:t>
      </w:r>
    </w:p>
    <w:p w14:paraId="5DBFAB77" w14:textId="77777777" w:rsidR="003F459D" w:rsidRDefault="00000000">
      <w:pPr>
        <w:pStyle w:val="Heading3"/>
        <w:spacing w:after="80"/>
      </w:pPr>
      <w:bookmarkStart w:id="30" w:name="_Toc236824192"/>
      <w:r>
        <w:rPr>
          <w:rFonts w:ascii="Times New Roman" w:eastAsia="Times New Roman" w:hAnsi="Times New Roman" w:cs="Times New Roman"/>
        </w:rPr>
        <w:t>2.2.7. Công cụ hỗ trợ</w:t>
      </w:r>
      <w:bookmarkEnd w:id="30"/>
    </w:p>
    <w:p w14:paraId="1D21E2D4" w14:textId="77777777" w:rsidR="003F459D" w:rsidRDefault="00000000">
      <w:pPr>
        <w:keepNext/>
        <w:spacing w:before="60"/>
        <w:jc w:val="center"/>
      </w:pPr>
      <w:r>
        <w:rPr>
          <w:rFonts w:cs="Times New Roman"/>
          <w:b/>
          <w:i/>
          <w:sz w:val="22"/>
        </w:rPr>
        <w:t>Bảng 2.10. Công cụ sử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6261"/>
      </w:tblGrid>
      <w:tr w:rsidR="003F459D" w14:paraId="133D1A1F" w14:textId="77777777">
        <w:trPr>
          <w:cantSplit/>
          <w:tblHeader/>
          <w:jc w:val="center"/>
        </w:trPr>
        <w:tc>
          <w:tcPr>
            <w:tcW w:w="1757" w:type="dxa"/>
            <w:shd w:val="clear" w:color="auto" w:fill="D9EAF7"/>
            <w:tcMar>
              <w:top w:w="70" w:type="dxa"/>
              <w:left w:w="75" w:type="dxa"/>
              <w:bottom w:w="70" w:type="dxa"/>
              <w:right w:w="75" w:type="dxa"/>
            </w:tcMar>
            <w:vAlign w:val="center"/>
          </w:tcPr>
          <w:p w14:paraId="38079663" w14:textId="77777777" w:rsidR="003F459D" w:rsidRDefault="00000000">
            <w:pPr>
              <w:spacing w:after="0" w:line="252" w:lineRule="auto"/>
              <w:jc w:val="center"/>
            </w:pPr>
            <w:r>
              <w:rPr>
                <w:rFonts w:cs="Times New Roman"/>
                <w:b/>
                <w:sz w:val="18"/>
              </w:rPr>
              <w:t>Công cụ</w:t>
            </w:r>
          </w:p>
        </w:tc>
        <w:tc>
          <w:tcPr>
            <w:tcW w:w="6261" w:type="dxa"/>
            <w:shd w:val="clear" w:color="auto" w:fill="D9EAF7"/>
            <w:tcMar>
              <w:top w:w="70" w:type="dxa"/>
              <w:left w:w="75" w:type="dxa"/>
              <w:bottom w:w="70" w:type="dxa"/>
              <w:right w:w="75" w:type="dxa"/>
            </w:tcMar>
            <w:vAlign w:val="center"/>
          </w:tcPr>
          <w:p w14:paraId="162136B9" w14:textId="77777777" w:rsidR="003F459D" w:rsidRDefault="00000000">
            <w:pPr>
              <w:spacing w:after="0" w:line="252" w:lineRule="auto"/>
              <w:jc w:val="center"/>
            </w:pPr>
            <w:r>
              <w:rPr>
                <w:rFonts w:cs="Times New Roman"/>
                <w:b/>
                <w:sz w:val="18"/>
              </w:rPr>
              <w:t>Mục đích sử dụng</w:t>
            </w:r>
          </w:p>
        </w:tc>
      </w:tr>
      <w:tr w:rsidR="003F459D" w14:paraId="105CB2CB" w14:textId="77777777">
        <w:trPr>
          <w:cantSplit/>
          <w:jc w:val="center"/>
        </w:trPr>
        <w:tc>
          <w:tcPr>
            <w:tcW w:w="1757" w:type="dxa"/>
            <w:tcMar>
              <w:top w:w="70" w:type="dxa"/>
              <w:left w:w="75" w:type="dxa"/>
              <w:bottom w:w="70" w:type="dxa"/>
              <w:right w:w="75" w:type="dxa"/>
            </w:tcMar>
            <w:vAlign w:val="center"/>
          </w:tcPr>
          <w:p w14:paraId="2A1FD29B" w14:textId="77777777" w:rsidR="003F459D" w:rsidRDefault="00000000">
            <w:pPr>
              <w:spacing w:after="0" w:line="252" w:lineRule="auto"/>
              <w:jc w:val="left"/>
            </w:pPr>
            <w:r>
              <w:rPr>
                <w:rFonts w:cs="Times New Roman"/>
                <w:sz w:val="18"/>
              </w:rPr>
              <w:t>Visual Studio</w:t>
            </w:r>
          </w:p>
        </w:tc>
        <w:tc>
          <w:tcPr>
            <w:tcW w:w="6261" w:type="dxa"/>
            <w:tcMar>
              <w:top w:w="70" w:type="dxa"/>
              <w:left w:w="75" w:type="dxa"/>
              <w:bottom w:w="70" w:type="dxa"/>
              <w:right w:w="75" w:type="dxa"/>
            </w:tcMar>
            <w:vAlign w:val="center"/>
          </w:tcPr>
          <w:p w14:paraId="21DF58C1" w14:textId="77777777" w:rsidR="003F459D" w:rsidRDefault="00000000">
            <w:pPr>
              <w:spacing w:after="0" w:line="252" w:lineRule="auto"/>
            </w:pPr>
            <w:r>
              <w:rPr>
                <w:rFonts w:cs="Times New Roman"/>
                <w:sz w:val="18"/>
              </w:rPr>
              <w:t>Build và chạy đúng phiên bản ứng dụng dùng cho vòng kiểm thử.</w:t>
            </w:r>
          </w:p>
        </w:tc>
      </w:tr>
      <w:tr w:rsidR="003F459D" w14:paraId="3114E328" w14:textId="77777777">
        <w:trPr>
          <w:cantSplit/>
          <w:jc w:val="center"/>
        </w:trPr>
        <w:tc>
          <w:tcPr>
            <w:tcW w:w="1757" w:type="dxa"/>
            <w:tcMar>
              <w:top w:w="70" w:type="dxa"/>
              <w:left w:w="75" w:type="dxa"/>
              <w:bottom w:w="70" w:type="dxa"/>
              <w:right w:w="75" w:type="dxa"/>
            </w:tcMar>
            <w:vAlign w:val="center"/>
          </w:tcPr>
          <w:p w14:paraId="4F43BE95" w14:textId="77777777" w:rsidR="003F459D" w:rsidRDefault="00000000">
            <w:pPr>
              <w:spacing w:after="0" w:line="252" w:lineRule="auto"/>
              <w:jc w:val="left"/>
            </w:pPr>
            <w:r>
              <w:rPr>
                <w:rFonts w:cs="Times New Roman"/>
                <w:sz w:val="18"/>
              </w:rPr>
              <w:t>SQL Server Management Studio</w:t>
            </w:r>
          </w:p>
        </w:tc>
        <w:tc>
          <w:tcPr>
            <w:tcW w:w="6261" w:type="dxa"/>
            <w:tcMar>
              <w:top w:w="70" w:type="dxa"/>
              <w:left w:w="75" w:type="dxa"/>
              <w:bottom w:w="70" w:type="dxa"/>
              <w:right w:w="75" w:type="dxa"/>
            </w:tcMar>
            <w:vAlign w:val="center"/>
          </w:tcPr>
          <w:p w14:paraId="74F333BE" w14:textId="77777777" w:rsidR="003F459D" w:rsidRDefault="00000000">
            <w:pPr>
              <w:spacing w:after="0" w:line="252" w:lineRule="auto"/>
            </w:pPr>
            <w:r>
              <w:rPr>
                <w:rFonts w:cs="Times New Roman"/>
                <w:sz w:val="18"/>
              </w:rPr>
              <w:t>Tạo, sao lưu, khôi phục và đặt lại dữ liệu kiểm thử trước mỗi vòng chạy; không dùng làm căn cứ Pass/Fail.</w:t>
            </w:r>
          </w:p>
        </w:tc>
      </w:tr>
      <w:tr w:rsidR="003F459D" w14:paraId="0A2E67F4" w14:textId="77777777">
        <w:trPr>
          <w:cantSplit/>
          <w:jc w:val="center"/>
        </w:trPr>
        <w:tc>
          <w:tcPr>
            <w:tcW w:w="1757" w:type="dxa"/>
            <w:tcMar>
              <w:top w:w="70" w:type="dxa"/>
              <w:left w:w="75" w:type="dxa"/>
              <w:bottom w:w="70" w:type="dxa"/>
              <w:right w:w="75" w:type="dxa"/>
            </w:tcMar>
            <w:vAlign w:val="center"/>
          </w:tcPr>
          <w:p w14:paraId="095B3500" w14:textId="77777777" w:rsidR="003F459D" w:rsidRDefault="00000000">
            <w:pPr>
              <w:spacing w:after="0" w:line="252" w:lineRule="auto"/>
              <w:jc w:val="left"/>
            </w:pPr>
            <w:r>
              <w:rPr>
                <w:rFonts w:cs="Times New Roman"/>
                <w:sz w:val="18"/>
              </w:rPr>
              <w:t>Microsoft Excel</w:t>
            </w:r>
          </w:p>
        </w:tc>
        <w:tc>
          <w:tcPr>
            <w:tcW w:w="6261" w:type="dxa"/>
            <w:tcMar>
              <w:top w:w="70" w:type="dxa"/>
              <w:left w:w="75" w:type="dxa"/>
              <w:bottom w:w="70" w:type="dxa"/>
              <w:right w:w="75" w:type="dxa"/>
            </w:tcMar>
            <w:vAlign w:val="center"/>
          </w:tcPr>
          <w:p w14:paraId="0B0CEEB6" w14:textId="77777777" w:rsidR="003F459D" w:rsidRDefault="00000000">
            <w:pPr>
              <w:spacing w:after="0" w:line="252" w:lineRule="auto"/>
              <w:jc w:val="left"/>
            </w:pPr>
            <w:r>
              <w:rPr>
                <w:rFonts w:cs="Times New Roman"/>
                <w:sz w:val="18"/>
              </w:rPr>
              <w:t>Quản lý test case, defect log, ma trận truy vết và số liệu tổng hợp.</w:t>
            </w:r>
          </w:p>
        </w:tc>
      </w:tr>
      <w:tr w:rsidR="003F459D" w14:paraId="1A2434E4" w14:textId="77777777">
        <w:trPr>
          <w:cantSplit/>
          <w:jc w:val="center"/>
        </w:trPr>
        <w:tc>
          <w:tcPr>
            <w:tcW w:w="1757" w:type="dxa"/>
            <w:tcMar>
              <w:top w:w="70" w:type="dxa"/>
              <w:left w:w="75" w:type="dxa"/>
              <w:bottom w:w="70" w:type="dxa"/>
              <w:right w:w="75" w:type="dxa"/>
            </w:tcMar>
            <w:vAlign w:val="center"/>
          </w:tcPr>
          <w:p w14:paraId="3156B915" w14:textId="77777777" w:rsidR="003F459D" w:rsidRDefault="00000000">
            <w:pPr>
              <w:spacing w:after="0" w:line="252" w:lineRule="auto"/>
              <w:jc w:val="left"/>
            </w:pPr>
            <w:r>
              <w:rPr>
                <w:rFonts w:cs="Times New Roman"/>
                <w:sz w:val="18"/>
              </w:rPr>
              <w:t>Git/GitHub</w:t>
            </w:r>
          </w:p>
        </w:tc>
        <w:tc>
          <w:tcPr>
            <w:tcW w:w="6261" w:type="dxa"/>
            <w:tcMar>
              <w:top w:w="70" w:type="dxa"/>
              <w:left w:w="75" w:type="dxa"/>
              <w:bottom w:w="70" w:type="dxa"/>
              <w:right w:w="75" w:type="dxa"/>
            </w:tcMar>
            <w:vAlign w:val="center"/>
          </w:tcPr>
          <w:p w14:paraId="6707325E" w14:textId="77777777" w:rsidR="003F459D" w:rsidRDefault="00000000">
            <w:pPr>
              <w:spacing w:after="0" w:line="252" w:lineRule="auto"/>
            </w:pPr>
            <w:r>
              <w:rPr>
                <w:rFonts w:cs="Times New Roman"/>
                <w:sz w:val="18"/>
              </w:rPr>
              <w:t>Ghi nhận đúng phiên bản bản build được sử dụng trong mỗi vòng kiểm thử.</w:t>
            </w:r>
          </w:p>
        </w:tc>
      </w:tr>
      <w:tr w:rsidR="003F459D" w14:paraId="74BADE55" w14:textId="77777777">
        <w:trPr>
          <w:cantSplit/>
          <w:jc w:val="center"/>
        </w:trPr>
        <w:tc>
          <w:tcPr>
            <w:tcW w:w="1757" w:type="dxa"/>
            <w:tcMar>
              <w:top w:w="70" w:type="dxa"/>
              <w:left w:w="75" w:type="dxa"/>
              <w:bottom w:w="70" w:type="dxa"/>
              <w:right w:w="75" w:type="dxa"/>
            </w:tcMar>
            <w:vAlign w:val="center"/>
          </w:tcPr>
          <w:p w14:paraId="7A0DC227" w14:textId="77777777" w:rsidR="003F459D" w:rsidRDefault="00000000">
            <w:pPr>
              <w:spacing w:after="0" w:line="252" w:lineRule="auto"/>
              <w:jc w:val="left"/>
            </w:pPr>
            <w:r>
              <w:rPr>
                <w:rFonts w:cs="Times New Roman"/>
                <w:sz w:val="18"/>
              </w:rPr>
              <w:t>Snipping Tool/ảnh chụp màn hình</w:t>
            </w:r>
          </w:p>
        </w:tc>
        <w:tc>
          <w:tcPr>
            <w:tcW w:w="6261" w:type="dxa"/>
            <w:tcMar>
              <w:top w:w="70" w:type="dxa"/>
              <w:left w:w="75" w:type="dxa"/>
              <w:bottom w:w="70" w:type="dxa"/>
              <w:right w:w="75" w:type="dxa"/>
            </w:tcMar>
            <w:vAlign w:val="center"/>
          </w:tcPr>
          <w:p w14:paraId="7CDE3C43" w14:textId="77777777" w:rsidR="003F459D" w:rsidRDefault="00000000">
            <w:pPr>
              <w:spacing w:after="0" w:line="252" w:lineRule="auto"/>
              <w:jc w:val="left"/>
            </w:pPr>
            <w:r>
              <w:rPr>
                <w:rFonts w:cs="Times New Roman"/>
                <w:sz w:val="18"/>
              </w:rPr>
              <w:t>Lưu bằng chứng giao diện và lỗi.</w:t>
            </w:r>
          </w:p>
        </w:tc>
      </w:tr>
      <w:tr w:rsidR="003F459D" w14:paraId="334AE32A" w14:textId="77777777">
        <w:trPr>
          <w:cantSplit/>
          <w:jc w:val="center"/>
        </w:trPr>
        <w:tc>
          <w:tcPr>
            <w:tcW w:w="1757" w:type="dxa"/>
            <w:tcMar>
              <w:top w:w="70" w:type="dxa"/>
              <w:left w:w="75" w:type="dxa"/>
              <w:bottom w:w="70" w:type="dxa"/>
              <w:right w:w="75" w:type="dxa"/>
            </w:tcMar>
            <w:vAlign w:val="center"/>
          </w:tcPr>
          <w:p w14:paraId="3FF056CB" w14:textId="77777777" w:rsidR="003F459D" w:rsidRDefault="00000000">
            <w:pPr>
              <w:spacing w:after="0" w:line="252" w:lineRule="auto"/>
              <w:jc w:val="left"/>
            </w:pPr>
            <w:r>
              <w:rPr>
                <w:rFonts w:cs="Times New Roman"/>
                <w:sz w:val="18"/>
              </w:rPr>
              <w:t>Stopwatch/đo thời gian</w:t>
            </w:r>
          </w:p>
        </w:tc>
        <w:tc>
          <w:tcPr>
            <w:tcW w:w="6261" w:type="dxa"/>
            <w:tcMar>
              <w:top w:w="70" w:type="dxa"/>
              <w:left w:w="75" w:type="dxa"/>
              <w:bottom w:w="70" w:type="dxa"/>
              <w:right w:w="75" w:type="dxa"/>
            </w:tcMar>
            <w:vAlign w:val="center"/>
          </w:tcPr>
          <w:p w14:paraId="023E8397" w14:textId="77777777" w:rsidR="003F459D" w:rsidRDefault="00000000">
            <w:pPr>
              <w:spacing w:after="0" w:line="252" w:lineRule="auto"/>
              <w:jc w:val="left"/>
            </w:pPr>
            <w:r>
              <w:rPr>
                <w:rFonts w:cs="Times New Roman"/>
                <w:sz w:val="18"/>
              </w:rPr>
              <w:t>Đo phản hồi cơ bản của đăng nhập, tìm kiếm và lưu dữ liệu.</w:t>
            </w:r>
          </w:p>
        </w:tc>
      </w:tr>
    </w:tbl>
    <w:p w14:paraId="5AF99BA6" w14:textId="77777777" w:rsidR="003F459D" w:rsidRDefault="003F459D"/>
    <w:p w14:paraId="34D51489" w14:textId="77777777" w:rsidR="003F459D" w:rsidRDefault="00000000">
      <w:pPr>
        <w:pStyle w:val="Heading3"/>
        <w:spacing w:after="80"/>
      </w:pPr>
      <w:bookmarkStart w:id="31" w:name="_Toc236824193"/>
      <w:r>
        <w:rPr>
          <w:rFonts w:ascii="Times New Roman" w:eastAsia="Times New Roman" w:hAnsi="Times New Roman" w:cs="Times New Roman"/>
        </w:rPr>
        <w:t>2.2.8. Đầu ra của bước 2</w:t>
      </w:r>
      <w:bookmarkEnd w:id="31"/>
    </w:p>
    <w:p w14:paraId="6D818E74" w14:textId="77777777" w:rsidR="003F459D" w:rsidRDefault="00000000">
      <w:pPr>
        <w:ind w:left="397" w:hanging="227"/>
      </w:pPr>
      <w:r>
        <w:rPr>
          <w:rFonts w:cs="Times New Roman"/>
        </w:rPr>
        <w:t>• Chiến lược kiểm thử theo mô-đun, đầu cuối và dựa trên rủi ro.</w:t>
      </w:r>
    </w:p>
    <w:p w14:paraId="1E42EB4F" w14:textId="77777777" w:rsidR="003F459D" w:rsidRDefault="00000000">
      <w:pPr>
        <w:ind w:left="397" w:hanging="227"/>
      </w:pPr>
      <w:r>
        <w:rPr>
          <w:rFonts w:cs="Times New Roman"/>
        </w:rPr>
        <w:t>• Danh sách cấp độ, loại kiểm thử, kỹ thuật và công cụ.</w:t>
      </w:r>
    </w:p>
    <w:p w14:paraId="0849F039" w14:textId="77777777" w:rsidR="003F459D" w:rsidRDefault="00000000">
      <w:pPr>
        <w:ind w:left="397" w:hanging="227"/>
      </w:pPr>
      <w:r>
        <w:rPr>
          <w:rFonts w:cs="Times New Roman"/>
        </w:rPr>
        <w:t>• Phạm vi in-scope/out-of-scope được thống nhất.</w:t>
      </w:r>
    </w:p>
    <w:p w14:paraId="179168DE" w14:textId="77777777" w:rsidR="003F459D" w:rsidRDefault="00000000">
      <w:pPr>
        <w:ind w:left="397" w:hanging="227"/>
      </w:pPr>
      <w:r>
        <w:rPr>
          <w:rFonts w:cs="Times New Roman"/>
        </w:rPr>
        <w:t>• Bộ hồi quy tối thiểu cho các chức năng P1.</w:t>
      </w:r>
    </w:p>
    <w:p w14:paraId="4070BBEE" w14:textId="77777777" w:rsidR="003F459D" w:rsidRDefault="00000000">
      <w:pPr>
        <w:pStyle w:val="Heading2"/>
        <w:spacing w:after="80"/>
      </w:pPr>
      <w:bookmarkStart w:id="32" w:name="_Toc236824194"/>
      <w:r>
        <w:rPr>
          <w:rFonts w:ascii="Times New Roman" w:eastAsia="Times New Roman" w:hAnsi="Times New Roman" w:cs="Times New Roman"/>
        </w:rPr>
        <w:t>2.3. Bước 3 - Define the Test Objectives: Xác định mục tiêu kiểm thử</w:t>
      </w:r>
      <w:bookmarkEnd w:id="32"/>
    </w:p>
    <w:p w14:paraId="3FE6648A" w14:textId="77777777" w:rsidR="003F459D" w:rsidRDefault="00000000">
      <w:pPr>
        <w:ind w:firstLine="720"/>
      </w:pPr>
      <w:r>
        <w:rPr>
          <w:rFonts w:cs="Times New Roman"/>
        </w:rPr>
        <w:t>Mục tiêu kiểm thử phải có thể quan sát và đo lường, tránh chỉ mô tả chung rằng chương trình “chạy được”. Nhóm xác định mục tiêu chính, mục tiêu chất lượng và mục tiêu về lỗi cho bản BookStoreManagement được kiểm thử.</w:t>
      </w:r>
    </w:p>
    <w:p w14:paraId="04ABDC20" w14:textId="77777777" w:rsidR="003F459D" w:rsidRDefault="00000000">
      <w:pPr>
        <w:pStyle w:val="Heading3"/>
        <w:spacing w:after="80"/>
      </w:pPr>
      <w:bookmarkStart w:id="33" w:name="_Toc236824195"/>
      <w:r>
        <w:rPr>
          <w:rFonts w:ascii="Times New Roman" w:eastAsia="Times New Roman" w:hAnsi="Times New Roman" w:cs="Times New Roman"/>
        </w:rPr>
        <w:t>2.3.1. Mục tiêu chính</w:t>
      </w:r>
      <w:bookmarkEnd w:id="33"/>
    </w:p>
    <w:p w14:paraId="502870DF" w14:textId="77777777" w:rsidR="003F459D" w:rsidRDefault="00000000">
      <w:pPr>
        <w:ind w:firstLine="720"/>
      </w:pPr>
      <w:r>
        <w:t>Xác minh các chức năng của BookStoreManagement hoạt động đúng theo yêu cầu, dữ liệu hiển thị nhất quán giữa các màn hình, người dùng chỉ truy cập đúng quyền, các luồng nhập - bán - trả sách không làm sai tồn kho và báo cáo phản ánh đúng giao dịch quan sát được.</w:t>
      </w:r>
    </w:p>
    <w:p w14:paraId="3A7EEC29" w14:textId="77777777" w:rsidR="003F459D" w:rsidRDefault="00000000">
      <w:pPr>
        <w:pStyle w:val="Heading3"/>
        <w:spacing w:after="80"/>
      </w:pPr>
      <w:bookmarkStart w:id="34" w:name="_Toc236824196"/>
      <w:r>
        <w:rPr>
          <w:rFonts w:ascii="Times New Roman" w:eastAsia="Times New Roman" w:hAnsi="Times New Roman" w:cs="Times New Roman"/>
        </w:rPr>
        <w:lastRenderedPageBreak/>
        <w:t>2.3.2. Mục tiêu chất lượng có thể đo lường</w:t>
      </w:r>
      <w:bookmarkEnd w:id="34"/>
    </w:p>
    <w:p w14:paraId="3236AFDF" w14:textId="77777777" w:rsidR="003F459D" w:rsidRDefault="00000000">
      <w:pPr>
        <w:keepNext/>
        <w:spacing w:before="60"/>
        <w:jc w:val="center"/>
      </w:pPr>
      <w:r>
        <w:rPr>
          <w:rFonts w:cs="Times New Roman"/>
          <w:b/>
          <w:i/>
          <w:sz w:val="22"/>
        </w:rPr>
        <w:t>Bảng 2.11. Mục tiêu và chỉ số chấp nhận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3515"/>
        <w:gridCol w:w="4592"/>
      </w:tblGrid>
      <w:tr w:rsidR="003F459D" w14:paraId="388A69AE" w14:textId="77777777">
        <w:trPr>
          <w:cantSplit/>
          <w:tblHeader/>
          <w:jc w:val="center"/>
        </w:trPr>
        <w:tc>
          <w:tcPr>
            <w:tcW w:w="907" w:type="dxa"/>
            <w:shd w:val="clear" w:color="auto" w:fill="D9EAF7"/>
            <w:tcMar>
              <w:top w:w="70" w:type="dxa"/>
              <w:left w:w="75" w:type="dxa"/>
              <w:bottom w:w="70" w:type="dxa"/>
              <w:right w:w="75" w:type="dxa"/>
            </w:tcMar>
            <w:vAlign w:val="center"/>
          </w:tcPr>
          <w:p w14:paraId="7705C2B8" w14:textId="77777777" w:rsidR="003F459D" w:rsidRDefault="00000000">
            <w:pPr>
              <w:spacing w:after="0" w:line="252" w:lineRule="auto"/>
              <w:jc w:val="center"/>
            </w:pPr>
            <w:r>
              <w:rPr>
                <w:rFonts w:cs="Times New Roman"/>
                <w:b/>
                <w:sz w:val="18"/>
              </w:rPr>
              <w:t>Mã</w:t>
            </w:r>
          </w:p>
        </w:tc>
        <w:tc>
          <w:tcPr>
            <w:tcW w:w="3515" w:type="dxa"/>
            <w:shd w:val="clear" w:color="auto" w:fill="D9EAF7"/>
            <w:tcMar>
              <w:top w:w="70" w:type="dxa"/>
              <w:left w:w="75" w:type="dxa"/>
              <w:bottom w:w="70" w:type="dxa"/>
              <w:right w:w="75" w:type="dxa"/>
            </w:tcMar>
            <w:vAlign w:val="center"/>
          </w:tcPr>
          <w:p w14:paraId="330BFC57" w14:textId="77777777" w:rsidR="003F459D" w:rsidRDefault="00000000">
            <w:pPr>
              <w:spacing w:after="0" w:line="252" w:lineRule="auto"/>
              <w:jc w:val="center"/>
            </w:pPr>
            <w:r>
              <w:rPr>
                <w:rFonts w:cs="Times New Roman"/>
                <w:b/>
                <w:sz w:val="18"/>
              </w:rPr>
              <w:t>Mục tiêu</w:t>
            </w:r>
          </w:p>
        </w:tc>
        <w:tc>
          <w:tcPr>
            <w:tcW w:w="4592" w:type="dxa"/>
            <w:shd w:val="clear" w:color="auto" w:fill="D9EAF7"/>
            <w:tcMar>
              <w:top w:w="70" w:type="dxa"/>
              <w:left w:w="75" w:type="dxa"/>
              <w:bottom w:w="70" w:type="dxa"/>
              <w:right w:w="75" w:type="dxa"/>
            </w:tcMar>
            <w:vAlign w:val="center"/>
          </w:tcPr>
          <w:p w14:paraId="6DDC53DE" w14:textId="77777777" w:rsidR="003F459D" w:rsidRDefault="00000000">
            <w:pPr>
              <w:spacing w:after="0" w:line="252" w:lineRule="auto"/>
              <w:jc w:val="center"/>
            </w:pPr>
            <w:r>
              <w:rPr>
                <w:rFonts w:cs="Times New Roman"/>
                <w:b/>
                <w:sz w:val="18"/>
              </w:rPr>
              <w:t>Chỉ số/điều kiện chấp nhận</w:t>
            </w:r>
          </w:p>
        </w:tc>
      </w:tr>
      <w:tr w:rsidR="003F459D" w14:paraId="195B4C62" w14:textId="77777777">
        <w:trPr>
          <w:cantSplit/>
          <w:jc w:val="center"/>
        </w:trPr>
        <w:tc>
          <w:tcPr>
            <w:tcW w:w="907" w:type="dxa"/>
            <w:tcMar>
              <w:top w:w="70" w:type="dxa"/>
              <w:left w:w="75" w:type="dxa"/>
              <w:bottom w:w="70" w:type="dxa"/>
              <w:right w:w="75" w:type="dxa"/>
            </w:tcMar>
            <w:vAlign w:val="center"/>
          </w:tcPr>
          <w:p w14:paraId="3104FFC5" w14:textId="77777777" w:rsidR="003F459D" w:rsidRDefault="00000000">
            <w:pPr>
              <w:spacing w:after="0" w:line="252" w:lineRule="auto"/>
              <w:jc w:val="left"/>
            </w:pPr>
            <w:r>
              <w:rPr>
                <w:rFonts w:cs="Times New Roman"/>
                <w:sz w:val="18"/>
              </w:rPr>
              <w:t>OBJ-01</w:t>
            </w:r>
          </w:p>
        </w:tc>
        <w:tc>
          <w:tcPr>
            <w:tcW w:w="3515" w:type="dxa"/>
            <w:tcMar>
              <w:top w:w="70" w:type="dxa"/>
              <w:left w:w="75" w:type="dxa"/>
              <w:bottom w:w="70" w:type="dxa"/>
              <w:right w:w="75" w:type="dxa"/>
            </w:tcMar>
            <w:vAlign w:val="center"/>
          </w:tcPr>
          <w:p w14:paraId="27D4EDF4" w14:textId="77777777" w:rsidR="003F459D" w:rsidRDefault="00000000">
            <w:pPr>
              <w:spacing w:after="0" w:line="252" w:lineRule="auto"/>
              <w:jc w:val="left"/>
            </w:pPr>
            <w:r>
              <w:rPr>
                <w:rFonts w:cs="Times New Roman"/>
                <w:sz w:val="18"/>
              </w:rPr>
              <w:t>Bao phủ chức năng cốt lõi.</w:t>
            </w:r>
          </w:p>
        </w:tc>
        <w:tc>
          <w:tcPr>
            <w:tcW w:w="4592" w:type="dxa"/>
            <w:tcMar>
              <w:top w:w="70" w:type="dxa"/>
              <w:left w:w="75" w:type="dxa"/>
              <w:bottom w:w="70" w:type="dxa"/>
              <w:right w:w="75" w:type="dxa"/>
            </w:tcMar>
            <w:vAlign w:val="center"/>
          </w:tcPr>
          <w:p w14:paraId="2EB964C3" w14:textId="77777777" w:rsidR="003F459D" w:rsidRDefault="00000000">
            <w:pPr>
              <w:spacing w:after="0" w:line="252" w:lineRule="auto"/>
              <w:jc w:val="left"/>
            </w:pPr>
            <w:r>
              <w:rPr>
                <w:rFonts w:cs="Times New Roman"/>
                <w:sz w:val="18"/>
              </w:rPr>
              <w:t>100% ca kiểm thử thuộc đăng nhập, phân quyền, sách, nhập hàng, bán hàng, tồn kho và báo cáo được thực thi.</w:t>
            </w:r>
          </w:p>
        </w:tc>
      </w:tr>
      <w:tr w:rsidR="003F459D" w14:paraId="007BDA3D" w14:textId="77777777">
        <w:trPr>
          <w:cantSplit/>
          <w:jc w:val="center"/>
        </w:trPr>
        <w:tc>
          <w:tcPr>
            <w:tcW w:w="907" w:type="dxa"/>
            <w:tcMar>
              <w:top w:w="70" w:type="dxa"/>
              <w:left w:w="75" w:type="dxa"/>
              <w:bottom w:w="70" w:type="dxa"/>
              <w:right w:w="75" w:type="dxa"/>
            </w:tcMar>
            <w:vAlign w:val="center"/>
          </w:tcPr>
          <w:p w14:paraId="5E8E0046" w14:textId="77777777" w:rsidR="003F459D" w:rsidRDefault="00000000">
            <w:pPr>
              <w:spacing w:after="0" w:line="252" w:lineRule="auto"/>
              <w:jc w:val="left"/>
            </w:pPr>
            <w:r>
              <w:rPr>
                <w:rFonts w:cs="Times New Roman"/>
                <w:sz w:val="18"/>
              </w:rPr>
              <w:t>OBJ-02</w:t>
            </w:r>
          </w:p>
        </w:tc>
        <w:tc>
          <w:tcPr>
            <w:tcW w:w="3515" w:type="dxa"/>
            <w:tcMar>
              <w:top w:w="70" w:type="dxa"/>
              <w:left w:w="75" w:type="dxa"/>
              <w:bottom w:w="70" w:type="dxa"/>
              <w:right w:w="75" w:type="dxa"/>
            </w:tcMar>
            <w:vAlign w:val="center"/>
          </w:tcPr>
          <w:p w14:paraId="08AD71DF" w14:textId="77777777" w:rsidR="003F459D" w:rsidRDefault="00000000">
            <w:pPr>
              <w:spacing w:after="0" w:line="252" w:lineRule="auto"/>
              <w:jc w:val="left"/>
            </w:pPr>
            <w:r>
              <w:rPr>
                <w:rFonts w:cs="Times New Roman"/>
                <w:sz w:val="18"/>
              </w:rPr>
              <w:t>Tỷ lệ đạt của chức năng cốt lõi.</w:t>
            </w:r>
          </w:p>
        </w:tc>
        <w:tc>
          <w:tcPr>
            <w:tcW w:w="4592" w:type="dxa"/>
            <w:tcMar>
              <w:top w:w="70" w:type="dxa"/>
              <w:left w:w="75" w:type="dxa"/>
              <w:bottom w:w="70" w:type="dxa"/>
              <w:right w:w="75" w:type="dxa"/>
            </w:tcMar>
            <w:vAlign w:val="center"/>
          </w:tcPr>
          <w:p w14:paraId="00F635D5" w14:textId="77777777" w:rsidR="003F459D" w:rsidRDefault="00000000">
            <w:pPr>
              <w:spacing w:after="0" w:line="252" w:lineRule="auto"/>
              <w:jc w:val="left"/>
            </w:pPr>
            <w:r>
              <w:rPr>
                <w:rFonts w:cs="Times New Roman"/>
                <w:sz w:val="18"/>
              </w:rPr>
              <w:t>Tối thiểu 95% test case P1 có trạng thái Pass trước khi nghiệm thu.</w:t>
            </w:r>
          </w:p>
        </w:tc>
      </w:tr>
      <w:tr w:rsidR="003F459D" w14:paraId="780E1ABC" w14:textId="77777777">
        <w:trPr>
          <w:cantSplit/>
          <w:jc w:val="center"/>
        </w:trPr>
        <w:tc>
          <w:tcPr>
            <w:tcW w:w="907" w:type="dxa"/>
            <w:tcMar>
              <w:top w:w="70" w:type="dxa"/>
              <w:left w:w="75" w:type="dxa"/>
              <w:bottom w:w="70" w:type="dxa"/>
              <w:right w:w="75" w:type="dxa"/>
            </w:tcMar>
            <w:vAlign w:val="center"/>
          </w:tcPr>
          <w:p w14:paraId="2A700FEF" w14:textId="77777777" w:rsidR="003F459D" w:rsidRDefault="00000000">
            <w:pPr>
              <w:spacing w:after="0" w:line="252" w:lineRule="auto"/>
              <w:jc w:val="left"/>
            </w:pPr>
            <w:r>
              <w:rPr>
                <w:rFonts w:cs="Times New Roman"/>
                <w:sz w:val="18"/>
              </w:rPr>
              <w:t>OBJ-03</w:t>
            </w:r>
          </w:p>
        </w:tc>
        <w:tc>
          <w:tcPr>
            <w:tcW w:w="3515" w:type="dxa"/>
            <w:tcMar>
              <w:top w:w="70" w:type="dxa"/>
              <w:left w:w="75" w:type="dxa"/>
              <w:bottom w:w="70" w:type="dxa"/>
              <w:right w:w="75" w:type="dxa"/>
            </w:tcMar>
            <w:vAlign w:val="center"/>
          </w:tcPr>
          <w:p w14:paraId="28200486" w14:textId="77777777" w:rsidR="003F459D" w:rsidRDefault="00000000">
            <w:pPr>
              <w:spacing w:after="0" w:line="252" w:lineRule="auto"/>
              <w:jc w:val="left"/>
            </w:pPr>
            <w:r>
              <w:rPr>
                <w:rFonts w:cs="Times New Roman"/>
                <w:sz w:val="18"/>
              </w:rPr>
              <w:t>Tính chính xác dữ liệu.</w:t>
            </w:r>
          </w:p>
        </w:tc>
        <w:tc>
          <w:tcPr>
            <w:tcW w:w="4592" w:type="dxa"/>
            <w:tcMar>
              <w:top w:w="70" w:type="dxa"/>
              <w:left w:w="75" w:type="dxa"/>
              <w:bottom w:w="70" w:type="dxa"/>
              <w:right w:w="75" w:type="dxa"/>
            </w:tcMar>
            <w:vAlign w:val="center"/>
          </w:tcPr>
          <w:p w14:paraId="6F5A58D0" w14:textId="77777777" w:rsidR="003F459D" w:rsidRDefault="00000000">
            <w:r>
              <w:rPr>
                <w:sz w:val="18"/>
              </w:rPr>
              <w:t>Hóa đơn, tồn kho và báo cáo hiển thị nhất quán với thao tác thực tế; không xuất hiện dữ liệu dở dang trên các màn hình liên quan.</w:t>
            </w:r>
          </w:p>
        </w:tc>
      </w:tr>
      <w:tr w:rsidR="003F459D" w14:paraId="2346DFF2" w14:textId="77777777">
        <w:trPr>
          <w:cantSplit/>
          <w:jc w:val="center"/>
        </w:trPr>
        <w:tc>
          <w:tcPr>
            <w:tcW w:w="907" w:type="dxa"/>
            <w:tcMar>
              <w:top w:w="70" w:type="dxa"/>
              <w:left w:w="75" w:type="dxa"/>
              <w:bottom w:w="70" w:type="dxa"/>
              <w:right w:w="75" w:type="dxa"/>
            </w:tcMar>
            <w:vAlign w:val="center"/>
          </w:tcPr>
          <w:p w14:paraId="50248792" w14:textId="77777777" w:rsidR="003F459D" w:rsidRDefault="00000000">
            <w:pPr>
              <w:spacing w:after="0" w:line="252" w:lineRule="auto"/>
              <w:jc w:val="left"/>
            </w:pPr>
            <w:r>
              <w:rPr>
                <w:rFonts w:cs="Times New Roman"/>
                <w:sz w:val="18"/>
              </w:rPr>
              <w:t>OBJ-04</w:t>
            </w:r>
          </w:p>
        </w:tc>
        <w:tc>
          <w:tcPr>
            <w:tcW w:w="3515" w:type="dxa"/>
            <w:tcMar>
              <w:top w:w="70" w:type="dxa"/>
              <w:left w:w="75" w:type="dxa"/>
              <w:bottom w:w="70" w:type="dxa"/>
              <w:right w:w="75" w:type="dxa"/>
            </w:tcMar>
            <w:vAlign w:val="center"/>
          </w:tcPr>
          <w:p w14:paraId="2471CDD3" w14:textId="77777777" w:rsidR="003F459D" w:rsidRDefault="00000000">
            <w:pPr>
              <w:spacing w:after="0" w:line="252" w:lineRule="auto"/>
              <w:jc w:val="left"/>
            </w:pPr>
            <w:r>
              <w:rPr>
                <w:rFonts w:cs="Times New Roman"/>
                <w:sz w:val="18"/>
              </w:rPr>
              <w:t>Tính chính xác tài chính.</w:t>
            </w:r>
          </w:p>
        </w:tc>
        <w:tc>
          <w:tcPr>
            <w:tcW w:w="4592" w:type="dxa"/>
            <w:tcMar>
              <w:top w:w="70" w:type="dxa"/>
              <w:left w:w="75" w:type="dxa"/>
              <w:bottom w:w="70" w:type="dxa"/>
              <w:right w:w="75" w:type="dxa"/>
            </w:tcMar>
            <w:vAlign w:val="center"/>
          </w:tcPr>
          <w:p w14:paraId="3CF1CCB4" w14:textId="77777777" w:rsidR="003F459D" w:rsidRDefault="00000000">
            <w:pPr>
              <w:spacing w:after="0" w:line="252" w:lineRule="auto"/>
              <w:jc w:val="left"/>
            </w:pPr>
            <w:r>
              <w:rPr>
                <w:rFonts w:cs="Times New Roman"/>
                <w:sz w:val="18"/>
              </w:rPr>
              <w:t>Tổng tiền = tổng dòng hàng - giảm giá + khoản điều chỉnh hợp lệ; tiền hoàn không vượt tiền đã thanh toán.</w:t>
            </w:r>
          </w:p>
        </w:tc>
      </w:tr>
      <w:tr w:rsidR="003F459D" w14:paraId="3C359B76" w14:textId="77777777">
        <w:trPr>
          <w:cantSplit/>
          <w:jc w:val="center"/>
        </w:trPr>
        <w:tc>
          <w:tcPr>
            <w:tcW w:w="907" w:type="dxa"/>
            <w:tcMar>
              <w:top w:w="70" w:type="dxa"/>
              <w:left w:w="75" w:type="dxa"/>
              <w:bottom w:w="70" w:type="dxa"/>
              <w:right w:w="75" w:type="dxa"/>
            </w:tcMar>
            <w:vAlign w:val="center"/>
          </w:tcPr>
          <w:p w14:paraId="710A167C" w14:textId="77777777" w:rsidR="003F459D" w:rsidRDefault="00000000">
            <w:pPr>
              <w:spacing w:after="0" w:line="252" w:lineRule="auto"/>
              <w:jc w:val="left"/>
            </w:pPr>
            <w:r>
              <w:rPr>
                <w:rFonts w:cs="Times New Roman"/>
                <w:sz w:val="18"/>
              </w:rPr>
              <w:t>OBJ-05</w:t>
            </w:r>
          </w:p>
        </w:tc>
        <w:tc>
          <w:tcPr>
            <w:tcW w:w="3515" w:type="dxa"/>
            <w:tcMar>
              <w:top w:w="70" w:type="dxa"/>
              <w:left w:w="75" w:type="dxa"/>
              <w:bottom w:w="70" w:type="dxa"/>
              <w:right w:w="75" w:type="dxa"/>
            </w:tcMar>
            <w:vAlign w:val="center"/>
          </w:tcPr>
          <w:p w14:paraId="2B0D8F81" w14:textId="77777777" w:rsidR="003F459D" w:rsidRDefault="00000000">
            <w:pPr>
              <w:spacing w:after="0" w:line="252" w:lineRule="auto"/>
              <w:jc w:val="left"/>
            </w:pPr>
            <w:r>
              <w:rPr>
                <w:rFonts w:cs="Times New Roman"/>
                <w:sz w:val="18"/>
              </w:rPr>
              <w:t>An toàn tồn kho.</w:t>
            </w:r>
          </w:p>
        </w:tc>
        <w:tc>
          <w:tcPr>
            <w:tcW w:w="4592" w:type="dxa"/>
            <w:tcMar>
              <w:top w:w="70" w:type="dxa"/>
              <w:left w:w="75" w:type="dxa"/>
              <w:bottom w:w="70" w:type="dxa"/>
              <w:right w:w="75" w:type="dxa"/>
            </w:tcMar>
            <w:vAlign w:val="center"/>
          </w:tcPr>
          <w:p w14:paraId="42471677" w14:textId="77777777" w:rsidR="003F459D" w:rsidRDefault="00000000">
            <w:pPr>
              <w:spacing w:after="0" w:line="252" w:lineRule="auto"/>
              <w:jc w:val="left"/>
            </w:pPr>
            <w:r>
              <w:rPr>
                <w:rFonts w:cs="Times New Roman"/>
                <w:sz w:val="18"/>
              </w:rPr>
              <w:t>Không cho phép tồn kho âm; nhập, bán, trả và hủy cập nhật đúng số lượng.</w:t>
            </w:r>
          </w:p>
        </w:tc>
      </w:tr>
      <w:tr w:rsidR="003F459D" w14:paraId="2668E47F" w14:textId="77777777">
        <w:trPr>
          <w:cantSplit/>
          <w:jc w:val="center"/>
        </w:trPr>
        <w:tc>
          <w:tcPr>
            <w:tcW w:w="907" w:type="dxa"/>
            <w:tcMar>
              <w:top w:w="70" w:type="dxa"/>
              <w:left w:w="75" w:type="dxa"/>
              <w:bottom w:w="70" w:type="dxa"/>
              <w:right w:w="75" w:type="dxa"/>
            </w:tcMar>
            <w:vAlign w:val="center"/>
          </w:tcPr>
          <w:p w14:paraId="6F99DB9A" w14:textId="77777777" w:rsidR="003F459D" w:rsidRDefault="00000000">
            <w:pPr>
              <w:spacing w:after="0" w:line="252" w:lineRule="auto"/>
              <w:jc w:val="left"/>
            </w:pPr>
            <w:r>
              <w:rPr>
                <w:rFonts w:cs="Times New Roman"/>
                <w:sz w:val="18"/>
              </w:rPr>
              <w:t>OBJ-06</w:t>
            </w:r>
          </w:p>
        </w:tc>
        <w:tc>
          <w:tcPr>
            <w:tcW w:w="3515" w:type="dxa"/>
            <w:tcMar>
              <w:top w:w="70" w:type="dxa"/>
              <w:left w:w="75" w:type="dxa"/>
              <w:bottom w:w="70" w:type="dxa"/>
              <w:right w:w="75" w:type="dxa"/>
            </w:tcMar>
            <w:vAlign w:val="center"/>
          </w:tcPr>
          <w:p w14:paraId="7C8A85B3" w14:textId="77777777" w:rsidR="003F459D" w:rsidRDefault="00000000">
            <w:pPr>
              <w:spacing w:after="0" w:line="252" w:lineRule="auto"/>
              <w:jc w:val="left"/>
            </w:pPr>
            <w:r>
              <w:rPr>
                <w:rFonts w:cs="Times New Roman"/>
                <w:sz w:val="18"/>
              </w:rPr>
              <w:t>Xác thực và phân quyền.</w:t>
            </w:r>
          </w:p>
        </w:tc>
        <w:tc>
          <w:tcPr>
            <w:tcW w:w="4592" w:type="dxa"/>
            <w:tcMar>
              <w:top w:w="70" w:type="dxa"/>
              <w:left w:w="75" w:type="dxa"/>
              <w:bottom w:w="70" w:type="dxa"/>
              <w:right w:w="75" w:type="dxa"/>
            </w:tcMar>
            <w:vAlign w:val="center"/>
          </w:tcPr>
          <w:p w14:paraId="69380D73" w14:textId="77777777" w:rsidR="003F459D" w:rsidRDefault="00000000">
            <w:pPr>
              <w:spacing w:after="0" w:line="252" w:lineRule="auto"/>
              <w:jc w:val="left"/>
            </w:pPr>
            <w:r>
              <w:rPr>
                <w:rFonts w:cs="Times New Roman"/>
                <w:sz w:val="18"/>
              </w:rPr>
              <w:t>Tài khoản sai/khóa bị từ chối; Staff không truy cập được chức năng Admin và dữ liệu ngoài phạm vi.</w:t>
            </w:r>
          </w:p>
        </w:tc>
      </w:tr>
      <w:tr w:rsidR="003F459D" w14:paraId="293C3770" w14:textId="77777777">
        <w:trPr>
          <w:cantSplit/>
          <w:jc w:val="center"/>
        </w:trPr>
        <w:tc>
          <w:tcPr>
            <w:tcW w:w="907" w:type="dxa"/>
            <w:tcMar>
              <w:top w:w="70" w:type="dxa"/>
              <w:left w:w="75" w:type="dxa"/>
              <w:bottom w:w="70" w:type="dxa"/>
              <w:right w:w="75" w:type="dxa"/>
            </w:tcMar>
            <w:vAlign w:val="center"/>
          </w:tcPr>
          <w:p w14:paraId="2112AF4F" w14:textId="77777777" w:rsidR="003F459D" w:rsidRDefault="00000000">
            <w:pPr>
              <w:spacing w:after="0" w:line="252" w:lineRule="auto"/>
              <w:jc w:val="left"/>
            </w:pPr>
            <w:r>
              <w:rPr>
                <w:rFonts w:cs="Times New Roman"/>
                <w:sz w:val="18"/>
              </w:rPr>
              <w:t>OBJ-07</w:t>
            </w:r>
          </w:p>
        </w:tc>
        <w:tc>
          <w:tcPr>
            <w:tcW w:w="3515" w:type="dxa"/>
            <w:tcMar>
              <w:top w:w="70" w:type="dxa"/>
              <w:left w:w="75" w:type="dxa"/>
              <w:bottom w:w="70" w:type="dxa"/>
              <w:right w:w="75" w:type="dxa"/>
            </w:tcMar>
            <w:vAlign w:val="center"/>
          </w:tcPr>
          <w:p w14:paraId="64DC3500" w14:textId="77777777" w:rsidR="003F459D" w:rsidRDefault="00000000">
            <w:pPr>
              <w:spacing w:after="0" w:line="252" w:lineRule="auto"/>
              <w:jc w:val="left"/>
            </w:pPr>
            <w:r>
              <w:rPr>
                <w:rFonts w:cs="Times New Roman"/>
                <w:sz w:val="18"/>
              </w:rPr>
              <w:t>Hiệu năng cơ bản.</w:t>
            </w:r>
          </w:p>
        </w:tc>
        <w:tc>
          <w:tcPr>
            <w:tcW w:w="4592" w:type="dxa"/>
            <w:tcMar>
              <w:top w:w="70" w:type="dxa"/>
              <w:left w:w="75" w:type="dxa"/>
              <w:bottom w:w="70" w:type="dxa"/>
              <w:right w:w="75" w:type="dxa"/>
            </w:tcMar>
            <w:vAlign w:val="center"/>
          </w:tcPr>
          <w:p w14:paraId="6EEA2FE4" w14:textId="77777777" w:rsidR="003F459D" w:rsidRDefault="00000000">
            <w:pPr>
              <w:spacing w:after="0" w:line="252" w:lineRule="auto"/>
              <w:jc w:val="left"/>
            </w:pPr>
            <w:r>
              <w:rPr>
                <w:rFonts w:cs="Times New Roman"/>
                <w:sz w:val="18"/>
              </w:rPr>
              <w:t>Đăng nhập, tìm kiếm và lưu thao tác quan trọng phản hồi không quá 3 giây với dữ liệu và tải sử dụng bình thường.</w:t>
            </w:r>
          </w:p>
        </w:tc>
      </w:tr>
      <w:tr w:rsidR="003F459D" w14:paraId="487A72F6" w14:textId="77777777">
        <w:trPr>
          <w:cantSplit/>
          <w:jc w:val="center"/>
        </w:trPr>
        <w:tc>
          <w:tcPr>
            <w:tcW w:w="907" w:type="dxa"/>
            <w:tcMar>
              <w:top w:w="70" w:type="dxa"/>
              <w:left w:w="75" w:type="dxa"/>
              <w:bottom w:w="70" w:type="dxa"/>
              <w:right w:w="75" w:type="dxa"/>
            </w:tcMar>
            <w:vAlign w:val="center"/>
          </w:tcPr>
          <w:p w14:paraId="0627960A" w14:textId="77777777" w:rsidR="003F459D" w:rsidRDefault="00000000">
            <w:pPr>
              <w:spacing w:after="0" w:line="252" w:lineRule="auto"/>
              <w:jc w:val="left"/>
            </w:pPr>
            <w:r>
              <w:rPr>
                <w:rFonts w:cs="Times New Roman"/>
                <w:sz w:val="18"/>
              </w:rPr>
              <w:t>OBJ-08</w:t>
            </w:r>
          </w:p>
        </w:tc>
        <w:tc>
          <w:tcPr>
            <w:tcW w:w="3515" w:type="dxa"/>
            <w:tcMar>
              <w:top w:w="70" w:type="dxa"/>
              <w:left w:w="75" w:type="dxa"/>
              <w:bottom w:w="70" w:type="dxa"/>
              <w:right w:w="75" w:type="dxa"/>
            </w:tcMar>
            <w:vAlign w:val="center"/>
          </w:tcPr>
          <w:p w14:paraId="37B3A2A6" w14:textId="77777777" w:rsidR="003F459D" w:rsidRDefault="00000000">
            <w:pPr>
              <w:spacing w:after="0" w:line="252" w:lineRule="auto"/>
              <w:jc w:val="left"/>
            </w:pPr>
            <w:r>
              <w:rPr>
                <w:rFonts w:cs="Times New Roman"/>
                <w:sz w:val="18"/>
              </w:rPr>
              <w:t>Khả dụng giao diện.</w:t>
            </w:r>
          </w:p>
        </w:tc>
        <w:tc>
          <w:tcPr>
            <w:tcW w:w="4592" w:type="dxa"/>
            <w:tcMar>
              <w:top w:w="70" w:type="dxa"/>
              <w:left w:w="75" w:type="dxa"/>
              <w:bottom w:w="70" w:type="dxa"/>
              <w:right w:w="75" w:type="dxa"/>
            </w:tcMar>
            <w:vAlign w:val="center"/>
          </w:tcPr>
          <w:p w14:paraId="017389CF" w14:textId="77777777" w:rsidR="003F459D" w:rsidRDefault="00000000">
            <w:pPr>
              <w:spacing w:after="0" w:line="252" w:lineRule="auto"/>
              <w:jc w:val="left"/>
            </w:pPr>
            <w:r>
              <w:rPr>
                <w:rFonts w:cs="Times New Roman"/>
                <w:sz w:val="18"/>
              </w:rPr>
              <w:t>Không có lỗi hiển thị nghiêm trọng; nhãn, nút, bảng và thông báo dễ hiểu, không che khuất dữ liệu.</w:t>
            </w:r>
          </w:p>
        </w:tc>
      </w:tr>
      <w:tr w:rsidR="003F459D" w14:paraId="0D427F72" w14:textId="77777777">
        <w:trPr>
          <w:cantSplit/>
          <w:jc w:val="center"/>
        </w:trPr>
        <w:tc>
          <w:tcPr>
            <w:tcW w:w="907" w:type="dxa"/>
            <w:tcMar>
              <w:top w:w="70" w:type="dxa"/>
              <w:left w:w="75" w:type="dxa"/>
              <w:bottom w:w="70" w:type="dxa"/>
              <w:right w:w="75" w:type="dxa"/>
            </w:tcMar>
            <w:vAlign w:val="center"/>
          </w:tcPr>
          <w:p w14:paraId="1C991A04" w14:textId="77777777" w:rsidR="003F459D" w:rsidRDefault="00000000">
            <w:pPr>
              <w:spacing w:after="0" w:line="252" w:lineRule="auto"/>
              <w:jc w:val="left"/>
            </w:pPr>
            <w:r>
              <w:rPr>
                <w:rFonts w:cs="Times New Roman"/>
                <w:sz w:val="18"/>
              </w:rPr>
              <w:t>OBJ-09</w:t>
            </w:r>
          </w:p>
        </w:tc>
        <w:tc>
          <w:tcPr>
            <w:tcW w:w="3515" w:type="dxa"/>
            <w:tcMar>
              <w:top w:w="70" w:type="dxa"/>
              <w:left w:w="75" w:type="dxa"/>
              <w:bottom w:w="70" w:type="dxa"/>
              <w:right w:w="75" w:type="dxa"/>
            </w:tcMar>
            <w:vAlign w:val="center"/>
          </w:tcPr>
          <w:p w14:paraId="3887D7CE" w14:textId="77777777" w:rsidR="003F459D" w:rsidRDefault="00000000">
            <w:pPr>
              <w:spacing w:after="0" w:line="252" w:lineRule="auto"/>
              <w:jc w:val="left"/>
            </w:pPr>
            <w:r>
              <w:rPr>
                <w:rFonts w:cs="Times New Roman"/>
                <w:sz w:val="18"/>
              </w:rPr>
              <w:t>Khả năng phục hồi.</w:t>
            </w:r>
          </w:p>
        </w:tc>
        <w:tc>
          <w:tcPr>
            <w:tcW w:w="4592" w:type="dxa"/>
            <w:tcMar>
              <w:top w:w="70" w:type="dxa"/>
              <w:left w:w="75" w:type="dxa"/>
              <w:bottom w:w="70" w:type="dxa"/>
              <w:right w:w="75" w:type="dxa"/>
            </w:tcMar>
            <w:vAlign w:val="center"/>
          </w:tcPr>
          <w:p w14:paraId="4E6ED732" w14:textId="77777777" w:rsidR="003F459D" w:rsidRDefault="00000000">
            <w:pPr>
              <w:spacing w:after="0" w:line="252" w:lineRule="auto"/>
              <w:jc w:val="left"/>
            </w:pPr>
            <w:r>
              <w:rPr>
                <w:rFonts w:cs="Times New Roman"/>
                <w:sz w:val="18"/>
              </w:rPr>
              <w:t>Khi lỗi kết nối hoặc lỗi transaction, hệ thống thông báo rõ và không để dữ liệu dở dang.</w:t>
            </w:r>
          </w:p>
        </w:tc>
      </w:tr>
      <w:tr w:rsidR="003F459D" w14:paraId="74C540C4" w14:textId="77777777">
        <w:trPr>
          <w:cantSplit/>
          <w:jc w:val="center"/>
        </w:trPr>
        <w:tc>
          <w:tcPr>
            <w:tcW w:w="907" w:type="dxa"/>
            <w:tcMar>
              <w:top w:w="70" w:type="dxa"/>
              <w:left w:w="75" w:type="dxa"/>
              <w:bottom w:w="70" w:type="dxa"/>
              <w:right w:w="75" w:type="dxa"/>
            </w:tcMar>
            <w:vAlign w:val="center"/>
          </w:tcPr>
          <w:p w14:paraId="4B1FE991" w14:textId="77777777" w:rsidR="003F459D" w:rsidRDefault="00000000">
            <w:pPr>
              <w:spacing w:after="0" w:line="252" w:lineRule="auto"/>
              <w:jc w:val="left"/>
            </w:pPr>
            <w:r>
              <w:rPr>
                <w:rFonts w:cs="Times New Roman"/>
                <w:sz w:val="18"/>
              </w:rPr>
              <w:t>OBJ-10</w:t>
            </w:r>
          </w:p>
        </w:tc>
        <w:tc>
          <w:tcPr>
            <w:tcW w:w="3515" w:type="dxa"/>
            <w:tcMar>
              <w:top w:w="70" w:type="dxa"/>
              <w:left w:w="75" w:type="dxa"/>
              <w:bottom w:w="70" w:type="dxa"/>
              <w:right w:w="75" w:type="dxa"/>
            </w:tcMar>
            <w:vAlign w:val="center"/>
          </w:tcPr>
          <w:p w14:paraId="22503F83" w14:textId="77777777" w:rsidR="003F459D" w:rsidRDefault="00000000">
            <w:pPr>
              <w:spacing w:after="0" w:line="252" w:lineRule="auto"/>
              <w:jc w:val="left"/>
            </w:pPr>
            <w:r>
              <w:rPr>
                <w:rFonts w:cs="Times New Roman"/>
                <w:sz w:val="18"/>
              </w:rPr>
              <w:t>Khả năng tái kiểm thử.</w:t>
            </w:r>
          </w:p>
        </w:tc>
        <w:tc>
          <w:tcPr>
            <w:tcW w:w="4592" w:type="dxa"/>
            <w:tcMar>
              <w:top w:w="70" w:type="dxa"/>
              <w:left w:w="75" w:type="dxa"/>
              <w:bottom w:w="70" w:type="dxa"/>
              <w:right w:w="75" w:type="dxa"/>
            </w:tcMar>
            <w:vAlign w:val="center"/>
          </w:tcPr>
          <w:p w14:paraId="7BA14447" w14:textId="77777777" w:rsidR="003F459D" w:rsidRDefault="00000000">
            <w:pPr>
              <w:spacing w:after="0" w:line="252" w:lineRule="auto"/>
              <w:jc w:val="left"/>
            </w:pPr>
            <w:r>
              <w:rPr>
                <w:rFonts w:cs="Times New Roman"/>
                <w:sz w:val="18"/>
              </w:rPr>
              <w:t>Mỗi lỗi có bước tái hiện, bằng chứng, phiên bản và test case liên kết để retest.</w:t>
            </w:r>
          </w:p>
        </w:tc>
      </w:tr>
    </w:tbl>
    <w:p w14:paraId="4E528B79" w14:textId="77777777" w:rsidR="003F459D" w:rsidRDefault="003F459D"/>
    <w:p w14:paraId="4FBD8CEE" w14:textId="77777777" w:rsidR="003F459D" w:rsidRDefault="00000000">
      <w:pPr>
        <w:pStyle w:val="Heading3"/>
        <w:spacing w:after="80"/>
      </w:pPr>
      <w:bookmarkStart w:id="35" w:name="_Toc236824197"/>
      <w:r>
        <w:rPr>
          <w:rFonts w:ascii="Times New Roman" w:eastAsia="Times New Roman" w:hAnsi="Times New Roman" w:cs="Times New Roman"/>
        </w:rPr>
        <w:t>2.3.3. Mục tiêu về lỗi</w:t>
      </w:r>
      <w:bookmarkEnd w:id="35"/>
    </w:p>
    <w:p w14:paraId="35D4567C" w14:textId="77777777" w:rsidR="003F459D" w:rsidRDefault="00000000">
      <w:pPr>
        <w:keepNext/>
        <w:spacing w:before="60"/>
        <w:jc w:val="center"/>
      </w:pPr>
      <w:r>
        <w:rPr>
          <w:rFonts w:cs="Times New Roman"/>
          <w:b/>
          <w:i/>
          <w:sz w:val="22"/>
        </w:rPr>
        <w:t>Bảng 2.12. Mục tiêu kiểm soát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633"/>
      </w:tblGrid>
      <w:tr w:rsidR="003F459D" w14:paraId="19F93A8B" w14:textId="77777777">
        <w:trPr>
          <w:cantSplit/>
          <w:tblHeader/>
          <w:jc w:val="center"/>
        </w:trPr>
        <w:tc>
          <w:tcPr>
            <w:tcW w:w="2268" w:type="dxa"/>
            <w:shd w:val="clear" w:color="auto" w:fill="D9EAF7"/>
            <w:tcMar>
              <w:top w:w="70" w:type="dxa"/>
              <w:left w:w="75" w:type="dxa"/>
              <w:bottom w:w="70" w:type="dxa"/>
              <w:right w:w="75" w:type="dxa"/>
            </w:tcMar>
            <w:vAlign w:val="center"/>
          </w:tcPr>
          <w:p w14:paraId="2E06AC96" w14:textId="77777777" w:rsidR="003F459D" w:rsidRDefault="00000000">
            <w:pPr>
              <w:spacing w:after="0" w:line="252" w:lineRule="auto"/>
              <w:jc w:val="center"/>
            </w:pPr>
            <w:r>
              <w:rPr>
                <w:rFonts w:cs="Times New Roman"/>
                <w:b/>
                <w:sz w:val="18"/>
              </w:rPr>
              <w:t>Nhóm lỗi</w:t>
            </w:r>
          </w:p>
        </w:tc>
        <w:tc>
          <w:tcPr>
            <w:tcW w:w="6633" w:type="dxa"/>
            <w:shd w:val="clear" w:color="auto" w:fill="D9EAF7"/>
            <w:tcMar>
              <w:top w:w="70" w:type="dxa"/>
              <w:left w:w="75" w:type="dxa"/>
              <w:bottom w:w="70" w:type="dxa"/>
              <w:right w:w="75" w:type="dxa"/>
            </w:tcMar>
            <w:vAlign w:val="center"/>
          </w:tcPr>
          <w:p w14:paraId="5117D2A7" w14:textId="77777777" w:rsidR="003F459D" w:rsidRDefault="00000000">
            <w:pPr>
              <w:spacing w:after="0" w:line="252" w:lineRule="auto"/>
              <w:jc w:val="center"/>
            </w:pPr>
            <w:r>
              <w:rPr>
                <w:rFonts w:cs="Times New Roman"/>
                <w:b/>
                <w:sz w:val="18"/>
              </w:rPr>
              <w:t>Mục tiêu trước nghiệm thu</w:t>
            </w:r>
          </w:p>
        </w:tc>
      </w:tr>
      <w:tr w:rsidR="003F459D" w14:paraId="6431AB88" w14:textId="77777777">
        <w:trPr>
          <w:cantSplit/>
          <w:jc w:val="center"/>
        </w:trPr>
        <w:tc>
          <w:tcPr>
            <w:tcW w:w="2268" w:type="dxa"/>
            <w:tcMar>
              <w:top w:w="70" w:type="dxa"/>
              <w:left w:w="75" w:type="dxa"/>
              <w:bottom w:w="70" w:type="dxa"/>
              <w:right w:w="75" w:type="dxa"/>
            </w:tcMar>
            <w:vAlign w:val="center"/>
          </w:tcPr>
          <w:p w14:paraId="0947B33A" w14:textId="77777777" w:rsidR="003F459D" w:rsidRDefault="00000000">
            <w:pPr>
              <w:spacing w:after="0" w:line="252" w:lineRule="auto"/>
              <w:jc w:val="left"/>
            </w:pPr>
            <w:r>
              <w:rPr>
                <w:rFonts w:cs="Times New Roman"/>
                <w:sz w:val="18"/>
              </w:rPr>
              <w:t>Critical/Blocker</w:t>
            </w:r>
          </w:p>
        </w:tc>
        <w:tc>
          <w:tcPr>
            <w:tcW w:w="6633" w:type="dxa"/>
            <w:tcMar>
              <w:top w:w="70" w:type="dxa"/>
              <w:left w:w="75" w:type="dxa"/>
              <w:bottom w:w="70" w:type="dxa"/>
              <w:right w:w="75" w:type="dxa"/>
            </w:tcMar>
            <w:vAlign w:val="center"/>
          </w:tcPr>
          <w:p w14:paraId="1EB36B8C" w14:textId="77777777" w:rsidR="003F459D" w:rsidRDefault="00000000">
            <w:pPr>
              <w:spacing w:after="0" w:line="252" w:lineRule="auto"/>
              <w:jc w:val="left"/>
            </w:pPr>
            <w:r>
              <w:rPr>
                <w:rFonts w:cs="Times New Roman"/>
                <w:sz w:val="18"/>
              </w:rPr>
              <w:t>Không còn lỗi mở; mọi lỗi phải được sửa và retest Pass.</w:t>
            </w:r>
          </w:p>
        </w:tc>
      </w:tr>
      <w:tr w:rsidR="003F459D" w14:paraId="38946FFF" w14:textId="77777777">
        <w:trPr>
          <w:cantSplit/>
          <w:jc w:val="center"/>
        </w:trPr>
        <w:tc>
          <w:tcPr>
            <w:tcW w:w="2268" w:type="dxa"/>
            <w:tcMar>
              <w:top w:w="70" w:type="dxa"/>
              <w:left w:w="75" w:type="dxa"/>
              <w:bottom w:w="70" w:type="dxa"/>
              <w:right w:w="75" w:type="dxa"/>
            </w:tcMar>
            <w:vAlign w:val="center"/>
          </w:tcPr>
          <w:p w14:paraId="608E59CB" w14:textId="77777777" w:rsidR="003F459D" w:rsidRDefault="00000000">
            <w:pPr>
              <w:spacing w:after="0" w:line="252" w:lineRule="auto"/>
              <w:jc w:val="left"/>
            </w:pPr>
            <w:r>
              <w:rPr>
                <w:rFonts w:cs="Times New Roman"/>
                <w:sz w:val="18"/>
              </w:rPr>
              <w:t>High/Major</w:t>
            </w:r>
          </w:p>
        </w:tc>
        <w:tc>
          <w:tcPr>
            <w:tcW w:w="6633" w:type="dxa"/>
            <w:tcMar>
              <w:top w:w="70" w:type="dxa"/>
              <w:left w:w="75" w:type="dxa"/>
              <w:bottom w:w="70" w:type="dxa"/>
              <w:right w:w="75" w:type="dxa"/>
            </w:tcMar>
            <w:vAlign w:val="center"/>
          </w:tcPr>
          <w:p w14:paraId="5017B555" w14:textId="77777777" w:rsidR="003F459D" w:rsidRDefault="00000000">
            <w:pPr>
              <w:spacing w:after="0" w:line="252" w:lineRule="auto"/>
              <w:jc w:val="left"/>
            </w:pPr>
            <w:r>
              <w:rPr>
                <w:rFonts w:cs="Times New Roman"/>
                <w:sz w:val="18"/>
              </w:rPr>
              <w:t>Không còn lỗi mở ảnh hưởng đăng nhập, phân quyền, dữ liệu, hóa đơn, tồn kho hoặc doanh thu.</w:t>
            </w:r>
          </w:p>
        </w:tc>
      </w:tr>
      <w:tr w:rsidR="003F459D" w14:paraId="6ED833E3" w14:textId="77777777">
        <w:trPr>
          <w:cantSplit/>
          <w:jc w:val="center"/>
        </w:trPr>
        <w:tc>
          <w:tcPr>
            <w:tcW w:w="2268" w:type="dxa"/>
            <w:tcMar>
              <w:top w:w="70" w:type="dxa"/>
              <w:left w:w="75" w:type="dxa"/>
              <w:bottom w:w="70" w:type="dxa"/>
              <w:right w:w="75" w:type="dxa"/>
            </w:tcMar>
            <w:vAlign w:val="center"/>
          </w:tcPr>
          <w:p w14:paraId="3199559D" w14:textId="77777777" w:rsidR="003F459D" w:rsidRDefault="00000000">
            <w:pPr>
              <w:spacing w:after="0" w:line="252" w:lineRule="auto"/>
              <w:jc w:val="left"/>
            </w:pPr>
            <w:r>
              <w:rPr>
                <w:rFonts w:cs="Times New Roman"/>
                <w:sz w:val="18"/>
              </w:rPr>
              <w:t>Medium</w:t>
            </w:r>
          </w:p>
        </w:tc>
        <w:tc>
          <w:tcPr>
            <w:tcW w:w="6633" w:type="dxa"/>
            <w:tcMar>
              <w:top w:w="70" w:type="dxa"/>
              <w:left w:w="75" w:type="dxa"/>
              <w:bottom w:w="70" w:type="dxa"/>
              <w:right w:w="75" w:type="dxa"/>
            </w:tcMar>
            <w:vAlign w:val="center"/>
          </w:tcPr>
          <w:p w14:paraId="627648EA" w14:textId="77777777" w:rsidR="003F459D" w:rsidRDefault="00000000">
            <w:pPr>
              <w:spacing w:after="0" w:line="252" w:lineRule="auto"/>
              <w:jc w:val="left"/>
            </w:pPr>
            <w:r>
              <w:rPr>
                <w:rFonts w:cs="Times New Roman"/>
                <w:sz w:val="18"/>
              </w:rPr>
              <w:t>Số lỗi còn lại phải có phương án xử lý và được nhóm/giảng viên chấp nhận.</w:t>
            </w:r>
          </w:p>
        </w:tc>
      </w:tr>
      <w:tr w:rsidR="003F459D" w14:paraId="32732B35" w14:textId="77777777">
        <w:trPr>
          <w:cantSplit/>
          <w:jc w:val="center"/>
        </w:trPr>
        <w:tc>
          <w:tcPr>
            <w:tcW w:w="2268" w:type="dxa"/>
            <w:tcMar>
              <w:top w:w="70" w:type="dxa"/>
              <w:left w:w="75" w:type="dxa"/>
              <w:bottom w:w="70" w:type="dxa"/>
              <w:right w:w="75" w:type="dxa"/>
            </w:tcMar>
            <w:vAlign w:val="center"/>
          </w:tcPr>
          <w:p w14:paraId="774B8778" w14:textId="77777777" w:rsidR="003F459D" w:rsidRDefault="00000000">
            <w:pPr>
              <w:spacing w:after="0" w:line="252" w:lineRule="auto"/>
              <w:jc w:val="left"/>
            </w:pPr>
            <w:r>
              <w:rPr>
                <w:rFonts w:cs="Times New Roman"/>
                <w:sz w:val="18"/>
              </w:rPr>
              <w:t>Low</w:t>
            </w:r>
          </w:p>
        </w:tc>
        <w:tc>
          <w:tcPr>
            <w:tcW w:w="6633" w:type="dxa"/>
            <w:tcMar>
              <w:top w:w="70" w:type="dxa"/>
              <w:left w:w="75" w:type="dxa"/>
              <w:bottom w:w="70" w:type="dxa"/>
              <w:right w:w="75" w:type="dxa"/>
            </w:tcMar>
            <w:vAlign w:val="center"/>
          </w:tcPr>
          <w:p w14:paraId="2798F81D" w14:textId="77777777" w:rsidR="003F459D" w:rsidRDefault="00000000">
            <w:pPr>
              <w:spacing w:after="0" w:line="252" w:lineRule="auto"/>
              <w:jc w:val="left"/>
            </w:pPr>
            <w:r>
              <w:rPr>
                <w:rFonts w:cs="Times New Roman"/>
                <w:sz w:val="18"/>
              </w:rPr>
              <w:t>Có thể hoãn nếu không ảnh hưởng nghiệp vụ, nhưng phải ghi vào danh sách tồn đọng.</w:t>
            </w:r>
          </w:p>
        </w:tc>
      </w:tr>
      <w:tr w:rsidR="003F459D" w14:paraId="55A65B20" w14:textId="77777777">
        <w:trPr>
          <w:cantSplit/>
          <w:jc w:val="center"/>
        </w:trPr>
        <w:tc>
          <w:tcPr>
            <w:tcW w:w="2268" w:type="dxa"/>
            <w:tcMar>
              <w:top w:w="70" w:type="dxa"/>
              <w:left w:w="75" w:type="dxa"/>
              <w:bottom w:w="70" w:type="dxa"/>
              <w:right w:w="75" w:type="dxa"/>
            </w:tcMar>
            <w:vAlign w:val="center"/>
          </w:tcPr>
          <w:p w14:paraId="074D4C5A" w14:textId="77777777" w:rsidR="003F459D" w:rsidRDefault="00000000">
            <w:pPr>
              <w:spacing w:after="0" w:line="252" w:lineRule="auto"/>
              <w:jc w:val="left"/>
            </w:pPr>
            <w:r>
              <w:rPr>
                <w:rFonts w:cs="Times New Roman"/>
                <w:sz w:val="18"/>
              </w:rPr>
              <w:t>Lỗi tái xuất hiện</w:t>
            </w:r>
          </w:p>
        </w:tc>
        <w:tc>
          <w:tcPr>
            <w:tcW w:w="6633" w:type="dxa"/>
            <w:tcMar>
              <w:top w:w="70" w:type="dxa"/>
              <w:left w:w="75" w:type="dxa"/>
              <w:bottom w:w="70" w:type="dxa"/>
              <w:right w:w="75" w:type="dxa"/>
            </w:tcMar>
            <w:vAlign w:val="center"/>
          </w:tcPr>
          <w:p w14:paraId="3B76BFBC" w14:textId="77777777" w:rsidR="003F459D" w:rsidRDefault="00000000">
            <w:pPr>
              <w:spacing w:after="0" w:line="252" w:lineRule="auto"/>
              <w:jc w:val="left"/>
            </w:pPr>
            <w:r>
              <w:rPr>
                <w:rFonts w:cs="Times New Roman"/>
                <w:sz w:val="18"/>
              </w:rPr>
              <w:t>Không chấp nhận lỗi Critical/High đã sửa nhưng tái xuất hiện trong bộ hồi quy.</w:t>
            </w:r>
          </w:p>
        </w:tc>
      </w:tr>
    </w:tbl>
    <w:p w14:paraId="6A02AD92" w14:textId="77777777" w:rsidR="003F459D" w:rsidRDefault="003F459D"/>
    <w:p w14:paraId="03C996CE" w14:textId="77777777" w:rsidR="003F459D" w:rsidRDefault="00000000">
      <w:pPr>
        <w:pStyle w:val="Heading3"/>
        <w:spacing w:after="80"/>
      </w:pPr>
      <w:bookmarkStart w:id="36" w:name="_Toc236824198"/>
      <w:r>
        <w:rPr>
          <w:rFonts w:ascii="Times New Roman" w:eastAsia="Times New Roman" w:hAnsi="Times New Roman" w:cs="Times New Roman"/>
        </w:rPr>
        <w:t>2.3.4. Liên kết mục tiêu với bộ test case</w:t>
      </w:r>
      <w:bookmarkEnd w:id="36"/>
    </w:p>
    <w:p w14:paraId="67AB0B5D" w14:textId="77777777" w:rsidR="003F459D" w:rsidRDefault="00000000">
      <w:pPr>
        <w:keepNext/>
        <w:spacing w:before="60"/>
        <w:jc w:val="center"/>
      </w:pPr>
      <w:r>
        <w:rPr>
          <w:rFonts w:cs="Times New Roman"/>
          <w:b/>
          <w:i/>
          <w:sz w:val="22"/>
        </w:rPr>
        <w:t>Bảng 2.13. Phân bổ 54 test case theo mục tiêu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134"/>
        <w:gridCol w:w="4932"/>
      </w:tblGrid>
      <w:tr w:rsidR="003F459D" w14:paraId="131549A9" w14:textId="77777777">
        <w:trPr>
          <w:cantSplit/>
          <w:tblHeader/>
          <w:jc w:val="center"/>
        </w:trPr>
        <w:tc>
          <w:tcPr>
            <w:tcW w:w="2835" w:type="dxa"/>
            <w:shd w:val="clear" w:color="auto" w:fill="D9EAF7"/>
            <w:tcMar>
              <w:top w:w="70" w:type="dxa"/>
              <w:left w:w="75" w:type="dxa"/>
              <w:bottom w:w="70" w:type="dxa"/>
              <w:right w:w="75" w:type="dxa"/>
            </w:tcMar>
            <w:vAlign w:val="center"/>
          </w:tcPr>
          <w:p w14:paraId="27DFE746" w14:textId="77777777" w:rsidR="003F459D" w:rsidRDefault="00000000">
            <w:pPr>
              <w:spacing w:after="0" w:line="252" w:lineRule="auto"/>
              <w:jc w:val="center"/>
            </w:pPr>
            <w:r>
              <w:rPr>
                <w:rFonts w:cs="Times New Roman"/>
                <w:b/>
                <w:sz w:val="18"/>
              </w:rPr>
              <w:t>Nhóm ca kiểm thử</w:t>
            </w:r>
          </w:p>
        </w:tc>
        <w:tc>
          <w:tcPr>
            <w:tcW w:w="1134" w:type="dxa"/>
            <w:shd w:val="clear" w:color="auto" w:fill="D9EAF7"/>
            <w:tcMar>
              <w:top w:w="70" w:type="dxa"/>
              <w:left w:w="75" w:type="dxa"/>
              <w:bottom w:w="70" w:type="dxa"/>
              <w:right w:w="75" w:type="dxa"/>
            </w:tcMar>
            <w:vAlign w:val="center"/>
          </w:tcPr>
          <w:p w14:paraId="53B81EE7" w14:textId="77777777" w:rsidR="003F459D" w:rsidRDefault="00000000">
            <w:pPr>
              <w:spacing w:after="0" w:line="252" w:lineRule="auto"/>
              <w:jc w:val="center"/>
            </w:pPr>
            <w:r>
              <w:rPr>
                <w:rFonts w:cs="Times New Roman"/>
                <w:b/>
                <w:sz w:val="18"/>
              </w:rPr>
              <w:t>Số lượng</w:t>
            </w:r>
          </w:p>
        </w:tc>
        <w:tc>
          <w:tcPr>
            <w:tcW w:w="4932" w:type="dxa"/>
            <w:shd w:val="clear" w:color="auto" w:fill="D9EAF7"/>
            <w:tcMar>
              <w:top w:w="70" w:type="dxa"/>
              <w:left w:w="75" w:type="dxa"/>
              <w:bottom w:w="70" w:type="dxa"/>
              <w:right w:w="75" w:type="dxa"/>
            </w:tcMar>
            <w:vAlign w:val="center"/>
          </w:tcPr>
          <w:p w14:paraId="59865FC7" w14:textId="77777777" w:rsidR="003F459D" w:rsidRDefault="00000000">
            <w:pPr>
              <w:spacing w:after="0" w:line="252" w:lineRule="auto"/>
              <w:jc w:val="center"/>
            </w:pPr>
            <w:r>
              <w:rPr>
                <w:rFonts w:cs="Times New Roman"/>
                <w:b/>
                <w:sz w:val="18"/>
              </w:rPr>
              <w:t>Mục tiêu chính được bao phủ</w:t>
            </w:r>
          </w:p>
        </w:tc>
      </w:tr>
      <w:tr w:rsidR="003F459D" w14:paraId="0A404815" w14:textId="77777777">
        <w:trPr>
          <w:cantSplit/>
          <w:jc w:val="center"/>
        </w:trPr>
        <w:tc>
          <w:tcPr>
            <w:tcW w:w="2835" w:type="dxa"/>
            <w:tcMar>
              <w:top w:w="70" w:type="dxa"/>
              <w:left w:w="75" w:type="dxa"/>
              <w:bottom w:w="70" w:type="dxa"/>
              <w:right w:w="75" w:type="dxa"/>
            </w:tcMar>
            <w:vAlign w:val="center"/>
          </w:tcPr>
          <w:p w14:paraId="32B78F3E" w14:textId="77777777" w:rsidR="003F459D" w:rsidRDefault="00000000">
            <w:pPr>
              <w:spacing w:after="0" w:line="252" w:lineRule="auto"/>
              <w:jc w:val="left"/>
            </w:pPr>
            <w:r>
              <w:rPr>
                <w:rFonts w:cs="Times New Roman"/>
                <w:sz w:val="18"/>
              </w:rPr>
              <w:t>Đăng nhập</w:t>
            </w:r>
          </w:p>
        </w:tc>
        <w:tc>
          <w:tcPr>
            <w:tcW w:w="1134" w:type="dxa"/>
            <w:tcMar>
              <w:top w:w="70" w:type="dxa"/>
              <w:left w:w="75" w:type="dxa"/>
              <w:bottom w:w="70" w:type="dxa"/>
              <w:right w:w="75" w:type="dxa"/>
            </w:tcMar>
            <w:vAlign w:val="center"/>
          </w:tcPr>
          <w:p w14:paraId="46FF15DD"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42F69F0B" w14:textId="77777777" w:rsidR="003F459D" w:rsidRDefault="00000000">
            <w:pPr>
              <w:spacing w:after="0" w:line="252" w:lineRule="auto"/>
              <w:jc w:val="left"/>
            </w:pPr>
            <w:r>
              <w:rPr>
                <w:rFonts w:cs="Times New Roman"/>
                <w:sz w:val="18"/>
              </w:rPr>
              <w:t>OBJ-01, OBJ-06, OBJ-09</w:t>
            </w:r>
          </w:p>
        </w:tc>
      </w:tr>
      <w:tr w:rsidR="003F459D" w14:paraId="7F69DD3C" w14:textId="77777777">
        <w:trPr>
          <w:cantSplit/>
          <w:jc w:val="center"/>
        </w:trPr>
        <w:tc>
          <w:tcPr>
            <w:tcW w:w="2835" w:type="dxa"/>
            <w:tcMar>
              <w:top w:w="70" w:type="dxa"/>
              <w:left w:w="75" w:type="dxa"/>
              <w:bottom w:w="70" w:type="dxa"/>
              <w:right w:w="75" w:type="dxa"/>
            </w:tcMar>
            <w:vAlign w:val="center"/>
          </w:tcPr>
          <w:p w14:paraId="5F1A145C" w14:textId="77777777" w:rsidR="003F459D" w:rsidRDefault="00000000">
            <w:pPr>
              <w:spacing w:after="0" w:line="252" w:lineRule="auto"/>
              <w:jc w:val="left"/>
            </w:pPr>
            <w:r>
              <w:rPr>
                <w:rFonts w:cs="Times New Roman"/>
                <w:sz w:val="18"/>
              </w:rPr>
              <w:t>Phân quyền</w:t>
            </w:r>
          </w:p>
        </w:tc>
        <w:tc>
          <w:tcPr>
            <w:tcW w:w="1134" w:type="dxa"/>
            <w:tcMar>
              <w:top w:w="70" w:type="dxa"/>
              <w:left w:w="75" w:type="dxa"/>
              <w:bottom w:w="70" w:type="dxa"/>
              <w:right w:w="75" w:type="dxa"/>
            </w:tcMar>
            <w:vAlign w:val="center"/>
          </w:tcPr>
          <w:p w14:paraId="068BF93F"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42E5A7F9" w14:textId="77777777" w:rsidR="003F459D" w:rsidRDefault="00000000">
            <w:pPr>
              <w:spacing w:after="0" w:line="252" w:lineRule="auto"/>
              <w:jc w:val="left"/>
            </w:pPr>
            <w:r>
              <w:rPr>
                <w:rFonts w:cs="Times New Roman"/>
                <w:sz w:val="18"/>
              </w:rPr>
              <w:t>OBJ-01, OBJ-06</w:t>
            </w:r>
          </w:p>
        </w:tc>
      </w:tr>
      <w:tr w:rsidR="003F459D" w14:paraId="68A632DB" w14:textId="77777777">
        <w:trPr>
          <w:cantSplit/>
          <w:jc w:val="center"/>
        </w:trPr>
        <w:tc>
          <w:tcPr>
            <w:tcW w:w="2835" w:type="dxa"/>
            <w:tcMar>
              <w:top w:w="70" w:type="dxa"/>
              <w:left w:w="75" w:type="dxa"/>
              <w:bottom w:w="70" w:type="dxa"/>
              <w:right w:w="75" w:type="dxa"/>
            </w:tcMar>
            <w:vAlign w:val="center"/>
          </w:tcPr>
          <w:p w14:paraId="1B594893" w14:textId="77777777" w:rsidR="003F459D" w:rsidRDefault="00000000">
            <w:pPr>
              <w:spacing w:after="0" w:line="252" w:lineRule="auto"/>
              <w:jc w:val="left"/>
            </w:pPr>
            <w:r>
              <w:rPr>
                <w:rFonts w:cs="Times New Roman"/>
                <w:sz w:val="18"/>
              </w:rPr>
              <w:t>Quản lý danh mục</w:t>
            </w:r>
          </w:p>
        </w:tc>
        <w:tc>
          <w:tcPr>
            <w:tcW w:w="1134" w:type="dxa"/>
            <w:tcMar>
              <w:top w:w="70" w:type="dxa"/>
              <w:left w:w="75" w:type="dxa"/>
              <w:bottom w:w="70" w:type="dxa"/>
              <w:right w:w="75" w:type="dxa"/>
            </w:tcMar>
            <w:vAlign w:val="center"/>
          </w:tcPr>
          <w:p w14:paraId="4B41F9F5"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3D1EFB94" w14:textId="77777777" w:rsidR="003F459D" w:rsidRDefault="00000000">
            <w:pPr>
              <w:spacing w:after="0" w:line="252" w:lineRule="auto"/>
              <w:jc w:val="left"/>
            </w:pPr>
            <w:r>
              <w:rPr>
                <w:rFonts w:cs="Times New Roman"/>
                <w:sz w:val="18"/>
              </w:rPr>
              <w:t>OBJ-01, OBJ-03, OBJ-08</w:t>
            </w:r>
          </w:p>
        </w:tc>
      </w:tr>
      <w:tr w:rsidR="003F459D" w14:paraId="4D752FF1" w14:textId="77777777">
        <w:trPr>
          <w:cantSplit/>
          <w:jc w:val="center"/>
        </w:trPr>
        <w:tc>
          <w:tcPr>
            <w:tcW w:w="2835" w:type="dxa"/>
            <w:tcMar>
              <w:top w:w="70" w:type="dxa"/>
              <w:left w:w="75" w:type="dxa"/>
              <w:bottom w:w="70" w:type="dxa"/>
              <w:right w:w="75" w:type="dxa"/>
            </w:tcMar>
            <w:vAlign w:val="center"/>
          </w:tcPr>
          <w:p w14:paraId="4AF9F072" w14:textId="77777777" w:rsidR="003F459D" w:rsidRDefault="00000000">
            <w:pPr>
              <w:spacing w:after="0" w:line="252" w:lineRule="auto"/>
              <w:jc w:val="left"/>
            </w:pPr>
            <w:r>
              <w:rPr>
                <w:rFonts w:cs="Times New Roman"/>
                <w:sz w:val="18"/>
              </w:rPr>
              <w:lastRenderedPageBreak/>
              <w:t>Quản lý sách</w:t>
            </w:r>
          </w:p>
        </w:tc>
        <w:tc>
          <w:tcPr>
            <w:tcW w:w="1134" w:type="dxa"/>
            <w:tcMar>
              <w:top w:w="70" w:type="dxa"/>
              <w:left w:w="75" w:type="dxa"/>
              <w:bottom w:w="70" w:type="dxa"/>
              <w:right w:w="75" w:type="dxa"/>
            </w:tcMar>
            <w:vAlign w:val="center"/>
          </w:tcPr>
          <w:p w14:paraId="718A2D0A" w14:textId="77777777" w:rsidR="003F459D" w:rsidRDefault="00000000">
            <w:pPr>
              <w:spacing w:after="0" w:line="252" w:lineRule="auto"/>
              <w:jc w:val="left"/>
            </w:pPr>
            <w:r>
              <w:rPr>
                <w:rFonts w:cs="Times New Roman"/>
                <w:sz w:val="18"/>
              </w:rPr>
              <w:t>9</w:t>
            </w:r>
          </w:p>
        </w:tc>
        <w:tc>
          <w:tcPr>
            <w:tcW w:w="4932" w:type="dxa"/>
            <w:tcMar>
              <w:top w:w="70" w:type="dxa"/>
              <w:left w:w="75" w:type="dxa"/>
              <w:bottom w:w="70" w:type="dxa"/>
              <w:right w:w="75" w:type="dxa"/>
            </w:tcMar>
            <w:vAlign w:val="center"/>
          </w:tcPr>
          <w:p w14:paraId="5CEEBA7D" w14:textId="77777777" w:rsidR="003F459D" w:rsidRDefault="00000000">
            <w:pPr>
              <w:spacing w:after="0" w:line="252" w:lineRule="auto"/>
              <w:jc w:val="left"/>
            </w:pPr>
            <w:r>
              <w:rPr>
                <w:rFonts w:cs="Times New Roman"/>
                <w:sz w:val="18"/>
              </w:rPr>
              <w:t>OBJ-01, OBJ-03, OBJ-08</w:t>
            </w:r>
          </w:p>
        </w:tc>
      </w:tr>
      <w:tr w:rsidR="003F459D" w14:paraId="08A5B0C1" w14:textId="77777777">
        <w:trPr>
          <w:cantSplit/>
          <w:jc w:val="center"/>
        </w:trPr>
        <w:tc>
          <w:tcPr>
            <w:tcW w:w="2835" w:type="dxa"/>
            <w:tcMar>
              <w:top w:w="70" w:type="dxa"/>
              <w:left w:w="75" w:type="dxa"/>
              <w:bottom w:w="70" w:type="dxa"/>
              <w:right w:w="75" w:type="dxa"/>
            </w:tcMar>
            <w:vAlign w:val="center"/>
          </w:tcPr>
          <w:p w14:paraId="23BD04EC" w14:textId="77777777" w:rsidR="003F459D" w:rsidRDefault="00000000">
            <w:pPr>
              <w:spacing w:after="0" w:line="252" w:lineRule="auto"/>
              <w:jc w:val="left"/>
            </w:pPr>
            <w:r>
              <w:rPr>
                <w:rFonts w:cs="Times New Roman"/>
                <w:sz w:val="18"/>
              </w:rPr>
              <w:t>Quản lý khách hàng</w:t>
            </w:r>
          </w:p>
        </w:tc>
        <w:tc>
          <w:tcPr>
            <w:tcW w:w="1134" w:type="dxa"/>
            <w:tcMar>
              <w:top w:w="70" w:type="dxa"/>
              <w:left w:w="75" w:type="dxa"/>
              <w:bottom w:w="70" w:type="dxa"/>
              <w:right w:w="75" w:type="dxa"/>
            </w:tcMar>
            <w:vAlign w:val="center"/>
          </w:tcPr>
          <w:p w14:paraId="25729971" w14:textId="77777777" w:rsidR="003F459D" w:rsidRDefault="00000000">
            <w:pPr>
              <w:spacing w:after="0" w:line="252" w:lineRule="auto"/>
              <w:jc w:val="left"/>
            </w:pPr>
            <w:r>
              <w:rPr>
                <w:rFonts w:cs="Times New Roman"/>
                <w:sz w:val="18"/>
              </w:rPr>
              <w:t>4</w:t>
            </w:r>
          </w:p>
        </w:tc>
        <w:tc>
          <w:tcPr>
            <w:tcW w:w="4932" w:type="dxa"/>
            <w:tcMar>
              <w:top w:w="70" w:type="dxa"/>
              <w:left w:w="75" w:type="dxa"/>
              <w:bottom w:w="70" w:type="dxa"/>
              <w:right w:w="75" w:type="dxa"/>
            </w:tcMar>
            <w:vAlign w:val="center"/>
          </w:tcPr>
          <w:p w14:paraId="3875575F" w14:textId="77777777" w:rsidR="003F459D" w:rsidRDefault="00000000">
            <w:pPr>
              <w:spacing w:after="0" w:line="252" w:lineRule="auto"/>
              <w:jc w:val="left"/>
            </w:pPr>
            <w:r>
              <w:rPr>
                <w:rFonts w:cs="Times New Roman"/>
                <w:sz w:val="18"/>
              </w:rPr>
              <w:t>OBJ-01, OBJ-03</w:t>
            </w:r>
          </w:p>
        </w:tc>
      </w:tr>
      <w:tr w:rsidR="003F459D" w14:paraId="6D2E9438" w14:textId="77777777">
        <w:trPr>
          <w:cantSplit/>
          <w:jc w:val="center"/>
        </w:trPr>
        <w:tc>
          <w:tcPr>
            <w:tcW w:w="2835" w:type="dxa"/>
            <w:tcMar>
              <w:top w:w="70" w:type="dxa"/>
              <w:left w:w="75" w:type="dxa"/>
              <w:bottom w:w="70" w:type="dxa"/>
              <w:right w:w="75" w:type="dxa"/>
            </w:tcMar>
            <w:vAlign w:val="center"/>
          </w:tcPr>
          <w:p w14:paraId="577A9C67" w14:textId="77777777" w:rsidR="003F459D" w:rsidRDefault="00000000">
            <w:pPr>
              <w:spacing w:after="0" w:line="252" w:lineRule="auto"/>
              <w:jc w:val="left"/>
            </w:pPr>
            <w:r>
              <w:rPr>
                <w:rFonts w:cs="Times New Roman"/>
                <w:sz w:val="18"/>
              </w:rPr>
              <w:t>Nhập sách</w:t>
            </w:r>
          </w:p>
        </w:tc>
        <w:tc>
          <w:tcPr>
            <w:tcW w:w="1134" w:type="dxa"/>
            <w:tcMar>
              <w:top w:w="70" w:type="dxa"/>
              <w:left w:w="75" w:type="dxa"/>
              <w:bottom w:w="70" w:type="dxa"/>
              <w:right w:w="75" w:type="dxa"/>
            </w:tcMar>
            <w:vAlign w:val="center"/>
          </w:tcPr>
          <w:p w14:paraId="15CEEF6A"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3EC380BC" w14:textId="77777777" w:rsidR="003F459D" w:rsidRDefault="00000000">
            <w:pPr>
              <w:spacing w:after="0" w:line="252" w:lineRule="auto"/>
              <w:jc w:val="left"/>
            </w:pPr>
            <w:r>
              <w:rPr>
                <w:rFonts w:cs="Times New Roman"/>
                <w:sz w:val="18"/>
              </w:rPr>
              <w:t>OBJ-01, OBJ-03, OBJ-05, OBJ-09</w:t>
            </w:r>
          </w:p>
        </w:tc>
      </w:tr>
      <w:tr w:rsidR="003F459D" w14:paraId="53D2E36C" w14:textId="77777777">
        <w:trPr>
          <w:cantSplit/>
          <w:jc w:val="center"/>
        </w:trPr>
        <w:tc>
          <w:tcPr>
            <w:tcW w:w="2835" w:type="dxa"/>
            <w:tcMar>
              <w:top w:w="70" w:type="dxa"/>
              <w:left w:w="75" w:type="dxa"/>
              <w:bottom w:w="70" w:type="dxa"/>
              <w:right w:w="75" w:type="dxa"/>
            </w:tcMar>
            <w:vAlign w:val="center"/>
          </w:tcPr>
          <w:p w14:paraId="2EF92613" w14:textId="77777777" w:rsidR="003F459D" w:rsidRDefault="00000000">
            <w:pPr>
              <w:spacing w:after="0" w:line="252" w:lineRule="auto"/>
              <w:jc w:val="left"/>
            </w:pPr>
            <w:r>
              <w:rPr>
                <w:rFonts w:cs="Times New Roman"/>
                <w:sz w:val="18"/>
              </w:rPr>
              <w:t>Bán sách và hóa đơn</w:t>
            </w:r>
          </w:p>
        </w:tc>
        <w:tc>
          <w:tcPr>
            <w:tcW w:w="1134" w:type="dxa"/>
            <w:tcMar>
              <w:top w:w="70" w:type="dxa"/>
              <w:left w:w="75" w:type="dxa"/>
              <w:bottom w:w="70" w:type="dxa"/>
              <w:right w:w="75" w:type="dxa"/>
            </w:tcMar>
            <w:vAlign w:val="center"/>
          </w:tcPr>
          <w:p w14:paraId="273678F3" w14:textId="77777777" w:rsidR="003F459D" w:rsidRDefault="00000000">
            <w:pPr>
              <w:spacing w:after="0" w:line="252" w:lineRule="auto"/>
              <w:jc w:val="left"/>
            </w:pPr>
            <w:r>
              <w:rPr>
                <w:rFonts w:cs="Times New Roman"/>
                <w:sz w:val="18"/>
              </w:rPr>
              <w:t>8</w:t>
            </w:r>
          </w:p>
        </w:tc>
        <w:tc>
          <w:tcPr>
            <w:tcW w:w="4932" w:type="dxa"/>
            <w:tcMar>
              <w:top w:w="70" w:type="dxa"/>
              <w:left w:w="75" w:type="dxa"/>
              <w:bottom w:w="70" w:type="dxa"/>
              <w:right w:w="75" w:type="dxa"/>
            </w:tcMar>
            <w:vAlign w:val="center"/>
          </w:tcPr>
          <w:p w14:paraId="6FCAD824" w14:textId="77777777" w:rsidR="003F459D" w:rsidRDefault="00000000">
            <w:pPr>
              <w:spacing w:after="0" w:line="252" w:lineRule="auto"/>
              <w:jc w:val="left"/>
            </w:pPr>
            <w:r>
              <w:rPr>
                <w:rFonts w:cs="Times New Roman"/>
                <w:sz w:val="18"/>
              </w:rPr>
              <w:t>OBJ-01, OBJ-03, OBJ-04, OBJ-05, OBJ-09</w:t>
            </w:r>
          </w:p>
        </w:tc>
      </w:tr>
      <w:tr w:rsidR="003F459D" w14:paraId="16543AF1" w14:textId="77777777">
        <w:trPr>
          <w:cantSplit/>
          <w:jc w:val="center"/>
        </w:trPr>
        <w:tc>
          <w:tcPr>
            <w:tcW w:w="2835" w:type="dxa"/>
            <w:tcMar>
              <w:top w:w="70" w:type="dxa"/>
              <w:left w:w="75" w:type="dxa"/>
              <w:bottom w:w="70" w:type="dxa"/>
              <w:right w:w="75" w:type="dxa"/>
            </w:tcMar>
            <w:vAlign w:val="center"/>
          </w:tcPr>
          <w:p w14:paraId="5C6B9A4C" w14:textId="77777777" w:rsidR="003F459D" w:rsidRDefault="00000000">
            <w:pPr>
              <w:spacing w:after="0" w:line="252" w:lineRule="auto"/>
              <w:jc w:val="left"/>
            </w:pPr>
            <w:r>
              <w:rPr>
                <w:rFonts w:cs="Times New Roman"/>
                <w:sz w:val="18"/>
              </w:rPr>
              <w:t>Tồn kho</w:t>
            </w:r>
          </w:p>
        </w:tc>
        <w:tc>
          <w:tcPr>
            <w:tcW w:w="1134" w:type="dxa"/>
            <w:tcMar>
              <w:top w:w="70" w:type="dxa"/>
              <w:left w:w="75" w:type="dxa"/>
              <w:bottom w:w="70" w:type="dxa"/>
              <w:right w:w="75" w:type="dxa"/>
            </w:tcMar>
            <w:vAlign w:val="center"/>
          </w:tcPr>
          <w:p w14:paraId="270B3D50"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753BE885" w14:textId="77777777" w:rsidR="003F459D" w:rsidRDefault="00000000">
            <w:pPr>
              <w:spacing w:after="0" w:line="252" w:lineRule="auto"/>
              <w:jc w:val="left"/>
            </w:pPr>
            <w:r>
              <w:rPr>
                <w:rFonts w:cs="Times New Roman"/>
                <w:sz w:val="18"/>
              </w:rPr>
              <w:t>OBJ-03, OBJ-05</w:t>
            </w:r>
          </w:p>
        </w:tc>
      </w:tr>
      <w:tr w:rsidR="003F459D" w14:paraId="55CE9775" w14:textId="77777777">
        <w:trPr>
          <w:cantSplit/>
          <w:jc w:val="center"/>
        </w:trPr>
        <w:tc>
          <w:tcPr>
            <w:tcW w:w="2835" w:type="dxa"/>
            <w:tcMar>
              <w:top w:w="70" w:type="dxa"/>
              <w:left w:w="75" w:type="dxa"/>
              <w:bottom w:w="70" w:type="dxa"/>
              <w:right w:w="75" w:type="dxa"/>
            </w:tcMar>
            <w:vAlign w:val="center"/>
          </w:tcPr>
          <w:p w14:paraId="3865F682" w14:textId="77777777" w:rsidR="003F459D" w:rsidRDefault="00000000">
            <w:pPr>
              <w:spacing w:after="0" w:line="252" w:lineRule="auto"/>
              <w:jc w:val="left"/>
            </w:pPr>
            <w:r>
              <w:rPr>
                <w:rFonts w:cs="Times New Roman"/>
                <w:sz w:val="18"/>
              </w:rPr>
              <w:t>Báo cáo doanh thu</w:t>
            </w:r>
          </w:p>
        </w:tc>
        <w:tc>
          <w:tcPr>
            <w:tcW w:w="1134" w:type="dxa"/>
            <w:tcMar>
              <w:top w:w="70" w:type="dxa"/>
              <w:left w:w="75" w:type="dxa"/>
              <w:bottom w:w="70" w:type="dxa"/>
              <w:right w:w="75" w:type="dxa"/>
            </w:tcMar>
            <w:vAlign w:val="center"/>
          </w:tcPr>
          <w:p w14:paraId="3AAEB397"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5B2C83F1" w14:textId="77777777" w:rsidR="003F459D" w:rsidRDefault="00000000">
            <w:pPr>
              <w:spacing w:after="0" w:line="252" w:lineRule="auto"/>
              <w:jc w:val="left"/>
            </w:pPr>
            <w:r>
              <w:rPr>
                <w:rFonts w:cs="Times New Roman"/>
                <w:sz w:val="18"/>
              </w:rPr>
              <w:t>OBJ-03, OBJ-04, OBJ-07</w:t>
            </w:r>
          </w:p>
        </w:tc>
      </w:tr>
      <w:tr w:rsidR="003F459D" w14:paraId="49CC55BA" w14:textId="77777777">
        <w:trPr>
          <w:cantSplit/>
          <w:jc w:val="center"/>
        </w:trPr>
        <w:tc>
          <w:tcPr>
            <w:tcW w:w="2835" w:type="dxa"/>
            <w:tcMar>
              <w:top w:w="70" w:type="dxa"/>
              <w:left w:w="75" w:type="dxa"/>
              <w:bottom w:w="70" w:type="dxa"/>
              <w:right w:w="75" w:type="dxa"/>
            </w:tcMar>
            <w:vAlign w:val="center"/>
          </w:tcPr>
          <w:p w14:paraId="71953459" w14:textId="77777777" w:rsidR="003F459D" w:rsidRDefault="00000000">
            <w:pPr>
              <w:spacing w:after="0" w:line="252" w:lineRule="auto"/>
              <w:jc w:val="left"/>
            </w:pPr>
            <w:r>
              <w:rPr>
                <w:rFonts w:cs="Times New Roman"/>
                <w:sz w:val="18"/>
              </w:rPr>
              <w:t>Tổng cộng</w:t>
            </w:r>
          </w:p>
        </w:tc>
        <w:tc>
          <w:tcPr>
            <w:tcW w:w="1134" w:type="dxa"/>
            <w:tcMar>
              <w:top w:w="70" w:type="dxa"/>
              <w:left w:w="75" w:type="dxa"/>
              <w:bottom w:w="70" w:type="dxa"/>
              <w:right w:w="75" w:type="dxa"/>
            </w:tcMar>
            <w:vAlign w:val="center"/>
          </w:tcPr>
          <w:p w14:paraId="04063A2A" w14:textId="77777777" w:rsidR="003F459D" w:rsidRDefault="00000000">
            <w:pPr>
              <w:spacing w:after="0" w:line="252" w:lineRule="auto"/>
              <w:jc w:val="left"/>
            </w:pPr>
            <w:r>
              <w:rPr>
                <w:rFonts w:cs="Times New Roman"/>
                <w:sz w:val="18"/>
              </w:rPr>
              <w:t>54</w:t>
            </w:r>
          </w:p>
        </w:tc>
        <w:tc>
          <w:tcPr>
            <w:tcW w:w="4932" w:type="dxa"/>
            <w:tcMar>
              <w:top w:w="70" w:type="dxa"/>
              <w:left w:w="75" w:type="dxa"/>
              <w:bottom w:w="70" w:type="dxa"/>
              <w:right w:w="75" w:type="dxa"/>
            </w:tcMar>
            <w:vAlign w:val="center"/>
          </w:tcPr>
          <w:p w14:paraId="7DF20C3C" w14:textId="77777777" w:rsidR="003F459D" w:rsidRDefault="00000000">
            <w:pPr>
              <w:spacing w:after="0" w:line="252" w:lineRule="auto"/>
              <w:jc w:val="left"/>
            </w:pPr>
            <w:r>
              <w:rPr>
                <w:rFonts w:cs="Times New Roman"/>
                <w:sz w:val="18"/>
              </w:rPr>
              <w:t>Bao phủ các mục tiêu chức năng trọng yếu của kế hoạch</w:t>
            </w:r>
          </w:p>
        </w:tc>
      </w:tr>
    </w:tbl>
    <w:p w14:paraId="3F01AB32" w14:textId="77777777" w:rsidR="003F459D" w:rsidRDefault="003F459D"/>
    <w:p w14:paraId="3E1162D9" w14:textId="77777777" w:rsidR="003F459D" w:rsidRDefault="00000000">
      <w:pPr>
        <w:pStyle w:val="Heading3"/>
        <w:spacing w:after="80"/>
      </w:pPr>
      <w:bookmarkStart w:id="37" w:name="_Toc236824199"/>
      <w:r>
        <w:rPr>
          <w:rFonts w:ascii="Times New Roman" w:eastAsia="Times New Roman" w:hAnsi="Times New Roman" w:cs="Times New Roman"/>
        </w:rPr>
        <w:t>2.3.5. Đầu ra của bước 3</w:t>
      </w:r>
      <w:bookmarkEnd w:id="37"/>
    </w:p>
    <w:p w14:paraId="3C09F5D3" w14:textId="77777777" w:rsidR="003F459D" w:rsidRDefault="00000000">
      <w:pPr>
        <w:ind w:left="397" w:hanging="227"/>
      </w:pPr>
      <w:r>
        <w:rPr>
          <w:rFonts w:cs="Times New Roman"/>
        </w:rPr>
        <w:t>• Danh sách mục tiêu OBJ-01 đến OBJ-10.</w:t>
      </w:r>
    </w:p>
    <w:p w14:paraId="65287512" w14:textId="77777777" w:rsidR="003F459D" w:rsidRDefault="00000000">
      <w:pPr>
        <w:ind w:left="397" w:hanging="227"/>
      </w:pPr>
      <w:r>
        <w:rPr>
          <w:rFonts w:cs="Times New Roman"/>
        </w:rPr>
        <w:t>• Các chỉ số chấp nhận có thể đo lường.</w:t>
      </w:r>
    </w:p>
    <w:p w14:paraId="5C201013" w14:textId="77777777" w:rsidR="003F459D" w:rsidRDefault="00000000">
      <w:pPr>
        <w:ind w:left="397" w:hanging="227"/>
      </w:pPr>
      <w:r>
        <w:rPr>
          <w:rFonts w:cs="Times New Roman"/>
        </w:rPr>
        <w:t>• Mục tiêu lỗi theo Severity.</w:t>
      </w:r>
    </w:p>
    <w:p w14:paraId="55158F41" w14:textId="77777777" w:rsidR="003F459D" w:rsidRDefault="00000000">
      <w:pPr>
        <w:ind w:left="397" w:hanging="227"/>
      </w:pPr>
      <w:r>
        <w:rPr>
          <w:rFonts w:cs="Times New Roman"/>
        </w:rPr>
        <w:t>• Bảng liên kết mục tiêu với 54 test case.</w:t>
      </w:r>
    </w:p>
    <w:p w14:paraId="37258F19" w14:textId="77777777" w:rsidR="003F459D" w:rsidRDefault="00000000">
      <w:pPr>
        <w:pStyle w:val="Heading2"/>
        <w:spacing w:after="80"/>
      </w:pPr>
      <w:bookmarkStart w:id="38" w:name="_Toc236824200"/>
      <w:r>
        <w:rPr>
          <w:rFonts w:ascii="Times New Roman" w:eastAsia="Times New Roman" w:hAnsi="Times New Roman" w:cs="Times New Roman"/>
        </w:rPr>
        <w:t>2.4. Bước 4 - Define Test Criteria: Xác định tiêu chí kiểm thử</w:t>
      </w:r>
      <w:bookmarkEnd w:id="38"/>
    </w:p>
    <w:p w14:paraId="36EF8DCC" w14:textId="77777777" w:rsidR="003F459D" w:rsidRDefault="00000000">
      <w:pPr>
        <w:ind w:firstLine="720"/>
      </w:pPr>
      <w:r>
        <w:rPr>
          <w:rFonts w:cs="Times New Roman"/>
        </w:rPr>
        <w:t>Tiêu chí kiểm thử quy định điều kiện để bắt đầu, tạm dừng, tiếp tục và kết thúc. Việc xác định trước các tiêu chí giúp nhóm tránh chạy test trên bản build không ổn định hoặc kết luận hoàn thành khi vẫn còn lỗi nghiêm trọng.</w:t>
      </w:r>
    </w:p>
    <w:p w14:paraId="1F1F8B2D" w14:textId="77777777" w:rsidR="003F459D" w:rsidRDefault="00000000">
      <w:pPr>
        <w:pStyle w:val="Heading3"/>
        <w:spacing w:after="80"/>
      </w:pPr>
      <w:bookmarkStart w:id="39" w:name="_Toc236824201"/>
      <w:r>
        <w:rPr>
          <w:rFonts w:ascii="Times New Roman" w:eastAsia="Times New Roman" w:hAnsi="Times New Roman" w:cs="Times New Roman"/>
        </w:rPr>
        <w:t>2.4.1. Tiêu chí bắt đầu kiểm thử - Entry Criteria</w:t>
      </w:r>
      <w:bookmarkEnd w:id="39"/>
    </w:p>
    <w:p w14:paraId="182AFC71" w14:textId="77777777" w:rsidR="003F459D" w:rsidRDefault="00000000">
      <w:pPr>
        <w:keepNext/>
        <w:spacing w:before="60"/>
        <w:jc w:val="center"/>
      </w:pPr>
      <w:r>
        <w:rPr>
          <w:rFonts w:cs="Times New Roman"/>
          <w:b/>
          <w:i/>
          <w:sz w:val="22"/>
        </w:rPr>
        <w:t>Bảng 2.14. Tiêu chí bắt đầu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706"/>
        <w:gridCol w:w="3345"/>
      </w:tblGrid>
      <w:tr w:rsidR="003F459D" w14:paraId="718A3627" w14:textId="77777777">
        <w:trPr>
          <w:cantSplit/>
          <w:tblHeader/>
          <w:jc w:val="center"/>
        </w:trPr>
        <w:tc>
          <w:tcPr>
            <w:tcW w:w="850" w:type="dxa"/>
            <w:shd w:val="clear" w:color="auto" w:fill="D9EAF7"/>
            <w:tcMar>
              <w:top w:w="70" w:type="dxa"/>
              <w:left w:w="75" w:type="dxa"/>
              <w:bottom w:w="70" w:type="dxa"/>
              <w:right w:w="75" w:type="dxa"/>
            </w:tcMar>
            <w:vAlign w:val="center"/>
          </w:tcPr>
          <w:p w14:paraId="44232C47" w14:textId="77777777" w:rsidR="003F459D" w:rsidRDefault="00000000">
            <w:pPr>
              <w:spacing w:after="0" w:line="252" w:lineRule="auto"/>
              <w:jc w:val="center"/>
            </w:pPr>
            <w:r>
              <w:rPr>
                <w:rFonts w:cs="Times New Roman"/>
                <w:b/>
                <w:sz w:val="18"/>
              </w:rPr>
              <w:t>Mã</w:t>
            </w:r>
          </w:p>
        </w:tc>
        <w:tc>
          <w:tcPr>
            <w:tcW w:w="4706" w:type="dxa"/>
            <w:shd w:val="clear" w:color="auto" w:fill="D9EAF7"/>
            <w:tcMar>
              <w:top w:w="70" w:type="dxa"/>
              <w:left w:w="75" w:type="dxa"/>
              <w:bottom w:w="70" w:type="dxa"/>
              <w:right w:w="75" w:type="dxa"/>
            </w:tcMar>
            <w:vAlign w:val="center"/>
          </w:tcPr>
          <w:p w14:paraId="14668699" w14:textId="77777777" w:rsidR="003F459D" w:rsidRDefault="00000000">
            <w:pPr>
              <w:spacing w:after="0" w:line="252" w:lineRule="auto"/>
              <w:jc w:val="center"/>
            </w:pPr>
            <w:r>
              <w:rPr>
                <w:rFonts w:cs="Times New Roman"/>
                <w:b/>
                <w:sz w:val="18"/>
              </w:rPr>
              <w:t>Điều kiện</w:t>
            </w:r>
          </w:p>
        </w:tc>
        <w:tc>
          <w:tcPr>
            <w:tcW w:w="3345" w:type="dxa"/>
            <w:shd w:val="clear" w:color="auto" w:fill="D9EAF7"/>
            <w:tcMar>
              <w:top w:w="70" w:type="dxa"/>
              <w:left w:w="75" w:type="dxa"/>
              <w:bottom w:w="70" w:type="dxa"/>
              <w:right w:w="75" w:type="dxa"/>
            </w:tcMar>
            <w:vAlign w:val="center"/>
          </w:tcPr>
          <w:p w14:paraId="3C465727" w14:textId="77777777" w:rsidR="003F459D" w:rsidRDefault="00000000">
            <w:pPr>
              <w:spacing w:after="0" w:line="252" w:lineRule="auto"/>
              <w:jc w:val="center"/>
            </w:pPr>
            <w:r>
              <w:rPr>
                <w:rFonts w:cs="Times New Roman"/>
                <w:b/>
                <w:sz w:val="18"/>
              </w:rPr>
              <w:t>Cách xác nhận</w:t>
            </w:r>
          </w:p>
        </w:tc>
      </w:tr>
      <w:tr w:rsidR="003F459D" w14:paraId="511ECDAD" w14:textId="77777777">
        <w:trPr>
          <w:cantSplit/>
          <w:jc w:val="center"/>
        </w:trPr>
        <w:tc>
          <w:tcPr>
            <w:tcW w:w="850" w:type="dxa"/>
            <w:tcMar>
              <w:top w:w="70" w:type="dxa"/>
              <w:left w:w="75" w:type="dxa"/>
              <w:bottom w:w="70" w:type="dxa"/>
              <w:right w:w="75" w:type="dxa"/>
            </w:tcMar>
            <w:vAlign w:val="center"/>
          </w:tcPr>
          <w:p w14:paraId="5E4C5ED7" w14:textId="77777777" w:rsidR="003F459D" w:rsidRDefault="00000000">
            <w:pPr>
              <w:spacing w:after="0" w:line="252" w:lineRule="auto"/>
              <w:jc w:val="left"/>
            </w:pPr>
            <w:r>
              <w:rPr>
                <w:rFonts w:cs="Times New Roman"/>
                <w:sz w:val="18"/>
              </w:rPr>
              <w:t>EC-01</w:t>
            </w:r>
          </w:p>
        </w:tc>
        <w:tc>
          <w:tcPr>
            <w:tcW w:w="4706" w:type="dxa"/>
            <w:tcMar>
              <w:top w:w="70" w:type="dxa"/>
              <w:left w:w="75" w:type="dxa"/>
              <w:bottom w:w="70" w:type="dxa"/>
              <w:right w:w="75" w:type="dxa"/>
            </w:tcMar>
            <w:vAlign w:val="center"/>
          </w:tcPr>
          <w:p w14:paraId="32DF54DE" w14:textId="77777777" w:rsidR="003F459D" w:rsidRDefault="00000000">
            <w:pPr>
              <w:spacing w:after="0" w:line="252" w:lineRule="auto"/>
              <w:jc w:val="left"/>
            </w:pPr>
            <w:r>
              <w:rPr>
                <w:rFonts w:cs="Times New Roman"/>
                <w:sz w:val="18"/>
              </w:rPr>
              <w:t>Tài liệu yêu cầu, mô tả chức năng và thiết kế hiện có đã được nhóm thống nhất.</w:t>
            </w:r>
          </w:p>
        </w:tc>
        <w:tc>
          <w:tcPr>
            <w:tcW w:w="3345" w:type="dxa"/>
            <w:tcMar>
              <w:top w:w="70" w:type="dxa"/>
              <w:left w:w="75" w:type="dxa"/>
              <w:bottom w:w="70" w:type="dxa"/>
              <w:right w:w="75" w:type="dxa"/>
            </w:tcMar>
            <w:vAlign w:val="center"/>
          </w:tcPr>
          <w:p w14:paraId="3CC79EAB" w14:textId="77777777" w:rsidR="003F459D" w:rsidRDefault="00000000">
            <w:pPr>
              <w:spacing w:after="0" w:line="252" w:lineRule="auto"/>
              <w:jc w:val="left"/>
            </w:pPr>
            <w:r>
              <w:rPr>
                <w:rFonts w:cs="Times New Roman"/>
                <w:sz w:val="18"/>
              </w:rPr>
              <w:t>Danh sách yêu cầu và phạm vi đã được review.</w:t>
            </w:r>
          </w:p>
        </w:tc>
      </w:tr>
      <w:tr w:rsidR="003F459D" w14:paraId="7F17DA7F" w14:textId="77777777">
        <w:trPr>
          <w:cantSplit/>
          <w:jc w:val="center"/>
        </w:trPr>
        <w:tc>
          <w:tcPr>
            <w:tcW w:w="850" w:type="dxa"/>
            <w:tcMar>
              <w:top w:w="70" w:type="dxa"/>
              <w:left w:w="75" w:type="dxa"/>
              <w:bottom w:w="70" w:type="dxa"/>
              <w:right w:w="75" w:type="dxa"/>
            </w:tcMar>
            <w:vAlign w:val="center"/>
          </w:tcPr>
          <w:p w14:paraId="25C55199" w14:textId="77777777" w:rsidR="003F459D" w:rsidRDefault="00000000">
            <w:pPr>
              <w:spacing w:after="0" w:line="252" w:lineRule="auto"/>
              <w:jc w:val="left"/>
            </w:pPr>
            <w:r>
              <w:rPr>
                <w:rFonts w:cs="Times New Roman"/>
                <w:sz w:val="18"/>
              </w:rPr>
              <w:t>EC-02</w:t>
            </w:r>
          </w:p>
        </w:tc>
        <w:tc>
          <w:tcPr>
            <w:tcW w:w="4706" w:type="dxa"/>
            <w:tcMar>
              <w:top w:w="70" w:type="dxa"/>
              <w:left w:w="75" w:type="dxa"/>
              <w:bottom w:w="70" w:type="dxa"/>
              <w:right w:w="75" w:type="dxa"/>
            </w:tcMar>
            <w:vAlign w:val="center"/>
          </w:tcPr>
          <w:p w14:paraId="1DD815B4" w14:textId="77777777" w:rsidR="003F459D" w:rsidRDefault="00000000">
            <w:pPr>
              <w:spacing w:after="0" w:line="252" w:lineRule="auto"/>
              <w:jc w:val="left"/>
            </w:pPr>
            <w:r>
              <w:rPr>
                <w:rFonts w:cs="Times New Roman"/>
                <w:sz w:val="18"/>
              </w:rPr>
              <w:t>Source code có phiên bản xác định và build thành công.</w:t>
            </w:r>
          </w:p>
        </w:tc>
        <w:tc>
          <w:tcPr>
            <w:tcW w:w="3345" w:type="dxa"/>
            <w:tcMar>
              <w:top w:w="70" w:type="dxa"/>
              <w:left w:w="75" w:type="dxa"/>
              <w:bottom w:w="70" w:type="dxa"/>
              <w:right w:w="75" w:type="dxa"/>
            </w:tcMar>
            <w:vAlign w:val="center"/>
          </w:tcPr>
          <w:p w14:paraId="05C559EF" w14:textId="77777777" w:rsidR="003F459D" w:rsidRDefault="00000000">
            <w:pPr>
              <w:spacing w:after="0" w:line="252" w:lineRule="auto"/>
              <w:jc w:val="left"/>
            </w:pPr>
            <w:r>
              <w:rPr>
                <w:rFonts w:cs="Times New Roman"/>
                <w:sz w:val="18"/>
              </w:rPr>
              <w:t>Ghi commit/nhánh và đường dẫn bản build.</w:t>
            </w:r>
          </w:p>
        </w:tc>
      </w:tr>
      <w:tr w:rsidR="003F459D" w14:paraId="49F4FB3F" w14:textId="77777777">
        <w:trPr>
          <w:cantSplit/>
          <w:jc w:val="center"/>
        </w:trPr>
        <w:tc>
          <w:tcPr>
            <w:tcW w:w="850" w:type="dxa"/>
            <w:tcMar>
              <w:top w:w="70" w:type="dxa"/>
              <w:left w:w="75" w:type="dxa"/>
              <w:bottom w:w="70" w:type="dxa"/>
              <w:right w:w="75" w:type="dxa"/>
            </w:tcMar>
            <w:vAlign w:val="center"/>
          </w:tcPr>
          <w:p w14:paraId="51262E93" w14:textId="77777777" w:rsidR="003F459D" w:rsidRDefault="00000000">
            <w:pPr>
              <w:spacing w:after="0" w:line="252" w:lineRule="auto"/>
              <w:jc w:val="left"/>
            </w:pPr>
            <w:r>
              <w:rPr>
                <w:rFonts w:cs="Times New Roman"/>
                <w:sz w:val="18"/>
              </w:rPr>
              <w:t>EC-03</w:t>
            </w:r>
          </w:p>
        </w:tc>
        <w:tc>
          <w:tcPr>
            <w:tcW w:w="4706" w:type="dxa"/>
            <w:tcMar>
              <w:top w:w="70" w:type="dxa"/>
              <w:left w:w="75" w:type="dxa"/>
              <w:bottom w:w="70" w:type="dxa"/>
              <w:right w:w="75" w:type="dxa"/>
            </w:tcMar>
            <w:vAlign w:val="center"/>
          </w:tcPr>
          <w:p w14:paraId="40D5A1BB" w14:textId="77777777" w:rsidR="003F459D" w:rsidRDefault="00000000">
            <w:pPr>
              <w:spacing w:after="0" w:line="252" w:lineRule="auto"/>
              <w:jc w:val="left"/>
            </w:pPr>
            <w:r>
              <w:rPr>
                <w:rFonts w:cs="Times New Roman"/>
                <w:sz w:val="18"/>
              </w:rPr>
              <w:t>Ứng dụng được triển khai thành công trên máy kiểm thử.</w:t>
            </w:r>
          </w:p>
        </w:tc>
        <w:tc>
          <w:tcPr>
            <w:tcW w:w="3345" w:type="dxa"/>
            <w:tcMar>
              <w:top w:w="70" w:type="dxa"/>
              <w:left w:w="75" w:type="dxa"/>
              <w:bottom w:w="70" w:type="dxa"/>
              <w:right w:w="75" w:type="dxa"/>
            </w:tcMar>
            <w:vAlign w:val="center"/>
          </w:tcPr>
          <w:p w14:paraId="5EAA6517" w14:textId="77777777" w:rsidR="003F459D" w:rsidRDefault="00000000">
            <w:pPr>
              <w:spacing w:after="0" w:line="252" w:lineRule="auto"/>
              <w:jc w:val="left"/>
            </w:pPr>
            <w:r>
              <w:rPr>
                <w:rFonts w:cs="Times New Roman"/>
                <w:sz w:val="18"/>
              </w:rPr>
              <w:t>Chương trình khởi động không phát sinh lỗi chặn.</w:t>
            </w:r>
          </w:p>
        </w:tc>
      </w:tr>
      <w:tr w:rsidR="003F459D" w14:paraId="56204313" w14:textId="77777777">
        <w:trPr>
          <w:cantSplit/>
          <w:jc w:val="center"/>
        </w:trPr>
        <w:tc>
          <w:tcPr>
            <w:tcW w:w="850" w:type="dxa"/>
            <w:tcMar>
              <w:top w:w="70" w:type="dxa"/>
              <w:left w:w="75" w:type="dxa"/>
              <w:bottom w:w="70" w:type="dxa"/>
              <w:right w:w="75" w:type="dxa"/>
            </w:tcMar>
            <w:vAlign w:val="center"/>
          </w:tcPr>
          <w:p w14:paraId="56577C33" w14:textId="77777777" w:rsidR="003F459D" w:rsidRDefault="00000000">
            <w:pPr>
              <w:spacing w:after="0" w:line="252" w:lineRule="auto"/>
              <w:jc w:val="left"/>
            </w:pPr>
            <w:r>
              <w:rPr>
                <w:rFonts w:cs="Times New Roman"/>
                <w:sz w:val="18"/>
              </w:rPr>
              <w:t>EC-04</w:t>
            </w:r>
          </w:p>
        </w:tc>
        <w:tc>
          <w:tcPr>
            <w:tcW w:w="4706" w:type="dxa"/>
            <w:tcMar>
              <w:top w:w="70" w:type="dxa"/>
              <w:left w:w="75" w:type="dxa"/>
              <w:bottom w:w="70" w:type="dxa"/>
              <w:right w:w="75" w:type="dxa"/>
            </w:tcMar>
            <w:vAlign w:val="center"/>
          </w:tcPr>
          <w:p w14:paraId="754481F9" w14:textId="77777777" w:rsidR="003F459D" w:rsidRDefault="00000000">
            <w:pPr>
              <w:spacing w:after="0" w:line="252" w:lineRule="auto"/>
              <w:jc w:val="left"/>
            </w:pPr>
            <w:r>
              <w:rPr>
                <w:rFonts w:cs="Times New Roman"/>
                <w:sz w:val="18"/>
              </w:rPr>
              <w:t>SQL Server và database kiểm thử hoạt động ổn định.</w:t>
            </w:r>
          </w:p>
        </w:tc>
        <w:tc>
          <w:tcPr>
            <w:tcW w:w="3345" w:type="dxa"/>
            <w:tcMar>
              <w:top w:w="70" w:type="dxa"/>
              <w:left w:w="75" w:type="dxa"/>
              <w:bottom w:w="70" w:type="dxa"/>
              <w:right w:w="75" w:type="dxa"/>
            </w:tcMar>
            <w:vAlign w:val="center"/>
          </w:tcPr>
          <w:p w14:paraId="603B184E" w14:textId="77777777" w:rsidR="003F459D" w:rsidRDefault="00000000">
            <w:pPr>
              <w:spacing w:after="0" w:line="252" w:lineRule="auto"/>
              <w:jc w:val="left"/>
            </w:pPr>
            <w:r>
              <w:rPr>
                <w:rFonts w:cs="Times New Roman"/>
                <w:sz w:val="18"/>
              </w:rPr>
              <w:t>Kết nối bằng SSMS và ứng dụng thành công.</w:t>
            </w:r>
          </w:p>
        </w:tc>
      </w:tr>
      <w:tr w:rsidR="003F459D" w14:paraId="4EF488DD" w14:textId="77777777">
        <w:trPr>
          <w:cantSplit/>
          <w:jc w:val="center"/>
        </w:trPr>
        <w:tc>
          <w:tcPr>
            <w:tcW w:w="850" w:type="dxa"/>
            <w:tcMar>
              <w:top w:w="70" w:type="dxa"/>
              <w:left w:w="75" w:type="dxa"/>
              <w:bottom w:w="70" w:type="dxa"/>
              <w:right w:w="75" w:type="dxa"/>
            </w:tcMar>
            <w:vAlign w:val="center"/>
          </w:tcPr>
          <w:p w14:paraId="2EBA0878" w14:textId="77777777" w:rsidR="003F459D" w:rsidRDefault="00000000">
            <w:pPr>
              <w:spacing w:after="0" w:line="252" w:lineRule="auto"/>
              <w:jc w:val="left"/>
            </w:pPr>
            <w:r>
              <w:rPr>
                <w:rFonts w:cs="Times New Roman"/>
                <w:sz w:val="18"/>
              </w:rPr>
              <w:t>EC-05</w:t>
            </w:r>
          </w:p>
        </w:tc>
        <w:tc>
          <w:tcPr>
            <w:tcW w:w="4706" w:type="dxa"/>
            <w:tcMar>
              <w:top w:w="70" w:type="dxa"/>
              <w:left w:w="75" w:type="dxa"/>
              <w:bottom w:w="70" w:type="dxa"/>
              <w:right w:w="75" w:type="dxa"/>
            </w:tcMar>
            <w:vAlign w:val="center"/>
          </w:tcPr>
          <w:p w14:paraId="31E3B1E5" w14:textId="77777777" w:rsidR="003F459D" w:rsidRDefault="00000000">
            <w:pPr>
              <w:spacing w:after="0" w:line="252" w:lineRule="auto"/>
            </w:pPr>
            <w:r>
              <w:rPr>
                <w:rFonts w:cs="Times New Roman"/>
                <w:sz w:val="18"/>
              </w:rPr>
              <w:t>Bản build đã vượt qua kiểm tra khởi động và các chức năng cốt lõi có thể mở được.</w:t>
            </w:r>
          </w:p>
        </w:tc>
        <w:tc>
          <w:tcPr>
            <w:tcW w:w="3345" w:type="dxa"/>
            <w:tcMar>
              <w:top w:w="70" w:type="dxa"/>
              <w:left w:w="75" w:type="dxa"/>
              <w:bottom w:w="70" w:type="dxa"/>
              <w:right w:w="75" w:type="dxa"/>
            </w:tcMar>
            <w:vAlign w:val="center"/>
          </w:tcPr>
          <w:p w14:paraId="072C70EB" w14:textId="77777777" w:rsidR="003F459D" w:rsidRDefault="00000000">
            <w:pPr>
              <w:spacing w:after="0" w:line="252" w:lineRule="auto"/>
            </w:pPr>
            <w:r>
              <w:rPr>
                <w:rFonts w:cs="Times New Roman"/>
                <w:sz w:val="18"/>
              </w:rPr>
              <w:t>Smoke test không còn lỗi chặn toàn bộ quá trình kiểm thử.</w:t>
            </w:r>
          </w:p>
        </w:tc>
      </w:tr>
      <w:tr w:rsidR="003F459D" w14:paraId="692A204C" w14:textId="77777777">
        <w:trPr>
          <w:cantSplit/>
          <w:jc w:val="center"/>
        </w:trPr>
        <w:tc>
          <w:tcPr>
            <w:tcW w:w="850" w:type="dxa"/>
            <w:tcMar>
              <w:top w:w="70" w:type="dxa"/>
              <w:left w:w="75" w:type="dxa"/>
              <w:bottom w:w="70" w:type="dxa"/>
              <w:right w:w="75" w:type="dxa"/>
            </w:tcMar>
            <w:vAlign w:val="center"/>
          </w:tcPr>
          <w:p w14:paraId="1633678C" w14:textId="77777777" w:rsidR="003F459D" w:rsidRDefault="00000000">
            <w:pPr>
              <w:spacing w:after="0" w:line="252" w:lineRule="auto"/>
              <w:jc w:val="left"/>
            </w:pPr>
            <w:r>
              <w:rPr>
                <w:rFonts w:cs="Times New Roman"/>
                <w:sz w:val="18"/>
              </w:rPr>
              <w:t>EC-06</w:t>
            </w:r>
          </w:p>
        </w:tc>
        <w:tc>
          <w:tcPr>
            <w:tcW w:w="4706" w:type="dxa"/>
            <w:tcMar>
              <w:top w:w="70" w:type="dxa"/>
              <w:left w:w="75" w:type="dxa"/>
              <w:bottom w:w="70" w:type="dxa"/>
              <w:right w:w="75" w:type="dxa"/>
            </w:tcMar>
            <w:vAlign w:val="center"/>
          </w:tcPr>
          <w:p w14:paraId="4D18107E" w14:textId="77777777" w:rsidR="003F459D" w:rsidRDefault="00000000">
            <w:pPr>
              <w:spacing w:after="0" w:line="252" w:lineRule="auto"/>
              <w:jc w:val="left"/>
            </w:pPr>
            <w:r>
              <w:rPr>
                <w:rFonts w:cs="Times New Roman"/>
                <w:sz w:val="18"/>
              </w:rPr>
              <w:t>Tài khoản Admin, Staff và dữ liệu mẫu đã được chuẩn bị.</w:t>
            </w:r>
          </w:p>
        </w:tc>
        <w:tc>
          <w:tcPr>
            <w:tcW w:w="3345" w:type="dxa"/>
            <w:tcMar>
              <w:top w:w="70" w:type="dxa"/>
              <w:left w:w="75" w:type="dxa"/>
              <w:bottom w:w="70" w:type="dxa"/>
              <w:right w:w="75" w:type="dxa"/>
            </w:tcMar>
            <w:vAlign w:val="center"/>
          </w:tcPr>
          <w:p w14:paraId="2F3D992D" w14:textId="77777777" w:rsidR="003F459D" w:rsidRDefault="00000000">
            <w:pPr>
              <w:spacing w:after="0" w:line="252" w:lineRule="auto"/>
              <w:jc w:val="left"/>
            </w:pPr>
            <w:r>
              <w:rPr>
                <w:rFonts w:cs="Times New Roman"/>
                <w:sz w:val="18"/>
              </w:rPr>
              <w:t>Đăng nhập và truy vấn dữ liệu mẫu thành công.</w:t>
            </w:r>
          </w:p>
        </w:tc>
      </w:tr>
      <w:tr w:rsidR="003F459D" w14:paraId="3DE0CF6B" w14:textId="77777777">
        <w:trPr>
          <w:cantSplit/>
          <w:jc w:val="center"/>
        </w:trPr>
        <w:tc>
          <w:tcPr>
            <w:tcW w:w="850" w:type="dxa"/>
            <w:tcMar>
              <w:top w:w="70" w:type="dxa"/>
              <w:left w:w="75" w:type="dxa"/>
              <w:bottom w:w="70" w:type="dxa"/>
              <w:right w:w="75" w:type="dxa"/>
            </w:tcMar>
            <w:vAlign w:val="center"/>
          </w:tcPr>
          <w:p w14:paraId="1025F25B" w14:textId="77777777" w:rsidR="003F459D" w:rsidRDefault="00000000">
            <w:pPr>
              <w:spacing w:after="0" w:line="252" w:lineRule="auto"/>
              <w:jc w:val="left"/>
            </w:pPr>
            <w:r>
              <w:rPr>
                <w:rFonts w:cs="Times New Roman"/>
                <w:sz w:val="18"/>
              </w:rPr>
              <w:t>EC-07</w:t>
            </w:r>
          </w:p>
        </w:tc>
        <w:tc>
          <w:tcPr>
            <w:tcW w:w="4706" w:type="dxa"/>
            <w:tcMar>
              <w:top w:w="70" w:type="dxa"/>
              <w:left w:w="75" w:type="dxa"/>
              <w:bottom w:w="70" w:type="dxa"/>
              <w:right w:w="75" w:type="dxa"/>
            </w:tcMar>
            <w:vAlign w:val="center"/>
          </w:tcPr>
          <w:p w14:paraId="1ACF525F" w14:textId="77777777" w:rsidR="003F459D" w:rsidRDefault="00000000">
            <w:pPr>
              <w:spacing w:after="0" w:line="252" w:lineRule="auto"/>
              <w:jc w:val="left"/>
            </w:pPr>
            <w:r>
              <w:rPr>
                <w:rFonts w:cs="Times New Roman"/>
                <w:sz w:val="18"/>
              </w:rPr>
              <w:t>Bộ test case, checklist và defect log sẵn sàng.</w:t>
            </w:r>
          </w:p>
        </w:tc>
        <w:tc>
          <w:tcPr>
            <w:tcW w:w="3345" w:type="dxa"/>
            <w:tcMar>
              <w:top w:w="70" w:type="dxa"/>
              <w:left w:w="75" w:type="dxa"/>
              <w:bottom w:w="70" w:type="dxa"/>
              <w:right w:w="75" w:type="dxa"/>
            </w:tcMar>
            <w:vAlign w:val="center"/>
          </w:tcPr>
          <w:p w14:paraId="1E97BAAA" w14:textId="77777777" w:rsidR="003F459D" w:rsidRDefault="00000000">
            <w:pPr>
              <w:spacing w:after="0" w:line="252" w:lineRule="auto"/>
              <w:jc w:val="left"/>
            </w:pPr>
            <w:r>
              <w:rPr>
                <w:rFonts w:cs="Times New Roman"/>
                <w:sz w:val="18"/>
              </w:rPr>
              <w:t>Review biểu mẫu và đánh số phiên bản.</w:t>
            </w:r>
          </w:p>
        </w:tc>
      </w:tr>
      <w:tr w:rsidR="003F459D" w14:paraId="4EFA2A41" w14:textId="77777777">
        <w:trPr>
          <w:cantSplit/>
          <w:jc w:val="center"/>
        </w:trPr>
        <w:tc>
          <w:tcPr>
            <w:tcW w:w="850" w:type="dxa"/>
            <w:tcMar>
              <w:top w:w="70" w:type="dxa"/>
              <w:left w:w="75" w:type="dxa"/>
              <w:bottom w:w="70" w:type="dxa"/>
              <w:right w:w="75" w:type="dxa"/>
            </w:tcMar>
            <w:vAlign w:val="center"/>
          </w:tcPr>
          <w:p w14:paraId="74821688" w14:textId="77777777" w:rsidR="003F459D" w:rsidRDefault="00000000">
            <w:pPr>
              <w:spacing w:after="0" w:line="252" w:lineRule="auto"/>
              <w:jc w:val="left"/>
            </w:pPr>
            <w:r>
              <w:rPr>
                <w:rFonts w:cs="Times New Roman"/>
                <w:sz w:val="18"/>
              </w:rPr>
              <w:t>EC-08</w:t>
            </w:r>
          </w:p>
        </w:tc>
        <w:tc>
          <w:tcPr>
            <w:tcW w:w="4706" w:type="dxa"/>
            <w:tcMar>
              <w:top w:w="70" w:type="dxa"/>
              <w:left w:w="75" w:type="dxa"/>
              <w:bottom w:w="70" w:type="dxa"/>
              <w:right w:w="75" w:type="dxa"/>
            </w:tcMar>
            <w:vAlign w:val="center"/>
          </w:tcPr>
          <w:p w14:paraId="3DA7575E" w14:textId="77777777" w:rsidR="003F459D" w:rsidRDefault="00000000">
            <w:pPr>
              <w:spacing w:after="0" w:line="252" w:lineRule="auto"/>
              <w:jc w:val="left"/>
            </w:pPr>
            <w:r>
              <w:rPr>
                <w:rFonts w:cs="Times New Roman"/>
                <w:sz w:val="18"/>
              </w:rPr>
              <w:t>Công cụ kiểm thử đã được cài đặt và cấu hình.</w:t>
            </w:r>
          </w:p>
        </w:tc>
        <w:tc>
          <w:tcPr>
            <w:tcW w:w="3345" w:type="dxa"/>
            <w:tcMar>
              <w:top w:w="70" w:type="dxa"/>
              <w:left w:w="75" w:type="dxa"/>
              <w:bottom w:w="70" w:type="dxa"/>
              <w:right w:w="75" w:type="dxa"/>
            </w:tcMar>
            <w:vAlign w:val="center"/>
          </w:tcPr>
          <w:p w14:paraId="57CF83A5" w14:textId="77777777" w:rsidR="003F459D" w:rsidRDefault="00000000">
            <w:pPr>
              <w:spacing w:after="0" w:line="252" w:lineRule="auto"/>
              <w:jc w:val="left"/>
            </w:pPr>
            <w:r>
              <w:rPr>
                <w:rFonts w:cs="Times New Roman"/>
                <w:sz w:val="18"/>
              </w:rPr>
              <w:t>Visual Studio, SSMS, Excel, Git và công cụ chụp ảnh hoạt động.</w:t>
            </w:r>
          </w:p>
        </w:tc>
      </w:tr>
      <w:tr w:rsidR="003F459D" w14:paraId="10679024" w14:textId="77777777">
        <w:trPr>
          <w:cantSplit/>
          <w:jc w:val="center"/>
        </w:trPr>
        <w:tc>
          <w:tcPr>
            <w:tcW w:w="850" w:type="dxa"/>
            <w:tcMar>
              <w:top w:w="70" w:type="dxa"/>
              <w:left w:w="75" w:type="dxa"/>
              <w:bottom w:w="70" w:type="dxa"/>
              <w:right w:w="75" w:type="dxa"/>
            </w:tcMar>
            <w:vAlign w:val="center"/>
          </w:tcPr>
          <w:p w14:paraId="6E33ED3B" w14:textId="77777777" w:rsidR="003F459D" w:rsidRDefault="00000000">
            <w:pPr>
              <w:spacing w:after="0" w:line="252" w:lineRule="auto"/>
              <w:jc w:val="left"/>
            </w:pPr>
            <w:r>
              <w:rPr>
                <w:rFonts w:cs="Times New Roman"/>
                <w:sz w:val="18"/>
              </w:rPr>
              <w:t>EC-09</w:t>
            </w:r>
          </w:p>
        </w:tc>
        <w:tc>
          <w:tcPr>
            <w:tcW w:w="4706" w:type="dxa"/>
            <w:tcMar>
              <w:top w:w="70" w:type="dxa"/>
              <w:left w:w="75" w:type="dxa"/>
              <w:bottom w:w="70" w:type="dxa"/>
              <w:right w:w="75" w:type="dxa"/>
            </w:tcMar>
            <w:vAlign w:val="center"/>
          </w:tcPr>
          <w:p w14:paraId="5920E6AB" w14:textId="77777777" w:rsidR="003F459D" w:rsidRDefault="00000000">
            <w:pPr>
              <w:spacing w:after="0" w:line="252" w:lineRule="auto"/>
              <w:jc w:val="left"/>
            </w:pPr>
            <w:r>
              <w:rPr>
                <w:rFonts w:cs="Times New Roman"/>
                <w:sz w:val="18"/>
              </w:rPr>
              <w:t>Đã sao lưu dữ liệu trước vòng kiểm thử.</w:t>
            </w:r>
          </w:p>
        </w:tc>
        <w:tc>
          <w:tcPr>
            <w:tcW w:w="3345" w:type="dxa"/>
            <w:tcMar>
              <w:top w:w="70" w:type="dxa"/>
              <w:left w:w="75" w:type="dxa"/>
              <w:bottom w:w="70" w:type="dxa"/>
              <w:right w:w="75" w:type="dxa"/>
            </w:tcMar>
            <w:vAlign w:val="center"/>
          </w:tcPr>
          <w:p w14:paraId="5E3E203C" w14:textId="77777777" w:rsidR="003F459D" w:rsidRDefault="00000000">
            <w:pPr>
              <w:spacing w:after="0" w:line="252" w:lineRule="auto"/>
              <w:jc w:val="left"/>
            </w:pPr>
            <w:r>
              <w:rPr>
                <w:rFonts w:cs="Times New Roman"/>
                <w:sz w:val="18"/>
              </w:rPr>
              <w:t>Có file backup hoặc script reset database test.</w:t>
            </w:r>
          </w:p>
        </w:tc>
      </w:tr>
    </w:tbl>
    <w:p w14:paraId="70116F98" w14:textId="77777777" w:rsidR="003F459D" w:rsidRDefault="003F459D"/>
    <w:p w14:paraId="67F31519" w14:textId="77777777" w:rsidR="003F459D" w:rsidRDefault="00000000">
      <w:pPr>
        <w:pStyle w:val="Heading3"/>
        <w:spacing w:after="80"/>
      </w:pPr>
      <w:bookmarkStart w:id="40" w:name="_Toc236824202"/>
      <w:r>
        <w:rPr>
          <w:rFonts w:ascii="Times New Roman" w:eastAsia="Times New Roman" w:hAnsi="Times New Roman" w:cs="Times New Roman"/>
        </w:rPr>
        <w:lastRenderedPageBreak/>
        <w:t>2.4.2. Tiêu chí tạm dừng và tiếp tục</w:t>
      </w:r>
      <w:bookmarkEnd w:id="40"/>
    </w:p>
    <w:p w14:paraId="737D5C16" w14:textId="77777777" w:rsidR="003F459D" w:rsidRDefault="00000000">
      <w:pPr>
        <w:keepNext/>
        <w:spacing w:before="60"/>
        <w:jc w:val="center"/>
      </w:pPr>
      <w:r>
        <w:rPr>
          <w:rFonts w:cs="Times New Roman"/>
          <w:b/>
          <w:i/>
          <w:sz w:val="22"/>
        </w:rPr>
        <w:t>Bảng 2.15. Điều kiện tạm dừng/tiếp tục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665"/>
        <w:gridCol w:w="2891"/>
        <w:gridCol w:w="3345"/>
      </w:tblGrid>
      <w:tr w:rsidR="003F459D" w14:paraId="4A6B006A" w14:textId="77777777">
        <w:trPr>
          <w:cantSplit/>
          <w:tblHeader/>
          <w:jc w:val="center"/>
        </w:trPr>
        <w:tc>
          <w:tcPr>
            <w:tcW w:w="2665" w:type="dxa"/>
            <w:shd w:val="clear" w:color="auto" w:fill="D9EAF7"/>
            <w:tcMar>
              <w:top w:w="70" w:type="dxa"/>
              <w:left w:w="75" w:type="dxa"/>
              <w:bottom w:w="70" w:type="dxa"/>
              <w:right w:w="75" w:type="dxa"/>
            </w:tcMar>
            <w:vAlign w:val="center"/>
          </w:tcPr>
          <w:p w14:paraId="2B42A96F" w14:textId="77777777" w:rsidR="003F459D" w:rsidRDefault="00000000">
            <w:pPr>
              <w:spacing w:after="0" w:line="252" w:lineRule="auto"/>
              <w:jc w:val="center"/>
            </w:pPr>
            <w:r>
              <w:rPr>
                <w:rFonts w:cs="Times New Roman"/>
                <w:b/>
                <w:sz w:val="18"/>
              </w:rPr>
              <w:t>Tình huống</w:t>
            </w:r>
          </w:p>
        </w:tc>
        <w:tc>
          <w:tcPr>
            <w:tcW w:w="2891" w:type="dxa"/>
            <w:shd w:val="clear" w:color="auto" w:fill="D9EAF7"/>
            <w:tcMar>
              <w:top w:w="70" w:type="dxa"/>
              <w:left w:w="75" w:type="dxa"/>
              <w:bottom w:w="70" w:type="dxa"/>
              <w:right w:w="75" w:type="dxa"/>
            </w:tcMar>
            <w:vAlign w:val="center"/>
          </w:tcPr>
          <w:p w14:paraId="376AE177" w14:textId="77777777" w:rsidR="003F459D" w:rsidRDefault="00000000">
            <w:pPr>
              <w:spacing w:after="0" w:line="252" w:lineRule="auto"/>
              <w:jc w:val="center"/>
            </w:pPr>
            <w:r>
              <w:rPr>
                <w:rFonts w:cs="Times New Roman"/>
                <w:b/>
                <w:sz w:val="18"/>
              </w:rPr>
              <w:t>Quyết định</w:t>
            </w:r>
          </w:p>
        </w:tc>
        <w:tc>
          <w:tcPr>
            <w:tcW w:w="3345" w:type="dxa"/>
            <w:shd w:val="clear" w:color="auto" w:fill="D9EAF7"/>
            <w:tcMar>
              <w:top w:w="70" w:type="dxa"/>
              <w:left w:w="75" w:type="dxa"/>
              <w:bottom w:w="70" w:type="dxa"/>
              <w:right w:w="75" w:type="dxa"/>
            </w:tcMar>
            <w:vAlign w:val="center"/>
          </w:tcPr>
          <w:p w14:paraId="1A58596A" w14:textId="77777777" w:rsidR="003F459D" w:rsidRDefault="00000000">
            <w:pPr>
              <w:spacing w:after="0" w:line="252" w:lineRule="auto"/>
              <w:jc w:val="center"/>
            </w:pPr>
            <w:r>
              <w:rPr>
                <w:rFonts w:cs="Times New Roman"/>
                <w:b/>
                <w:sz w:val="18"/>
              </w:rPr>
              <w:t>Điều kiện tiếp tục</w:t>
            </w:r>
          </w:p>
        </w:tc>
      </w:tr>
      <w:tr w:rsidR="003F459D" w14:paraId="4B5A25F7" w14:textId="77777777">
        <w:trPr>
          <w:cantSplit/>
          <w:jc w:val="center"/>
        </w:trPr>
        <w:tc>
          <w:tcPr>
            <w:tcW w:w="2665" w:type="dxa"/>
            <w:tcMar>
              <w:top w:w="70" w:type="dxa"/>
              <w:left w:w="75" w:type="dxa"/>
              <w:bottom w:w="70" w:type="dxa"/>
              <w:right w:w="75" w:type="dxa"/>
            </w:tcMar>
            <w:vAlign w:val="center"/>
          </w:tcPr>
          <w:p w14:paraId="05FBB23C" w14:textId="77777777" w:rsidR="003F459D" w:rsidRDefault="00000000">
            <w:pPr>
              <w:spacing w:after="0" w:line="252" w:lineRule="auto"/>
              <w:jc w:val="left"/>
            </w:pPr>
            <w:r>
              <w:rPr>
                <w:rFonts w:cs="Times New Roman"/>
                <w:sz w:val="18"/>
              </w:rPr>
              <w:t>Ứng dụng không khởi động hoặc không đăng nhập được với mọi tài khoản.</w:t>
            </w:r>
          </w:p>
        </w:tc>
        <w:tc>
          <w:tcPr>
            <w:tcW w:w="2891" w:type="dxa"/>
            <w:tcMar>
              <w:top w:w="70" w:type="dxa"/>
              <w:left w:w="75" w:type="dxa"/>
              <w:bottom w:w="70" w:type="dxa"/>
              <w:right w:w="75" w:type="dxa"/>
            </w:tcMar>
            <w:vAlign w:val="center"/>
          </w:tcPr>
          <w:p w14:paraId="23F16577" w14:textId="77777777" w:rsidR="003F459D" w:rsidRDefault="00000000">
            <w:pPr>
              <w:spacing w:after="0" w:line="252" w:lineRule="auto"/>
              <w:jc w:val="left"/>
            </w:pPr>
            <w:r>
              <w:rPr>
                <w:rFonts w:cs="Times New Roman"/>
                <w:sz w:val="18"/>
              </w:rPr>
              <w:t>Tạm dừng kiểm thử hệ thống; ghi lỗi Blocker.</w:t>
            </w:r>
          </w:p>
        </w:tc>
        <w:tc>
          <w:tcPr>
            <w:tcW w:w="3345" w:type="dxa"/>
            <w:tcMar>
              <w:top w:w="70" w:type="dxa"/>
              <w:left w:w="75" w:type="dxa"/>
              <w:bottom w:w="70" w:type="dxa"/>
              <w:right w:w="75" w:type="dxa"/>
            </w:tcMar>
            <w:vAlign w:val="center"/>
          </w:tcPr>
          <w:p w14:paraId="7ECE4C82" w14:textId="77777777" w:rsidR="003F459D" w:rsidRDefault="00000000">
            <w:pPr>
              <w:spacing w:after="0" w:line="252" w:lineRule="auto"/>
              <w:jc w:val="left"/>
            </w:pPr>
            <w:r>
              <w:rPr>
                <w:rFonts w:cs="Times New Roman"/>
                <w:sz w:val="18"/>
              </w:rPr>
              <w:t>Có build mới, khởi động và đăng nhập smoke test thành công.</w:t>
            </w:r>
          </w:p>
        </w:tc>
      </w:tr>
      <w:tr w:rsidR="003F459D" w14:paraId="623E374A" w14:textId="77777777">
        <w:trPr>
          <w:cantSplit/>
          <w:jc w:val="center"/>
        </w:trPr>
        <w:tc>
          <w:tcPr>
            <w:tcW w:w="2665" w:type="dxa"/>
            <w:tcMar>
              <w:top w:w="70" w:type="dxa"/>
              <w:left w:w="75" w:type="dxa"/>
              <w:bottom w:w="70" w:type="dxa"/>
              <w:right w:w="75" w:type="dxa"/>
            </w:tcMar>
            <w:vAlign w:val="center"/>
          </w:tcPr>
          <w:p w14:paraId="5C6F4F9E" w14:textId="77777777" w:rsidR="003F459D" w:rsidRDefault="00000000">
            <w:pPr>
              <w:spacing w:after="0" w:line="252" w:lineRule="auto"/>
              <w:jc w:val="left"/>
            </w:pPr>
            <w:r>
              <w:rPr>
                <w:rFonts w:cs="Times New Roman"/>
                <w:sz w:val="18"/>
              </w:rPr>
              <w:t>Không kết nối được SQL Server hoặc dữ liệu test bị hỏng.</w:t>
            </w:r>
          </w:p>
        </w:tc>
        <w:tc>
          <w:tcPr>
            <w:tcW w:w="2891" w:type="dxa"/>
            <w:tcMar>
              <w:top w:w="70" w:type="dxa"/>
              <w:left w:w="75" w:type="dxa"/>
              <w:bottom w:w="70" w:type="dxa"/>
              <w:right w:w="75" w:type="dxa"/>
            </w:tcMar>
            <w:vAlign w:val="center"/>
          </w:tcPr>
          <w:p w14:paraId="354E46E7" w14:textId="77777777" w:rsidR="003F459D" w:rsidRDefault="00000000">
            <w:pPr>
              <w:spacing w:after="0" w:line="252" w:lineRule="auto"/>
              <w:jc w:val="left"/>
            </w:pPr>
            <w:r>
              <w:rPr>
                <w:rFonts w:cs="Times New Roman"/>
                <w:sz w:val="18"/>
              </w:rPr>
              <w:t>Tạm dừng các ca phụ thuộc dữ liệu.</w:t>
            </w:r>
          </w:p>
        </w:tc>
        <w:tc>
          <w:tcPr>
            <w:tcW w:w="3345" w:type="dxa"/>
            <w:tcMar>
              <w:top w:w="70" w:type="dxa"/>
              <w:left w:w="75" w:type="dxa"/>
              <w:bottom w:w="70" w:type="dxa"/>
              <w:right w:w="75" w:type="dxa"/>
            </w:tcMar>
            <w:vAlign w:val="center"/>
          </w:tcPr>
          <w:p w14:paraId="1702D1FB" w14:textId="77777777" w:rsidR="003F459D" w:rsidRDefault="00000000">
            <w:pPr>
              <w:spacing w:after="0" w:line="252" w:lineRule="auto"/>
              <w:jc w:val="left"/>
            </w:pPr>
            <w:r>
              <w:rPr>
                <w:rFonts w:cs="Times New Roman"/>
                <w:sz w:val="18"/>
              </w:rPr>
              <w:t>Kết nối được khôi phục, database restore/reset thành công.</w:t>
            </w:r>
          </w:p>
        </w:tc>
      </w:tr>
      <w:tr w:rsidR="003F459D" w14:paraId="0E2C224F" w14:textId="77777777">
        <w:trPr>
          <w:cantSplit/>
          <w:jc w:val="center"/>
        </w:trPr>
        <w:tc>
          <w:tcPr>
            <w:tcW w:w="2665" w:type="dxa"/>
            <w:tcMar>
              <w:top w:w="70" w:type="dxa"/>
              <w:left w:w="75" w:type="dxa"/>
              <w:bottom w:w="70" w:type="dxa"/>
              <w:right w:w="75" w:type="dxa"/>
            </w:tcMar>
            <w:vAlign w:val="center"/>
          </w:tcPr>
          <w:p w14:paraId="07DBF910" w14:textId="77777777" w:rsidR="003F459D" w:rsidRDefault="00000000">
            <w:pPr>
              <w:spacing w:after="0" w:line="252" w:lineRule="auto"/>
              <w:jc w:val="left"/>
            </w:pPr>
            <w:r>
              <w:rPr>
                <w:rFonts w:cs="Times New Roman"/>
                <w:sz w:val="18"/>
              </w:rPr>
              <w:t>Lỗi làm mất dữ liệu hoặc sai tồn kho trên diện rộng.</w:t>
            </w:r>
          </w:p>
        </w:tc>
        <w:tc>
          <w:tcPr>
            <w:tcW w:w="2891" w:type="dxa"/>
            <w:tcMar>
              <w:top w:w="70" w:type="dxa"/>
              <w:left w:w="75" w:type="dxa"/>
              <w:bottom w:w="70" w:type="dxa"/>
              <w:right w:w="75" w:type="dxa"/>
            </w:tcMar>
            <w:vAlign w:val="center"/>
          </w:tcPr>
          <w:p w14:paraId="1CEE92DD" w14:textId="77777777" w:rsidR="003F459D" w:rsidRDefault="00000000">
            <w:pPr>
              <w:spacing w:after="0" w:line="252" w:lineRule="auto"/>
              <w:jc w:val="left"/>
            </w:pPr>
            <w:r>
              <w:rPr>
                <w:rFonts w:cs="Times New Roman"/>
                <w:sz w:val="18"/>
              </w:rPr>
              <w:t>Dừng phân hệ liên quan để tránh làm sai thêm dữ liệu.</w:t>
            </w:r>
          </w:p>
        </w:tc>
        <w:tc>
          <w:tcPr>
            <w:tcW w:w="3345" w:type="dxa"/>
            <w:tcMar>
              <w:top w:w="70" w:type="dxa"/>
              <w:left w:w="75" w:type="dxa"/>
              <w:bottom w:w="70" w:type="dxa"/>
              <w:right w:w="75" w:type="dxa"/>
            </w:tcMar>
            <w:vAlign w:val="center"/>
          </w:tcPr>
          <w:p w14:paraId="0784D6AB" w14:textId="77777777" w:rsidR="003F459D" w:rsidRDefault="00000000">
            <w:pPr>
              <w:spacing w:after="0" w:line="252" w:lineRule="auto"/>
              <w:jc w:val="left"/>
            </w:pPr>
            <w:r>
              <w:rPr>
                <w:rFonts w:cs="Times New Roman"/>
                <w:sz w:val="18"/>
              </w:rPr>
              <w:t>Lỗi được sửa, có transaction hoặc cơ chế phục hồi và retest Pass.</w:t>
            </w:r>
          </w:p>
        </w:tc>
      </w:tr>
      <w:tr w:rsidR="003F459D" w14:paraId="0B1ED6E6" w14:textId="77777777">
        <w:trPr>
          <w:cantSplit/>
          <w:jc w:val="center"/>
        </w:trPr>
        <w:tc>
          <w:tcPr>
            <w:tcW w:w="2665" w:type="dxa"/>
            <w:tcMar>
              <w:top w:w="70" w:type="dxa"/>
              <w:left w:w="75" w:type="dxa"/>
              <w:bottom w:w="70" w:type="dxa"/>
              <w:right w:w="75" w:type="dxa"/>
            </w:tcMar>
            <w:vAlign w:val="center"/>
          </w:tcPr>
          <w:p w14:paraId="4E2CEF6A" w14:textId="77777777" w:rsidR="003F459D" w:rsidRDefault="00000000">
            <w:pPr>
              <w:spacing w:after="0" w:line="252" w:lineRule="auto"/>
              <w:jc w:val="left"/>
            </w:pPr>
            <w:r>
              <w:rPr>
                <w:rFonts w:cs="Times New Roman"/>
                <w:sz w:val="18"/>
              </w:rPr>
              <w:t>Trên 30% ca P1 bị Blocked bởi cùng một lỗi.</w:t>
            </w:r>
          </w:p>
        </w:tc>
        <w:tc>
          <w:tcPr>
            <w:tcW w:w="2891" w:type="dxa"/>
            <w:tcMar>
              <w:top w:w="70" w:type="dxa"/>
              <w:left w:w="75" w:type="dxa"/>
              <w:bottom w:w="70" w:type="dxa"/>
              <w:right w:w="75" w:type="dxa"/>
            </w:tcMar>
            <w:vAlign w:val="center"/>
          </w:tcPr>
          <w:p w14:paraId="2CE9909F" w14:textId="77777777" w:rsidR="003F459D" w:rsidRDefault="00000000">
            <w:pPr>
              <w:spacing w:after="0" w:line="252" w:lineRule="auto"/>
              <w:jc w:val="left"/>
            </w:pPr>
            <w:r>
              <w:rPr>
                <w:rFonts w:cs="Times New Roman"/>
                <w:sz w:val="18"/>
              </w:rPr>
              <w:t>Tạm dừng vòng kiểm thử và trả build cho nhóm phát triển.</w:t>
            </w:r>
          </w:p>
        </w:tc>
        <w:tc>
          <w:tcPr>
            <w:tcW w:w="3345" w:type="dxa"/>
            <w:tcMar>
              <w:top w:w="70" w:type="dxa"/>
              <w:left w:w="75" w:type="dxa"/>
              <w:bottom w:w="70" w:type="dxa"/>
              <w:right w:w="75" w:type="dxa"/>
            </w:tcMar>
            <w:vAlign w:val="center"/>
          </w:tcPr>
          <w:p w14:paraId="175DF8CF" w14:textId="77777777" w:rsidR="003F459D" w:rsidRDefault="00000000">
            <w:pPr>
              <w:spacing w:after="0" w:line="252" w:lineRule="auto"/>
              <w:jc w:val="left"/>
            </w:pPr>
            <w:r>
              <w:rPr>
                <w:rFonts w:cs="Times New Roman"/>
                <w:sz w:val="18"/>
              </w:rPr>
              <w:t>Lỗi gốc được sửa và smoke test đạt.</w:t>
            </w:r>
          </w:p>
        </w:tc>
      </w:tr>
      <w:tr w:rsidR="003F459D" w14:paraId="64B81A90" w14:textId="77777777">
        <w:trPr>
          <w:cantSplit/>
          <w:jc w:val="center"/>
        </w:trPr>
        <w:tc>
          <w:tcPr>
            <w:tcW w:w="2665" w:type="dxa"/>
            <w:tcMar>
              <w:top w:w="70" w:type="dxa"/>
              <w:left w:w="75" w:type="dxa"/>
              <w:bottom w:w="70" w:type="dxa"/>
              <w:right w:w="75" w:type="dxa"/>
            </w:tcMar>
            <w:vAlign w:val="center"/>
          </w:tcPr>
          <w:p w14:paraId="3926E3C9" w14:textId="77777777" w:rsidR="003F459D" w:rsidRDefault="00000000">
            <w:pPr>
              <w:spacing w:after="0" w:line="252" w:lineRule="auto"/>
              <w:jc w:val="left"/>
            </w:pPr>
            <w:r>
              <w:rPr>
                <w:rFonts w:cs="Times New Roman"/>
                <w:sz w:val="18"/>
              </w:rPr>
              <w:t>Yêu cầu nghiệp vụ thay đổi nhưng chưa được xác nhận.</w:t>
            </w:r>
          </w:p>
        </w:tc>
        <w:tc>
          <w:tcPr>
            <w:tcW w:w="2891" w:type="dxa"/>
            <w:tcMar>
              <w:top w:w="70" w:type="dxa"/>
              <w:left w:w="75" w:type="dxa"/>
              <w:bottom w:w="70" w:type="dxa"/>
              <w:right w:w="75" w:type="dxa"/>
            </w:tcMar>
            <w:vAlign w:val="center"/>
          </w:tcPr>
          <w:p w14:paraId="23FD72A2" w14:textId="77777777" w:rsidR="003F459D" w:rsidRDefault="00000000">
            <w:pPr>
              <w:spacing w:after="0" w:line="252" w:lineRule="auto"/>
              <w:jc w:val="left"/>
            </w:pPr>
            <w:r>
              <w:rPr>
                <w:rFonts w:cs="Times New Roman"/>
                <w:sz w:val="18"/>
              </w:rPr>
              <w:t>Tạm dừng thiết kế/thực thi ca liên quan.</w:t>
            </w:r>
          </w:p>
        </w:tc>
        <w:tc>
          <w:tcPr>
            <w:tcW w:w="3345" w:type="dxa"/>
            <w:tcMar>
              <w:top w:w="70" w:type="dxa"/>
              <w:left w:w="75" w:type="dxa"/>
              <w:bottom w:w="70" w:type="dxa"/>
              <w:right w:w="75" w:type="dxa"/>
            </w:tcMar>
            <w:vAlign w:val="center"/>
          </w:tcPr>
          <w:p w14:paraId="4D2377CF" w14:textId="77777777" w:rsidR="003F459D" w:rsidRDefault="00000000">
            <w:pPr>
              <w:spacing w:after="0" w:line="252" w:lineRule="auto"/>
              <w:jc w:val="left"/>
            </w:pPr>
            <w:r>
              <w:rPr>
                <w:rFonts w:cs="Times New Roman"/>
                <w:sz w:val="18"/>
              </w:rPr>
              <w:t>Yêu cầu mới được thống nhất và test case được cập nhật phiên bản.</w:t>
            </w:r>
          </w:p>
        </w:tc>
      </w:tr>
    </w:tbl>
    <w:p w14:paraId="05DFE267" w14:textId="77777777" w:rsidR="003F459D" w:rsidRDefault="003F459D"/>
    <w:p w14:paraId="78FD45F5" w14:textId="77777777" w:rsidR="003F459D" w:rsidRDefault="00000000">
      <w:pPr>
        <w:pStyle w:val="Heading3"/>
        <w:spacing w:after="80"/>
      </w:pPr>
      <w:bookmarkStart w:id="41" w:name="_Toc236824203"/>
      <w:r>
        <w:rPr>
          <w:rFonts w:ascii="Times New Roman" w:eastAsia="Times New Roman" w:hAnsi="Times New Roman" w:cs="Times New Roman"/>
        </w:rPr>
        <w:t>2.4.3. Tiêu chí kết thúc kiểm thử - Exit Criteria</w:t>
      </w:r>
      <w:bookmarkEnd w:id="41"/>
    </w:p>
    <w:p w14:paraId="2771BF37" w14:textId="77777777" w:rsidR="003F459D" w:rsidRDefault="00000000">
      <w:pPr>
        <w:keepNext/>
        <w:spacing w:before="60"/>
        <w:jc w:val="center"/>
      </w:pPr>
      <w:r>
        <w:rPr>
          <w:rFonts w:cs="Times New Roman"/>
          <w:b/>
          <w:i/>
          <w:sz w:val="22"/>
        </w:rPr>
        <w:t>Bảng 2.16. Tiêu chí kết thúc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309"/>
        <w:gridCol w:w="3742"/>
      </w:tblGrid>
      <w:tr w:rsidR="003F459D" w14:paraId="1CCD70E5" w14:textId="77777777">
        <w:trPr>
          <w:cantSplit/>
          <w:tblHeader/>
          <w:jc w:val="center"/>
        </w:trPr>
        <w:tc>
          <w:tcPr>
            <w:tcW w:w="850" w:type="dxa"/>
            <w:shd w:val="clear" w:color="auto" w:fill="D9EAF7"/>
            <w:tcMar>
              <w:top w:w="70" w:type="dxa"/>
              <w:left w:w="75" w:type="dxa"/>
              <w:bottom w:w="70" w:type="dxa"/>
              <w:right w:w="75" w:type="dxa"/>
            </w:tcMar>
            <w:vAlign w:val="center"/>
          </w:tcPr>
          <w:p w14:paraId="51C17A85" w14:textId="77777777" w:rsidR="003F459D" w:rsidRDefault="00000000">
            <w:pPr>
              <w:spacing w:after="0" w:line="252" w:lineRule="auto"/>
              <w:jc w:val="center"/>
            </w:pPr>
            <w:r>
              <w:rPr>
                <w:rFonts w:cs="Times New Roman"/>
                <w:b/>
                <w:sz w:val="18"/>
              </w:rPr>
              <w:t>Mã</w:t>
            </w:r>
          </w:p>
        </w:tc>
        <w:tc>
          <w:tcPr>
            <w:tcW w:w="4309" w:type="dxa"/>
            <w:shd w:val="clear" w:color="auto" w:fill="D9EAF7"/>
            <w:tcMar>
              <w:top w:w="70" w:type="dxa"/>
              <w:left w:w="75" w:type="dxa"/>
              <w:bottom w:w="70" w:type="dxa"/>
              <w:right w:w="75" w:type="dxa"/>
            </w:tcMar>
            <w:vAlign w:val="center"/>
          </w:tcPr>
          <w:p w14:paraId="06861C7B" w14:textId="77777777" w:rsidR="003F459D" w:rsidRDefault="00000000">
            <w:pPr>
              <w:spacing w:after="0" w:line="252" w:lineRule="auto"/>
              <w:jc w:val="center"/>
            </w:pPr>
            <w:r>
              <w:rPr>
                <w:rFonts w:cs="Times New Roman"/>
                <w:b/>
                <w:sz w:val="18"/>
              </w:rPr>
              <w:t>Tiêu chí</w:t>
            </w:r>
          </w:p>
        </w:tc>
        <w:tc>
          <w:tcPr>
            <w:tcW w:w="3742" w:type="dxa"/>
            <w:shd w:val="clear" w:color="auto" w:fill="D9EAF7"/>
            <w:tcMar>
              <w:top w:w="70" w:type="dxa"/>
              <w:left w:w="75" w:type="dxa"/>
              <w:bottom w:w="70" w:type="dxa"/>
              <w:right w:w="75" w:type="dxa"/>
            </w:tcMar>
            <w:vAlign w:val="center"/>
          </w:tcPr>
          <w:p w14:paraId="61FF5E31" w14:textId="77777777" w:rsidR="003F459D" w:rsidRDefault="00000000">
            <w:pPr>
              <w:spacing w:after="0" w:line="252" w:lineRule="auto"/>
              <w:jc w:val="center"/>
            </w:pPr>
            <w:r>
              <w:rPr>
                <w:rFonts w:cs="Times New Roman"/>
                <w:b/>
                <w:sz w:val="18"/>
              </w:rPr>
              <w:t>Ngưỡng chấp nhận</w:t>
            </w:r>
          </w:p>
        </w:tc>
      </w:tr>
      <w:tr w:rsidR="003F459D" w14:paraId="22775AF1" w14:textId="77777777">
        <w:trPr>
          <w:cantSplit/>
          <w:jc w:val="center"/>
        </w:trPr>
        <w:tc>
          <w:tcPr>
            <w:tcW w:w="850" w:type="dxa"/>
            <w:tcMar>
              <w:top w:w="70" w:type="dxa"/>
              <w:left w:w="75" w:type="dxa"/>
              <w:bottom w:w="70" w:type="dxa"/>
              <w:right w:w="75" w:type="dxa"/>
            </w:tcMar>
            <w:vAlign w:val="center"/>
          </w:tcPr>
          <w:p w14:paraId="1070B4AC" w14:textId="77777777" w:rsidR="003F459D" w:rsidRDefault="00000000">
            <w:pPr>
              <w:spacing w:after="0" w:line="252" w:lineRule="auto"/>
              <w:jc w:val="left"/>
            </w:pPr>
            <w:r>
              <w:rPr>
                <w:rFonts w:cs="Times New Roman"/>
                <w:sz w:val="18"/>
              </w:rPr>
              <w:t>XC-01</w:t>
            </w:r>
          </w:p>
        </w:tc>
        <w:tc>
          <w:tcPr>
            <w:tcW w:w="4309" w:type="dxa"/>
            <w:tcMar>
              <w:top w:w="70" w:type="dxa"/>
              <w:left w:w="75" w:type="dxa"/>
              <w:bottom w:w="70" w:type="dxa"/>
              <w:right w:w="75" w:type="dxa"/>
            </w:tcMar>
            <w:vAlign w:val="center"/>
          </w:tcPr>
          <w:p w14:paraId="4ECFD5CB" w14:textId="77777777" w:rsidR="003F459D" w:rsidRDefault="00000000">
            <w:pPr>
              <w:spacing w:after="0" w:line="252" w:lineRule="auto"/>
              <w:jc w:val="left"/>
            </w:pPr>
            <w:r>
              <w:rPr>
                <w:rFonts w:cs="Times New Roman"/>
                <w:sz w:val="18"/>
              </w:rPr>
              <w:t>Thực thi test case chức năng.</w:t>
            </w:r>
          </w:p>
        </w:tc>
        <w:tc>
          <w:tcPr>
            <w:tcW w:w="3742" w:type="dxa"/>
            <w:tcMar>
              <w:top w:w="70" w:type="dxa"/>
              <w:left w:w="75" w:type="dxa"/>
              <w:bottom w:w="70" w:type="dxa"/>
              <w:right w:w="75" w:type="dxa"/>
            </w:tcMar>
            <w:vAlign w:val="center"/>
          </w:tcPr>
          <w:p w14:paraId="1649A623" w14:textId="77777777" w:rsidR="003F459D" w:rsidRDefault="00000000">
            <w:pPr>
              <w:spacing w:after="0" w:line="252" w:lineRule="auto"/>
              <w:jc w:val="left"/>
            </w:pPr>
            <w:r>
              <w:rPr>
                <w:rFonts w:cs="Times New Roman"/>
                <w:sz w:val="18"/>
              </w:rPr>
              <w:t>100% test case thuộc phạm vi hệ thống đã được chạy hoặc có lý do Blocked được phê duyệt.</w:t>
            </w:r>
          </w:p>
        </w:tc>
      </w:tr>
      <w:tr w:rsidR="003F459D" w14:paraId="336FC46F" w14:textId="77777777">
        <w:trPr>
          <w:cantSplit/>
          <w:jc w:val="center"/>
        </w:trPr>
        <w:tc>
          <w:tcPr>
            <w:tcW w:w="850" w:type="dxa"/>
            <w:tcMar>
              <w:top w:w="70" w:type="dxa"/>
              <w:left w:w="75" w:type="dxa"/>
              <w:bottom w:w="70" w:type="dxa"/>
              <w:right w:w="75" w:type="dxa"/>
            </w:tcMar>
            <w:vAlign w:val="center"/>
          </w:tcPr>
          <w:p w14:paraId="57E89B4D" w14:textId="77777777" w:rsidR="003F459D" w:rsidRDefault="00000000">
            <w:pPr>
              <w:spacing w:after="0" w:line="252" w:lineRule="auto"/>
              <w:jc w:val="left"/>
            </w:pPr>
            <w:r>
              <w:rPr>
                <w:rFonts w:cs="Times New Roman"/>
                <w:sz w:val="18"/>
              </w:rPr>
              <w:t>XC-02</w:t>
            </w:r>
          </w:p>
        </w:tc>
        <w:tc>
          <w:tcPr>
            <w:tcW w:w="4309" w:type="dxa"/>
            <w:tcMar>
              <w:top w:w="70" w:type="dxa"/>
              <w:left w:w="75" w:type="dxa"/>
              <w:bottom w:w="70" w:type="dxa"/>
              <w:right w:w="75" w:type="dxa"/>
            </w:tcMar>
            <w:vAlign w:val="center"/>
          </w:tcPr>
          <w:p w14:paraId="119ACB51" w14:textId="77777777" w:rsidR="003F459D" w:rsidRDefault="00000000">
            <w:pPr>
              <w:spacing w:after="0" w:line="252" w:lineRule="auto"/>
              <w:jc w:val="left"/>
            </w:pPr>
            <w:r>
              <w:rPr>
                <w:rFonts w:cs="Times New Roman"/>
                <w:sz w:val="18"/>
              </w:rPr>
              <w:t>Tỷ lệ Pass chức năng cốt lõi.</w:t>
            </w:r>
          </w:p>
        </w:tc>
        <w:tc>
          <w:tcPr>
            <w:tcW w:w="3742" w:type="dxa"/>
            <w:tcMar>
              <w:top w:w="70" w:type="dxa"/>
              <w:left w:w="75" w:type="dxa"/>
              <w:bottom w:w="70" w:type="dxa"/>
              <w:right w:w="75" w:type="dxa"/>
            </w:tcMar>
            <w:vAlign w:val="center"/>
          </w:tcPr>
          <w:p w14:paraId="7A769CF1" w14:textId="77777777" w:rsidR="003F459D" w:rsidRDefault="00000000">
            <w:pPr>
              <w:spacing w:after="0" w:line="252" w:lineRule="auto"/>
              <w:jc w:val="left"/>
            </w:pPr>
            <w:r>
              <w:rPr>
                <w:rFonts w:cs="Times New Roman"/>
                <w:sz w:val="18"/>
              </w:rPr>
              <w:t>Tối thiểu 95%.</w:t>
            </w:r>
          </w:p>
        </w:tc>
      </w:tr>
      <w:tr w:rsidR="003F459D" w14:paraId="72C8F123" w14:textId="77777777">
        <w:trPr>
          <w:cantSplit/>
          <w:jc w:val="center"/>
        </w:trPr>
        <w:tc>
          <w:tcPr>
            <w:tcW w:w="850" w:type="dxa"/>
            <w:tcMar>
              <w:top w:w="70" w:type="dxa"/>
              <w:left w:w="75" w:type="dxa"/>
              <w:bottom w:w="70" w:type="dxa"/>
              <w:right w:w="75" w:type="dxa"/>
            </w:tcMar>
            <w:vAlign w:val="center"/>
          </w:tcPr>
          <w:p w14:paraId="61CFABF7" w14:textId="77777777" w:rsidR="003F459D" w:rsidRDefault="00000000">
            <w:pPr>
              <w:spacing w:after="0" w:line="252" w:lineRule="auto"/>
              <w:jc w:val="left"/>
            </w:pPr>
            <w:r>
              <w:rPr>
                <w:rFonts w:cs="Times New Roman"/>
                <w:sz w:val="18"/>
              </w:rPr>
              <w:t>XC-03</w:t>
            </w:r>
          </w:p>
        </w:tc>
        <w:tc>
          <w:tcPr>
            <w:tcW w:w="4309" w:type="dxa"/>
            <w:tcMar>
              <w:top w:w="70" w:type="dxa"/>
              <w:left w:w="75" w:type="dxa"/>
              <w:bottom w:w="70" w:type="dxa"/>
              <w:right w:w="75" w:type="dxa"/>
            </w:tcMar>
            <w:vAlign w:val="center"/>
          </w:tcPr>
          <w:p w14:paraId="7705142B" w14:textId="77777777" w:rsidR="003F459D" w:rsidRDefault="00000000">
            <w:pPr>
              <w:spacing w:after="0" w:line="252" w:lineRule="auto"/>
              <w:jc w:val="left"/>
            </w:pPr>
            <w:r>
              <w:rPr>
                <w:rFonts w:cs="Times New Roman"/>
                <w:sz w:val="18"/>
              </w:rPr>
              <w:t>Lỗi Critical/Blocker.</w:t>
            </w:r>
          </w:p>
        </w:tc>
        <w:tc>
          <w:tcPr>
            <w:tcW w:w="3742" w:type="dxa"/>
            <w:tcMar>
              <w:top w:w="70" w:type="dxa"/>
              <w:left w:w="75" w:type="dxa"/>
              <w:bottom w:w="70" w:type="dxa"/>
              <w:right w:w="75" w:type="dxa"/>
            </w:tcMar>
            <w:vAlign w:val="center"/>
          </w:tcPr>
          <w:p w14:paraId="18E3B5FA" w14:textId="77777777" w:rsidR="003F459D" w:rsidRDefault="00000000">
            <w:pPr>
              <w:spacing w:after="0" w:line="252" w:lineRule="auto"/>
              <w:jc w:val="left"/>
            </w:pPr>
            <w:r>
              <w:rPr>
                <w:rFonts w:cs="Times New Roman"/>
                <w:sz w:val="18"/>
              </w:rPr>
              <w:t>0 lỗi mở.</w:t>
            </w:r>
          </w:p>
        </w:tc>
      </w:tr>
      <w:tr w:rsidR="003F459D" w14:paraId="61899AAD" w14:textId="77777777">
        <w:trPr>
          <w:cantSplit/>
          <w:jc w:val="center"/>
        </w:trPr>
        <w:tc>
          <w:tcPr>
            <w:tcW w:w="850" w:type="dxa"/>
            <w:tcMar>
              <w:top w:w="70" w:type="dxa"/>
              <w:left w:w="75" w:type="dxa"/>
              <w:bottom w:w="70" w:type="dxa"/>
              <w:right w:w="75" w:type="dxa"/>
            </w:tcMar>
            <w:vAlign w:val="center"/>
          </w:tcPr>
          <w:p w14:paraId="21D7CA32" w14:textId="77777777" w:rsidR="003F459D" w:rsidRDefault="00000000">
            <w:pPr>
              <w:spacing w:after="0" w:line="252" w:lineRule="auto"/>
              <w:jc w:val="left"/>
            </w:pPr>
            <w:r>
              <w:rPr>
                <w:rFonts w:cs="Times New Roman"/>
                <w:sz w:val="18"/>
              </w:rPr>
              <w:t>XC-04</w:t>
            </w:r>
          </w:p>
        </w:tc>
        <w:tc>
          <w:tcPr>
            <w:tcW w:w="4309" w:type="dxa"/>
            <w:tcMar>
              <w:top w:w="70" w:type="dxa"/>
              <w:left w:w="75" w:type="dxa"/>
              <w:bottom w:w="70" w:type="dxa"/>
              <w:right w:w="75" w:type="dxa"/>
            </w:tcMar>
            <w:vAlign w:val="center"/>
          </w:tcPr>
          <w:p w14:paraId="6E74AB04" w14:textId="77777777" w:rsidR="003F459D" w:rsidRDefault="00000000">
            <w:pPr>
              <w:spacing w:after="0" w:line="252" w:lineRule="auto"/>
              <w:jc w:val="left"/>
            </w:pPr>
            <w:r>
              <w:rPr>
                <w:rFonts w:cs="Times New Roman"/>
                <w:sz w:val="18"/>
              </w:rPr>
              <w:t>Lỗi High/Major.</w:t>
            </w:r>
          </w:p>
        </w:tc>
        <w:tc>
          <w:tcPr>
            <w:tcW w:w="3742" w:type="dxa"/>
            <w:tcMar>
              <w:top w:w="70" w:type="dxa"/>
              <w:left w:w="75" w:type="dxa"/>
              <w:bottom w:w="70" w:type="dxa"/>
              <w:right w:w="75" w:type="dxa"/>
            </w:tcMar>
            <w:vAlign w:val="center"/>
          </w:tcPr>
          <w:p w14:paraId="0CD1A3E7" w14:textId="77777777" w:rsidR="003F459D" w:rsidRDefault="00000000">
            <w:pPr>
              <w:spacing w:after="0" w:line="252" w:lineRule="auto"/>
              <w:jc w:val="left"/>
            </w:pPr>
            <w:r>
              <w:rPr>
                <w:rFonts w:cs="Times New Roman"/>
                <w:sz w:val="18"/>
              </w:rPr>
              <w:t>0 lỗi mở chưa được chấp nhận chính thức.</w:t>
            </w:r>
          </w:p>
        </w:tc>
      </w:tr>
      <w:tr w:rsidR="003F459D" w14:paraId="1FED7210" w14:textId="77777777">
        <w:trPr>
          <w:cantSplit/>
          <w:jc w:val="center"/>
        </w:trPr>
        <w:tc>
          <w:tcPr>
            <w:tcW w:w="850" w:type="dxa"/>
            <w:tcMar>
              <w:top w:w="70" w:type="dxa"/>
              <w:left w:w="75" w:type="dxa"/>
              <w:bottom w:w="70" w:type="dxa"/>
              <w:right w:w="75" w:type="dxa"/>
            </w:tcMar>
            <w:vAlign w:val="center"/>
          </w:tcPr>
          <w:p w14:paraId="76FFBCCE" w14:textId="77777777" w:rsidR="003F459D" w:rsidRDefault="00000000">
            <w:pPr>
              <w:spacing w:after="0" w:line="252" w:lineRule="auto"/>
              <w:jc w:val="left"/>
            </w:pPr>
            <w:r>
              <w:rPr>
                <w:rFonts w:cs="Times New Roman"/>
                <w:sz w:val="18"/>
              </w:rPr>
              <w:t>XC-05</w:t>
            </w:r>
          </w:p>
        </w:tc>
        <w:tc>
          <w:tcPr>
            <w:tcW w:w="4309" w:type="dxa"/>
            <w:tcMar>
              <w:top w:w="70" w:type="dxa"/>
              <w:left w:w="75" w:type="dxa"/>
              <w:bottom w:w="70" w:type="dxa"/>
              <w:right w:w="75" w:type="dxa"/>
            </w:tcMar>
            <w:vAlign w:val="center"/>
          </w:tcPr>
          <w:p w14:paraId="4BFB227F" w14:textId="77777777" w:rsidR="003F459D" w:rsidRDefault="00000000">
            <w:pPr>
              <w:spacing w:after="0" w:line="252" w:lineRule="auto"/>
              <w:jc w:val="left"/>
            </w:pPr>
            <w:r>
              <w:rPr>
                <w:rFonts w:cs="Times New Roman"/>
                <w:sz w:val="18"/>
              </w:rPr>
              <w:t>Lỗi Medium/Low còn tồn.</w:t>
            </w:r>
          </w:p>
        </w:tc>
        <w:tc>
          <w:tcPr>
            <w:tcW w:w="3742" w:type="dxa"/>
            <w:tcMar>
              <w:top w:w="70" w:type="dxa"/>
              <w:left w:w="75" w:type="dxa"/>
              <w:bottom w:w="70" w:type="dxa"/>
              <w:right w:w="75" w:type="dxa"/>
            </w:tcMar>
            <w:vAlign w:val="center"/>
          </w:tcPr>
          <w:p w14:paraId="7C673F1F" w14:textId="77777777" w:rsidR="003F459D" w:rsidRDefault="00000000">
            <w:pPr>
              <w:spacing w:after="0" w:line="252" w:lineRule="auto"/>
              <w:jc w:val="left"/>
            </w:pPr>
            <w:r>
              <w:rPr>
                <w:rFonts w:cs="Times New Roman"/>
                <w:sz w:val="18"/>
              </w:rPr>
              <w:t>Đã được thống nhất về ảnh hưởng, hướng xử lý và thời hạn.</w:t>
            </w:r>
          </w:p>
        </w:tc>
      </w:tr>
      <w:tr w:rsidR="003F459D" w14:paraId="77B2CD42" w14:textId="77777777">
        <w:trPr>
          <w:cantSplit/>
          <w:jc w:val="center"/>
        </w:trPr>
        <w:tc>
          <w:tcPr>
            <w:tcW w:w="850" w:type="dxa"/>
            <w:tcMar>
              <w:top w:w="70" w:type="dxa"/>
              <w:left w:w="75" w:type="dxa"/>
              <w:bottom w:w="70" w:type="dxa"/>
              <w:right w:w="75" w:type="dxa"/>
            </w:tcMar>
            <w:vAlign w:val="center"/>
          </w:tcPr>
          <w:p w14:paraId="733D9591" w14:textId="77777777" w:rsidR="003F459D" w:rsidRDefault="00000000">
            <w:pPr>
              <w:spacing w:after="0" w:line="252" w:lineRule="auto"/>
              <w:jc w:val="left"/>
            </w:pPr>
            <w:r>
              <w:rPr>
                <w:rFonts w:cs="Times New Roman"/>
                <w:sz w:val="18"/>
              </w:rPr>
              <w:t>XC-06</w:t>
            </w:r>
          </w:p>
        </w:tc>
        <w:tc>
          <w:tcPr>
            <w:tcW w:w="4309" w:type="dxa"/>
            <w:tcMar>
              <w:top w:w="70" w:type="dxa"/>
              <w:left w:w="75" w:type="dxa"/>
              <w:bottom w:w="70" w:type="dxa"/>
              <w:right w:w="75" w:type="dxa"/>
            </w:tcMar>
            <w:vAlign w:val="center"/>
          </w:tcPr>
          <w:p w14:paraId="1C9FE000" w14:textId="77777777" w:rsidR="003F459D" w:rsidRDefault="00000000">
            <w:pPr>
              <w:spacing w:after="0" w:line="252" w:lineRule="auto"/>
              <w:jc w:val="left"/>
            </w:pPr>
            <w:r>
              <w:rPr>
                <w:rFonts w:cs="Times New Roman"/>
                <w:sz w:val="18"/>
              </w:rPr>
              <w:t>Kiểm thử lại.</w:t>
            </w:r>
          </w:p>
        </w:tc>
        <w:tc>
          <w:tcPr>
            <w:tcW w:w="3742" w:type="dxa"/>
            <w:tcMar>
              <w:top w:w="70" w:type="dxa"/>
              <w:left w:w="75" w:type="dxa"/>
              <w:bottom w:w="70" w:type="dxa"/>
              <w:right w:w="75" w:type="dxa"/>
            </w:tcMar>
            <w:vAlign w:val="center"/>
          </w:tcPr>
          <w:p w14:paraId="3C613173" w14:textId="77777777" w:rsidR="003F459D" w:rsidRDefault="00000000">
            <w:pPr>
              <w:spacing w:after="0" w:line="252" w:lineRule="auto"/>
              <w:jc w:val="left"/>
            </w:pPr>
            <w:r>
              <w:rPr>
                <w:rFonts w:cs="Times New Roman"/>
                <w:sz w:val="18"/>
              </w:rPr>
              <w:t>100% lỗi đã sửa được retest.</w:t>
            </w:r>
          </w:p>
        </w:tc>
      </w:tr>
      <w:tr w:rsidR="003F459D" w14:paraId="5283896B" w14:textId="77777777">
        <w:trPr>
          <w:cantSplit/>
          <w:jc w:val="center"/>
        </w:trPr>
        <w:tc>
          <w:tcPr>
            <w:tcW w:w="850" w:type="dxa"/>
            <w:tcMar>
              <w:top w:w="70" w:type="dxa"/>
              <w:left w:w="75" w:type="dxa"/>
              <w:bottom w:w="70" w:type="dxa"/>
              <w:right w:w="75" w:type="dxa"/>
            </w:tcMar>
            <w:vAlign w:val="center"/>
          </w:tcPr>
          <w:p w14:paraId="21795DEE" w14:textId="77777777" w:rsidR="003F459D" w:rsidRDefault="00000000">
            <w:pPr>
              <w:spacing w:after="0" w:line="252" w:lineRule="auto"/>
              <w:jc w:val="left"/>
            </w:pPr>
            <w:r>
              <w:rPr>
                <w:rFonts w:cs="Times New Roman"/>
                <w:sz w:val="18"/>
              </w:rPr>
              <w:t>XC-07</w:t>
            </w:r>
          </w:p>
        </w:tc>
        <w:tc>
          <w:tcPr>
            <w:tcW w:w="4309" w:type="dxa"/>
            <w:tcMar>
              <w:top w:w="70" w:type="dxa"/>
              <w:left w:w="75" w:type="dxa"/>
              <w:bottom w:w="70" w:type="dxa"/>
              <w:right w:w="75" w:type="dxa"/>
            </w:tcMar>
            <w:vAlign w:val="center"/>
          </w:tcPr>
          <w:p w14:paraId="48153E2A" w14:textId="77777777" w:rsidR="003F459D" w:rsidRDefault="00000000">
            <w:pPr>
              <w:spacing w:after="0" w:line="252" w:lineRule="auto"/>
              <w:jc w:val="left"/>
            </w:pPr>
            <w:r>
              <w:rPr>
                <w:rFonts w:cs="Times New Roman"/>
                <w:sz w:val="18"/>
              </w:rPr>
              <w:t>Kiểm thử hồi quy.</w:t>
            </w:r>
          </w:p>
        </w:tc>
        <w:tc>
          <w:tcPr>
            <w:tcW w:w="3742" w:type="dxa"/>
            <w:tcMar>
              <w:top w:w="70" w:type="dxa"/>
              <w:left w:w="75" w:type="dxa"/>
              <w:bottom w:w="70" w:type="dxa"/>
              <w:right w:w="75" w:type="dxa"/>
            </w:tcMar>
            <w:vAlign w:val="center"/>
          </w:tcPr>
          <w:p w14:paraId="71FEAEC4" w14:textId="77777777" w:rsidR="003F459D" w:rsidRDefault="00000000">
            <w:pPr>
              <w:spacing w:after="0" w:line="252" w:lineRule="auto"/>
              <w:jc w:val="left"/>
            </w:pPr>
            <w:r>
              <w:rPr>
                <w:rFonts w:cs="Times New Roman"/>
                <w:sz w:val="18"/>
              </w:rPr>
              <w:t>Bộ ca hồi quy P1 được chạy và không có lỗi nghiêm trọng tái xuất hiện.</w:t>
            </w:r>
          </w:p>
        </w:tc>
      </w:tr>
      <w:tr w:rsidR="003F459D" w14:paraId="6EA3D5C4" w14:textId="77777777">
        <w:trPr>
          <w:cantSplit/>
          <w:jc w:val="center"/>
        </w:trPr>
        <w:tc>
          <w:tcPr>
            <w:tcW w:w="850" w:type="dxa"/>
            <w:tcMar>
              <w:top w:w="70" w:type="dxa"/>
              <w:left w:w="75" w:type="dxa"/>
              <w:bottom w:w="70" w:type="dxa"/>
              <w:right w:w="75" w:type="dxa"/>
            </w:tcMar>
            <w:vAlign w:val="center"/>
          </w:tcPr>
          <w:p w14:paraId="1B3B9D39" w14:textId="77777777" w:rsidR="003F459D" w:rsidRDefault="00000000">
            <w:pPr>
              <w:spacing w:after="0" w:line="252" w:lineRule="auto"/>
              <w:jc w:val="left"/>
            </w:pPr>
            <w:r>
              <w:rPr>
                <w:rFonts w:cs="Times New Roman"/>
                <w:sz w:val="18"/>
              </w:rPr>
              <w:t>XC-08</w:t>
            </w:r>
          </w:p>
        </w:tc>
        <w:tc>
          <w:tcPr>
            <w:tcW w:w="4309" w:type="dxa"/>
            <w:tcMar>
              <w:top w:w="70" w:type="dxa"/>
              <w:left w:w="75" w:type="dxa"/>
              <w:bottom w:w="70" w:type="dxa"/>
              <w:right w:w="75" w:type="dxa"/>
            </w:tcMar>
            <w:vAlign w:val="center"/>
          </w:tcPr>
          <w:p w14:paraId="590B54E5" w14:textId="77777777" w:rsidR="003F459D" w:rsidRDefault="00000000">
            <w:pPr>
              <w:spacing w:after="0" w:line="252" w:lineRule="auto"/>
              <w:jc w:val="left"/>
            </w:pPr>
            <w:r>
              <w:rPr>
                <w:rFonts w:cs="Times New Roman"/>
                <w:sz w:val="18"/>
              </w:rPr>
              <w:t>Dữ liệu và báo cáo.</w:t>
            </w:r>
          </w:p>
        </w:tc>
        <w:tc>
          <w:tcPr>
            <w:tcW w:w="3742" w:type="dxa"/>
            <w:tcMar>
              <w:top w:w="70" w:type="dxa"/>
              <w:left w:w="75" w:type="dxa"/>
              <w:bottom w:w="70" w:type="dxa"/>
              <w:right w:w="75" w:type="dxa"/>
            </w:tcMar>
            <w:vAlign w:val="center"/>
          </w:tcPr>
          <w:p w14:paraId="22C4B015" w14:textId="77777777" w:rsidR="003F459D" w:rsidRDefault="00000000">
            <w:pPr>
              <w:spacing w:after="0" w:line="252" w:lineRule="auto"/>
              <w:jc w:val="left"/>
            </w:pPr>
            <w:r>
              <w:rPr>
                <w:rFonts w:cs="Times New Roman"/>
                <w:sz w:val="18"/>
              </w:rPr>
              <w:t>Không còn sai lệch lớn về hóa đơn, tồn kho, doanh thu và StoreId.</w:t>
            </w:r>
          </w:p>
        </w:tc>
      </w:tr>
      <w:tr w:rsidR="003F459D" w14:paraId="6149F224" w14:textId="77777777">
        <w:trPr>
          <w:cantSplit/>
          <w:jc w:val="center"/>
        </w:trPr>
        <w:tc>
          <w:tcPr>
            <w:tcW w:w="850" w:type="dxa"/>
            <w:tcMar>
              <w:top w:w="70" w:type="dxa"/>
              <w:left w:w="75" w:type="dxa"/>
              <w:bottom w:w="70" w:type="dxa"/>
              <w:right w:w="75" w:type="dxa"/>
            </w:tcMar>
            <w:vAlign w:val="center"/>
          </w:tcPr>
          <w:p w14:paraId="1E4CACA0" w14:textId="77777777" w:rsidR="003F459D" w:rsidRDefault="00000000">
            <w:pPr>
              <w:spacing w:after="0" w:line="252" w:lineRule="auto"/>
              <w:jc w:val="left"/>
            </w:pPr>
            <w:r>
              <w:rPr>
                <w:rFonts w:cs="Times New Roman"/>
                <w:sz w:val="18"/>
              </w:rPr>
              <w:t>XC-09</w:t>
            </w:r>
          </w:p>
        </w:tc>
        <w:tc>
          <w:tcPr>
            <w:tcW w:w="4309" w:type="dxa"/>
            <w:tcMar>
              <w:top w:w="70" w:type="dxa"/>
              <w:left w:w="75" w:type="dxa"/>
              <w:bottom w:w="70" w:type="dxa"/>
              <w:right w:w="75" w:type="dxa"/>
            </w:tcMar>
            <w:vAlign w:val="center"/>
          </w:tcPr>
          <w:p w14:paraId="7E8749AB" w14:textId="77777777" w:rsidR="003F459D" w:rsidRDefault="00000000">
            <w:pPr>
              <w:spacing w:after="0" w:line="252" w:lineRule="auto"/>
              <w:jc w:val="left"/>
            </w:pPr>
            <w:r>
              <w:rPr>
                <w:rFonts w:cs="Times New Roman"/>
                <w:sz w:val="18"/>
              </w:rPr>
              <w:t>Tài liệu bàn giao.</w:t>
            </w:r>
          </w:p>
        </w:tc>
        <w:tc>
          <w:tcPr>
            <w:tcW w:w="3742" w:type="dxa"/>
            <w:tcMar>
              <w:top w:w="70" w:type="dxa"/>
              <w:left w:w="75" w:type="dxa"/>
              <w:bottom w:w="70" w:type="dxa"/>
              <w:right w:w="75" w:type="dxa"/>
            </w:tcMar>
            <w:vAlign w:val="center"/>
          </w:tcPr>
          <w:p w14:paraId="27221344" w14:textId="77777777" w:rsidR="003F459D" w:rsidRDefault="00000000">
            <w:pPr>
              <w:spacing w:after="0" w:line="252" w:lineRule="auto"/>
              <w:jc w:val="left"/>
            </w:pPr>
            <w:r>
              <w:rPr>
                <w:rFonts w:cs="Times New Roman"/>
                <w:sz w:val="18"/>
              </w:rPr>
              <w:t>Test result, defect log, minh chứng và test summary report được hoàn tất.</w:t>
            </w:r>
          </w:p>
        </w:tc>
      </w:tr>
      <w:tr w:rsidR="003F459D" w14:paraId="01CB0901" w14:textId="77777777">
        <w:trPr>
          <w:cantSplit/>
          <w:jc w:val="center"/>
        </w:trPr>
        <w:tc>
          <w:tcPr>
            <w:tcW w:w="850" w:type="dxa"/>
            <w:tcMar>
              <w:top w:w="70" w:type="dxa"/>
              <w:left w:w="75" w:type="dxa"/>
              <w:bottom w:w="70" w:type="dxa"/>
              <w:right w:w="75" w:type="dxa"/>
            </w:tcMar>
            <w:vAlign w:val="center"/>
          </w:tcPr>
          <w:p w14:paraId="6CDB3222" w14:textId="77777777" w:rsidR="003F459D" w:rsidRDefault="00000000">
            <w:pPr>
              <w:spacing w:after="0" w:line="252" w:lineRule="auto"/>
              <w:jc w:val="left"/>
            </w:pPr>
            <w:r>
              <w:rPr>
                <w:rFonts w:cs="Times New Roman"/>
                <w:sz w:val="18"/>
              </w:rPr>
              <w:t>XC-10</w:t>
            </w:r>
          </w:p>
        </w:tc>
        <w:tc>
          <w:tcPr>
            <w:tcW w:w="4309" w:type="dxa"/>
            <w:tcMar>
              <w:top w:w="70" w:type="dxa"/>
              <w:left w:w="75" w:type="dxa"/>
              <w:bottom w:w="70" w:type="dxa"/>
              <w:right w:w="75" w:type="dxa"/>
            </w:tcMar>
            <w:vAlign w:val="center"/>
          </w:tcPr>
          <w:p w14:paraId="301F2123" w14:textId="77777777" w:rsidR="003F459D" w:rsidRDefault="00000000">
            <w:pPr>
              <w:spacing w:after="0" w:line="252" w:lineRule="auto"/>
              <w:jc w:val="left"/>
            </w:pPr>
            <w:r>
              <w:rPr>
                <w:rFonts w:cs="Times New Roman"/>
                <w:sz w:val="18"/>
              </w:rPr>
              <w:t>Xác nhận ổn định.</w:t>
            </w:r>
          </w:p>
        </w:tc>
        <w:tc>
          <w:tcPr>
            <w:tcW w:w="3742" w:type="dxa"/>
            <w:tcMar>
              <w:top w:w="70" w:type="dxa"/>
              <w:left w:w="75" w:type="dxa"/>
              <w:bottom w:w="70" w:type="dxa"/>
              <w:right w:w="75" w:type="dxa"/>
            </w:tcMar>
            <w:vAlign w:val="center"/>
          </w:tcPr>
          <w:p w14:paraId="35470D03" w14:textId="77777777" w:rsidR="003F459D" w:rsidRDefault="00000000">
            <w:pPr>
              <w:spacing w:after="0" w:line="252" w:lineRule="auto"/>
              <w:jc w:val="left"/>
            </w:pPr>
            <w:r>
              <w:rPr>
                <w:rFonts w:cs="Times New Roman"/>
                <w:sz w:val="18"/>
              </w:rPr>
              <w:t>Nhóm phát triển và nhóm kiểm thử thống nhất bản build đủ điều kiện nghiệm thu.</w:t>
            </w:r>
          </w:p>
        </w:tc>
      </w:tr>
    </w:tbl>
    <w:p w14:paraId="652527D4" w14:textId="77777777" w:rsidR="003F459D" w:rsidRDefault="003F459D"/>
    <w:p w14:paraId="5D75E042" w14:textId="77777777" w:rsidR="003F459D" w:rsidRDefault="00000000">
      <w:pPr>
        <w:pStyle w:val="Heading3"/>
        <w:spacing w:after="80"/>
      </w:pPr>
      <w:bookmarkStart w:id="42" w:name="_Toc236824204"/>
      <w:r>
        <w:rPr>
          <w:rFonts w:ascii="Times New Roman" w:eastAsia="Times New Roman" w:hAnsi="Times New Roman" w:cs="Times New Roman"/>
        </w:rPr>
        <w:t>2.4.4. Phân loại Severity và Priority</w:t>
      </w:r>
      <w:bookmarkEnd w:id="42"/>
    </w:p>
    <w:p w14:paraId="0E293891" w14:textId="77777777" w:rsidR="003F459D" w:rsidRDefault="00000000">
      <w:pPr>
        <w:keepNext/>
        <w:spacing w:before="60"/>
        <w:jc w:val="center"/>
      </w:pPr>
      <w:r>
        <w:rPr>
          <w:rFonts w:cs="Times New Roman"/>
          <w:b/>
          <w:i/>
          <w:sz w:val="22"/>
        </w:rPr>
        <w:t>Bảng 2.17. Quy tắc phân loại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61"/>
        <w:gridCol w:w="2494"/>
        <w:gridCol w:w="3118"/>
        <w:gridCol w:w="1928"/>
      </w:tblGrid>
      <w:tr w:rsidR="003F459D" w14:paraId="76FE38F6" w14:textId="77777777">
        <w:trPr>
          <w:cantSplit/>
          <w:tblHeader/>
          <w:jc w:val="center"/>
        </w:trPr>
        <w:tc>
          <w:tcPr>
            <w:tcW w:w="1361" w:type="dxa"/>
            <w:shd w:val="clear" w:color="auto" w:fill="D9EAF7"/>
            <w:tcMar>
              <w:top w:w="70" w:type="dxa"/>
              <w:left w:w="75" w:type="dxa"/>
              <w:bottom w:w="70" w:type="dxa"/>
              <w:right w:w="75" w:type="dxa"/>
            </w:tcMar>
            <w:vAlign w:val="center"/>
          </w:tcPr>
          <w:p w14:paraId="5E6BDE6D" w14:textId="77777777" w:rsidR="003F459D" w:rsidRDefault="00000000">
            <w:pPr>
              <w:spacing w:after="0" w:line="252" w:lineRule="auto"/>
              <w:jc w:val="center"/>
            </w:pPr>
            <w:r>
              <w:rPr>
                <w:rFonts w:cs="Times New Roman"/>
                <w:b/>
                <w:sz w:val="18"/>
              </w:rPr>
              <w:t>Mức</w:t>
            </w:r>
          </w:p>
        </w:tc>
        <w:tc>
          <w:tcPr>
            <w:tcW w:w="2494" w:type="dxa"/>
            <w:shd w:val="clear" w:color="auto" w:fill="D9EAF7"/>
            <w:tcMar>
              <w:top w:w="70" w:type="dxa"/>
              <w:left w:w="75" w:type="dxa"/>
              <w:bottom w:w="70" w:type="dxa"/>
              <w:right w:w="75" w:type="dxa"/>
            </w:tcMar>
            <w:vAlign w:val="center"/>
          </w:tcPr>
          <w:p w14:paraId="6B40EDF0" w14:textId="77777777" w:rsidR="003F459D" w:rsidRDefault="00000000">
            <w:pPr>
              <w:spacing w:after="0" w:line="252" w:lineRule="auto"/>
              <w:jc w:val="center"/>
            </w:pPr>
            <w:r>
              <w:rPr>
                <w:rFonts w:cs="Times New Roman"/>
                <w:b/>
                <w:sz w:val="18"/>
              </w:rPr>
              <w:t>Định nghĩa</w:t>
            </w:r>
          </w:p>
        </w:tc>
        <w:tc>
          <w:tcPr>
            <w:tcW w:w="3118" w:type="dxa"/>
            <w:shd w:val="clear" w:color="auto" w:fill="D9EAF7"/>
            <w:tcMar>
              <w:top w:w="70" w:type="dxa"/>
              <w:left w:w="75" w:type="dxa"/>
              <w:bottom w:w="70" w:type="dxa"/>
              <w:right w:w="75" w:type="dxa"/>
            </w:tcMar>
            <w:vAlign w:val="center"/>
          </w:tcPr>
          <w:p w14:paraId="34F4F112" w14:textId="77777777" w:rsidR="003F459D" w:rsidRDefault="00000000">
            <w:pPr>
              <w:spacing w:after="0" w:line="252" w:lineRule="auto"/>
              <w:jc w:val="center"/>
            </w:pPr>
            <w:r>
              <w:rPr>
                <w:rFonts w:cs="Times New Roman"/>
                <w:b/>
                <w:sz w:val="18"/>
              </w:rPr>
              <w:t>Ví dụ trong BookStoreManagement</w:t>
            </w:r>
          </w:p>
        </w:tc>
        <w:tc>
          <w:tcPr>
            <w:tcW w:w="1928" w:type="dxa"/>
            <w:shd w:val="clear" w:color="auto" w:fill="D9EAF7"/>
            <w:tcMar>
              <w:top w:w="70" w:type="dxa"/>
              <w:left w:w="75" w:type="dxa"/>
              <w:bottom w:w="70" w:type="dxa"/>
              <w:right w:w="75" w:type="dxa"/>
            </w:tcMar>
            <w:vAlign w:val="center"/>
          </w:tcPr>
          <w:p w14:paraId="33D11422" w14:textId="77777777" w:rsidR="003F459D" w:rsidRDefault="00000000">
            <w:pPr>
              <w:spacing w:after="0" w:line="252" w:lineRule="auto"/>
              <w:jc w:val="center"/>
            </w:pPr>
            <w:r>
              <w:rPr>
                <w:rFonts w:cs="Times New Roman"/>
                <w:b/>
                <w:sz w:val="18"/>
              </w:rPr>
              <w:t>Thời điểm xử lý</w:t>
            </w:r>
          </w:p>
        </w:tc>
      </w:tr>
      <w:tr w:rsidR="003F459D" w14:paraId="76E2181B" w14:textId="77777777">
        <w:trPr>
          <w:cantSplit/>
          <w:jc w:val="center"/>
        </w:trPr>
        <w:tc>
          <w:tcPr>
            <w:tcW w:w="1361" w:type="dxa"/>
            <w:tcMar>
              <w:top w:w="70" w:type="dxa"/>
              <w:left w:w="75" w:type="dxa"/>
              <w:bottom w:w="70" w:type="dxa"/>
              <w:right w:w="75" w:type="dxa"/>
            </w:tcMar>
            <w:vAlign w:val="center"/>
          </w:tcPr>
          <w:p w14:paraId="11DC22B1" w14:textId="77777777" w:rsidR="003F459D" w:rsidRDefault="00000000">
            <w:pPr>
              <w:spacing w:after="0" w:line="252" w:lineRule="auto"/>
              <w:jc w:val="left"/>
            </w:pPr>
            <w:r>
              <w:rPr>
                <w:rFonts w:cs="Times New Roman"/>
                <w:sz w:val="18"/>
              </w:rPr>
              <w:t>Critical/Blocker</w:t>
            </w:r>
          </w:p>
        </w:tc>
        <w:tc>
          <w:tcPr>
            <w:tcW w:w="2494" w:type="dxa"/>
            <w:tcMar>
              <w:top w:w="70" w:type="dxa"/>
              <w:left w:w="75" w:type="dxa"/>
              <w:bottom w:w="70" w:type="dxa"/>
              <w:right w:w="75" w:type="dxa"/>
            </w:tcMar>
            <w:vAlign w:val="center"/>
          </w:tcPr>
          <w:p w14:paraId="452B9460" w14:textId="77777777" w:rsidR="003F459D" w:rsidRDefault="00000000">
            <w:pPr>
              <w:spacing w:after="0" w:line="252" w:lineRule="auto"/>
              <w:jc w:val="left"/>
            </w:pPr>
            <w:r>
              <w:rPr>
                <w:rFonts w:cs="Times New Roman"/>
                <w:sz w:val="18"/>
              </w:rPr>
              <w:t>Không thể tiếp tục kiểm thử hoặc gây mất/hỏng dữ liệu nghiêm trọng.</w:t>
            </w:r>
          </w:p>
        </w:tc>
        <w:tc>
          <w:tcPr>
            <w:tcW w:w="3118" w:type="dxa"/>
            <w:tcMar>
              <w:top w:w="70" w:type="dxa"/>
              <w:left w:w="75" w:type="dxa"/>
              <w:bottom w:w="70" w:type="dxa"/>
              <w:right w:w="75" w:type="dxa"/>
            </w:tcMar>
            <w:vAlign w:val="center"/>
          </w:tcPr>
          <w:p w14:paraId="33E809EE" w14:textId="77777777" w:rsidR="003F459D" w:rsidRDefault="00000000">
            <w:pPr>
              <w:spacing w:after="0" w:line="252" w:lineRule="auto"/>
              <w:jc w:val="left"/>
            </w:pPr>
            <w:r>
              <w:rPr>
                <w:rFonts w:cs="Times New Roman"/>
                <w:sz w:val="18"/>
              </w:rPr>
              <w:t>Không khởi động; không kết nối DB; bán hàng làm mất dữ liệu; sai transaction toàn hệ thống.</w:t>
            </w:r>
          </w:p>
        </w:tc>
        <w:tc>
          <w:tcPr>
            <w:tcW w:w="1928" w:type="dxa"/>
            <w:tcMar>
              <w:top w:w="70" w:type="dxa"/>
              <w:left w:w="75" w:type="dxa"/>
              <w:bottom w:w="70" w:type="dxa"/>
              <w:right w:w="75" w:type="dxa"/>
            </w:tcMar>
            <w:vAlign w:val="center"/>
          </w:tcPr>
          <w:p w14:paraId="67D1CE3E" w14:textId="77777777" w:rsidR="003F459D" w:rsidRDefault="00000000">
            <w:pPr>
              <w:spacing w:after="0" w:line="252" w:lineRule="auto"/>
              <w:jc w:val="left"/>
            </w:pPr>
            <w:r>
              <w:rPr>
                <w:rFonts w:cs="Times New Roman"/>
                <w:sz w:val="18"/>
              </w:rPr>
              <w:t>Sửa ngay trước khi tiếp tục.</w:t>
            </w:r>
          </w:p>
        </w:tc>
      </w:tr>
      <w:tr w:rsidR="003F459D" w14:paraId="72851B29" w14:textId="77777777">
        <w:trPr>
          <w:cantSplit/>
          <w:jc w:val="center"/>
        </w:trPr>
        <w:tc>
          <w:tcPr>
            <w:tcW w:w="1361" w:type="dxa"/>
            <w:tcMar>
              <w:top w:w="70" w:type="dxa"/>
              <w:left w:w="75" w:type="dxa"/>
              <w:bottom w:w="70" w:type="dxa"/>
              <w:right w:w="75" w:type="dxa"/>
            </w:tcMar>
            <w:vAlign w:val="center"/>
          </w:tcPr>
          <w:p w14:paraId="5AC3C01D" w14:textId="77777777" w:rsidR="003F459D" w:rsidRDefault="00000000">
            <w:pPr>
              <w:spacing w:after="0" w:line="252" w:lineRule="auto"/>
              <w:jc w:val="left"/>
            </w:pPr>
            <w:r>
              <w:rPr>
                <w:rFonts w:cs="Times New Roman"/>
                <w:sz w:val="18"/>
              </w:rPr>
              <w:t>High/Major</w:t>
            </w:r>
          </w:p>
        </w:tc>
        <w:tc>
          <w:tcPr>
            <w:tcW w:w="2494" w:type="dxa"/>
            <w:tcMar>
              <w:top w:w="70" w:type="dxa"/>
              <w:left w:w="75" w:type="dxa"/>
              <w:bottom w:w="70" w:type="dxa"/>
              <w:right w:w="75" w:type="dxa"/>
            </w:tcMar>
            <w:vAlign w:val="center"/>
          </w:tcPr>
          <w:p w14:paraId="22ADFF90" w14:textId="77777777" w:rsidR="003F459D" w:rsidRDefault="00000000">
            <w:pPr>
              <w:spacing w:after="0" w:line="252" w:lineRule="auto"/>
              <w:jc w:val="left"/>
            </w:pPr>
            <w:r>
              <w:rPr>
                <w:rFonts w:cs="Times New Roman"/>
                <w:sz w:val="18"/>
              </w:rPr>
              <w:t>Chức năng chính sai, không có cách thay thế an toàn.</w:t>
            </w:r>
          </w:p>
        </w:tc>
        <w:tc>
          <w:tcPr>
            <w:tcW w:w="3118" w:type="dxa"/>
            <w:tcMar>
              <w:top w:w="70" w:type="dxa"/>
              <w:left w:w="75" w:type="dxa"/>
              <w:bottom w:w="70" w:type="dxa"/>
              <w:right w:w="75" w:type="dxa"/>
            </w:tcMar>
            <w:vAlign w:val="center"/>
          </w:tcPr>
          <w:p w14:paraId="083207CA" w14:textId="77777777" w:rsidR="003F459D" w:rsidRDefault="00000000">
            <w:pPr>
              <w:spacing w:after="0" w:line="252" w:lineRule="auto"/>
              <w:jc w:val="left"/>
            </w:pPr>
            <w:r>
              <w:rPr>
                <w:rFonts w:cs="Times New Roman"/>
                <w:sz w:val="18"/>
              </w:rPr>
              <w:t>Staff truy cập Admin; tồn kho sai; tổng tiền sai; đăng xuất còn session.</w:t>
            </w:r>
          </w:p>
        </w:tc>
        <w:tc>
          <w:tcPr>
            <w:tcW w:w="1928" w:type="dxa"/>
            <w:tcMar>
              <w:top w:w="70" w:type="dxa"/>
              <w:left w:w="75" w:type="dxa"/>
              <w:bottom w:w="70" w:type="dxa"/>
              <w:right w:w="75" w:type="dxa"/>
            </w:tcMar>
            <w:vAlign w:val="center"/>
          </w:tcPr>
          <w:p w14:paraId="02618702" w14:textId="77777777" w:rsidR="003F459D" w:rsidRDefault="00000000">
            <w:pPr>
              <w:spacing w:after="0" w:line="252" w:lineRule="auto"/>
              <w:jc w:val="left"/>
            </w:pPr>
            <w:r>
              <w:rPr>
                <w:rFonts w:cs="Times New Roman"/>
                <w:sz w:val="18"/>
              </w:rPr>
              <w:t>Sửa trong vòng hiện tại.</w:t>
            </w:r>
          </w:p>
        </w:tc>
      </w:tr>
      <w:tr w:rsidR="003F459D" w14:paraId="07F9C75C" w14:textId="77777777">
        <w:trPr>
          <w:cantSplit/>
          <w:jc w:val="center"/>
        </w:trPr>
        <w:tc>
          <w:tcPr>
            <w:tcW w:w="1361" w:type="dxa"/>
            <w:tcMar>
              <w:top w:w="70" w:type="dxa"/>
              <w:left w:w="75" w:type="dxa"/>
              <w:bottom w:w="70" w:type="dxa"/>
              <w:right w:w="75" w:type="dxa"/>
            </w:tcMar>
            <w:vAlign w:val="center"/>
          </w:tcPr>
          <w:p w14:paraId="776FE004" w14:textId="77777777" w:rsidR="003F459D" w:rsidRDefault="00000000">
            <w:pPr>
              <w:spacing w:after="0" w:line="252" w:lineRule="auto"/>
              <w:jc w:val="left"/>
            </w:pPr>
            <w:r>
              <w:rPr>
                <w:rFonts w:cs="Times New Roman"/>
                <w:sz w:val="18"/>
              </w:rPr>
              <w:lastRenderedPageBreak/>
              <w:t>Medium</w:t>
            </w:r>
          </w:p>
        </w:tc>
        <w:tc>
          <w:tcPr>
            <w:tcW w:w="2494" w:type="dxa"/>
            <w:tcMar>
              <w:top w:w="70" w:type="dxa"/>
              <w:left w:w="75" w:type="dxa"/>
              <w:bottom w:w="70" w:type="dxa"/>
              <w:right w:w="75" w:type="dxa"/>
            </w:tcMar>
            <w:vAlign w:val="center"/>
          </w:tcPr>
          <w:p w14:paraId="19F1EE6B" w14:textId="77777777" w:rsidR="003F459D" w:rsidRDefault="00000000">
            <w:pPr>
              <w:spacing w:after="0" w:line="252" w:lineRule="auto"/>
              <w:jc w:val="left"/>
            </w:pPr>
            <w:r>
              <w:rPr>
                <w:rFonts w:cs="Times New Roman"/>
                <w:sz w:val="18"/>
              </w:rPr>
              <w:t>Chức năng phụ sai hoặc có cách xử lý tạm thời.</w:t>
            </w:r>
          </w:p>
        </w:tc>
        <w:tc>
          <w:tcPr>
            <w:tcW w:w="3118" w:type="dxa"/>
            <w:tcMar>
              <w:top w:w="70" w:type="dxa"/>
              <w:left w:w="75" w:type="dxa"/>
              <w:bottom w:w="70" w:type="dxa"/>
              <w:right w:w="75" w:type="dxa"/>
            </w:tcMar>
            <w:vAlign w:val="center"/>
          </w:tcPr>
          <w:p w14:paraId="7154472D" w14:textId="77777777" w:rsidR="003F459D" w:rsidRDefault="00000000">
            <w:pPr>
              <w:spacing w:after="0" w:line="252" w:lineRule="auto"/>
              <w:jc w:val="left"/>
            </w:pPr>
            <w:r>
              <w:rPr>
                <w:rFonts w:cs="Times New Roman"/>
                <w:sz w:val="18"/>
              </w:rPr>
              <w:t>Lọc báo cáo sai ngày cuối; tìm kiếm chưa đúng một số điều kiện.</w:t>
            </w:r>
          </w:p>
        </w:tc>
        <w:tc>
          <w:tcPr>
            <w:tcW w:w="1928" w:type="dxa"/>
            <w:tcMar>
              <w:top w:w="70" w:type="dxa"/>
              <w:left w:w="75" w:type="dxa"/>
              <w:bottom w:w="70" w:type="dxa"/>
              <w:right w:w="75" w:type="dxa"/>
            </w:tcMar>
            <w:vAlign w:val="center"/>
          </w:tcPr>
          <w:p w14:paraId="493B6E0D" w14:textId="77777777" w:rsidR="003F459D" w:rsidRDefault="00000000">
            <w:pPr>
              <w:spacing w:after="0" w:line="252" w:lineRule="auto"/>
              <w:jc w:val="left"/>
            </w:pPr>
            <w:r>
              <w:rPr>
                <w:rFonts w:cs="Times New Roman"/>
                <w:sz w:val="18"/>
              </w:rPr>
              <w:t>Sửa trước phát hành nếu còn thời gian.</w:t>
            </w:r>
          </w:p>
        </w:tc>
      </w:tr>
      <w:tr w:rsidR="003F459D" w14:paraId="11E78E55" w14:textId="77777777">
        <w:trPr>
          <w:cantSplit/>
          <w:jc w:val="center"/>
        </w:trPr>
        <w:tc>
          <w:tcPr>
            <w:tcW w:w="1361" w:type="dxa"/>
            <w:tcMar>
              <w:top w:w="70" w:type="dxa"/>
              <w:left w:w="75" w:type="dxa"/>
              <w:bottom w:w="70" w:type="dxa"/>
              <w:right w:w="75" w:type="dxa"/>
            </w:tcMar>
            <w:vAlign w:val="center"/>
          </w:tcPr>
          <w:p w14:paraId="1461D7B6" w14:textId="77777777" w:rsidR="003F459D" w:rsidRDefault="00000000">
            <w:pPr>
              <w:spacing w:after="0" w:line="252" w:lineRule="auto"/>
              <w:jc w:val="left"/>
            </w:pPr>
            <w:r>
              <w:rPr>
                <w:rFonts w:cs="Times New Roman"/>
                <w:sz w:val="18"/>
              </w:rPr>
              <w:t>Low/Minor</w:t>
            </w:r>
          </w:p>
        </w:tc>
        <w:tc>
          <w:tcPr>
            <w:tcW w:w="2494" w:type="dxa"/>
            <w:tcMar>
              <w:top w:w="70" w:type="dxa"/>
              <w:left w:w="75" w:type="dxa"/>
              <w:bottom w:w="70" w:type="dxa"/>
              <w:right w:w="75" w:type="dxa"/>
            </w:tcMar>
            <w:vAlign w:val="center"/>
          </w:tcPr>
          <w:p w14:paraId="089D18F1" w14:textId="77777777" w:rsidR="003F459D" w:rsidRDefault="00000000">
            <w:pPr>
              <w:spacing w:after="0" w:line="252" w:lineRule="auto"/>
              <w:jc w:val="left"/>
            </w:pPr>
            <w:r>
              <w:rPr>
                <w:rFonts w:cs="Times New Roman"/>
                <w:sz w:val="18"/>
              </w:rPr>
              <w:t>Lỗi trình bày hoặc bất tiện nhỏ, không ảnh hưởng dữ liệu.</w:t>
            </w:r>
          </w:p>
        </w:tc>
        <w:tc>
          <w:tcPr>
            <w:tcW w:w="3118" w:type="dxa"/>
            <w:tcMar>
              <w:top w:w="70" w:type="dxa"/>
              <w:left w:w="75" w:type="dxa"/>
              <w:bottom w:w="70" w:type="dxa"/>
              <w:right w:w="75" w:type="dxa"/>
            </w:tcMar>
            <w:vAlign w:val="center"/>
          </w:tcPr>
          <w:p w14:paraId="0DD29565" w14:textId="77777777" w:rsidR="003F459D" w:rsidRDefault="00000000">
            <w:pPr>
              <w:spacing w:after="0" w:line="252" w:lineRule="auto"/>
              <w:jc w:val="left"/>
            </w:pPr>
            <w:r>
              <w:rPr>
                <w:rFonts w:cs="Times New Roman"/>
                <w:sz w:val="18"/>
              </w:rPr>
              <w:t>Ảnh chưa refresh; căn lề hoặc nhãn chưa đồng nhất.</w:t>
            </w:r>
          </w:p>
        </w:tc>
        <w:tc>
          <w:tcPr>
            <w:tcW w:w="1928" w:type="dxa"/>
            <w:tcMar>
              <w:top w:w="70" w:type="dxa"/>
              <w:left w:w="75" w:type="dxa"/>
              <w:bottom w:w="70" w:type="dxa"/>
              <w:right w:w="75" w:type="dxa"/>
            </w:tcMar>
            <w:vAlign w:val="center"/>
          </w:tcPr>
          <w:p w14:paraId="62B9EDE0" w14:textId="77777777" w:rsidR="003F459D" w:rsidRDefault="00000000">
            <w:pPr>
              <w:spacing w:after="0" w:line="252" w:lineRule="auto"/>
              <w:jc w:val="left"/>
            </w:pPr>
            <w:r>
              <w:rPr>
                <w:rFonts w:cs="Times New Roman"/>
                <w:sz w:val="18"/>
              </w:rPr>
              <w:t>Đưa vào danh sách cải tiến.</w:t>
            </w:r>
          </w:p>
        </w:tc>
      </w:tr>
    </w:tbl>
    <w:p w14:paraId="7B4C1231" w14:textId="77777777" w:rsidR="003F459D" w:rsidRDefault="003F459D"/>
    <w:p w14:paraId="3062CE4C" w14:textId="77777777" w:rsidR="003F459D" w:rsidRDefault="00000000">
      <w:pPr>
        <w:pStyle w:val="Heading3"/>
        <w:spacing w:after="80"/>
      </w:pPr>
      <w:bookmarkStart w:id="43" w:name="_Toc236824205"/>
      <w:r>
        <w:rPr>
          <w:rFonts w:ascii="Times New Roman" w:eastAsia="Times New Roman" w:hAnsi="Times New Roman" w:cs="Times New Roman"/>
        </w:rPr>
        <w:t>2.4.5. Đầu ra của bước 4</w:t>
      </w:r>
      <w:bookmarkEnd w:id="43"/>
    </w:p>
    <w:p w14:paraId="5991140C" w14:textId="77777777" w:rsidR="003F459D" w:rsidRDefault="00000000">
      <w:pPr>
        <w:ind w:left="397" w:hanging="227"/>
      </w:pPr>
      <w:r>
        <w:rPr>
          <w:rFonts w:cs="Times New Roman"/>
        </w:rPr>
        <w:t>• Bộ Entry Criteria EC-01 đến EC-09.</w:t>
      </w:r>
    </w:p>
    <w:p w14:paraId="2DBAF36B" w14:textId="77777777" w:rsidR="003F459D" w:rsidRDefault="00000000">
      <w:pPr>
        <w:ind w:left="397" w:hanging="227"/>
      </w:pPr>
      <w:r>
        <w:rPr>
          <w:rFonts w:cs="Times New Roman"/>
        </w:rPr>
        <w:t>• Quy tắc tạm dừng và tiếp tục kiểm thử.</w:t>
      </w:r>
    </w:p>
    <w:p w14:paraId="7819084A" w14:textId="77777777" w:rsidR="003F459D" w:rsidRDefault="00000000">
      <w:pPr>
        <w:ind w:left="397" w:hanging="227"/>
      </w:pPr>
      <w:r>
        <w:rPr>
          <w:rFonts w:cs="Times New Roman"/>
        </w:rPr>
        <w:t>• Bộ Exit Criteria XC-01 đến XC-10.</w:t>
      </w:r>
    </w:p>
    <w:p w14:paraId="735FF677" w14:textId="77777777" w:rsidR="003F459D" w:rsidRDefault="00000000">
      <w:pPr>
        <w:ind w:left="397" w:hanging="227"/>
      </w:pPr>
      <w:r>
        <w:rPr>
          <w:rFonts w:cs="Times New Roman"/>
        </w:rPr>
        <w:t>• Quy tắc Severity/Priority dùng thống nhất trong defect log.</w:t>
      </w:r>
    </w:p>
    <w:p w14:paraId="437F2F89" w14:textId="77777777" w:rsidR="003F459D" w:rsidRDefault="00000000">
      <w:pPr>
        <w:pStyle w:val="Heading2"/>
        <w:spacing w:after="80"/>
      </w:pPr>
      <w:bookmarkStart w:id="44" w:name="_Toc236824206"/>
      <w:r>
        <w:rPr>
          <w:rFonts w:ascii="Times New Roman" w:eastAsia="Times New Roman" w:hAnsi="Times New Roman" w:cs="Times New Roman"/>
        </w:rPr>
        <w:t>2.5. Bước 5 - Resource Planning: Hoạch định nguồn lực</w:t>
      </w:r>
      <w:bookmarkEnd w:id="44"/>
    </w:p>
    <w:p w14:paraId="014F81CD" w14:textId="77777777" w:rsidR="003F459D" w:rsidRDefault="00000000">
      <w:pPr>
        <w:ind w:firstLine="720"/>
      </w:pPr>
      <w:r>
        <w:rPr>
          <w:rFonts w:cs="Times New Roman"/>
        </w:rPr>
        <w:t>Nguồn lực được hoạch định theo quy mô nhóm ba sinh viên. Mỗi thành viên vừa tham gia phát triển vừa thực hiện kiểm thử chéo để hạn chế việc tự kiểm tra phần do chính mình viết. Nhóm trưởng chịu trách nhiệm điều phối, duyệt tài liệu và tổng hợp báo cáo; các thành viên chịu trách nhiệm theo mô-đun và hỗ trợ retest.</w:t>
      </w:r>
    </w:p>
    <w:p w14:paraId="62333F95" w14:textId="77777777" w:rsidR="003F459D" w:rsidRDefault="00000000">
      <w:pPr>
        <w:pStyle w:val="Heading3"/>
        <w:spacing w:after="80"/>
      </w:pPr>
      <w:bookmarkStart w:id="45" w:name="_Toc236824207"/>
      <w:r>
        <w:rPr>
          <w:rFonts w:ascii="Times New Roman" w:eastAsia="Times New Roman" w:hAnsi="Times New Roman" w:cs="Times New Roman"/>
        </w:rPr>
        <w:t>2.5.1. Nguồn lực con người</w:t>
      </w:r>
      <w:bookmarkEnd w:id="45"/>
    </w:p>
    <w:p w14:paraId="631B141D" w14:textId="77777777" w:rsidR="003F459D" w:rsidRDefault="00000000">
      <w:pPr>
        <w:keepNext/>
        <w:spacing w:before="60"/>
        <w:jc w:val="center"/>
      </w:pPr>
      <w:r>
        <w:rPr>
          <w:rFonts w:cs="Times New Roman"/>
          <w:b/>
          <w:i/>
          <w:sz w:val="22"/>
        </w:rPr>
        <w:t>Bảng 2.18. Vai trò và trách nhiệm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3969"/>
        <w:gridCol w:w="2381"/>
      </w:tblGrid>
      <w:tr w:rsidR="003F459D" w14:paraId="574035B0" w14:textId="77777777">
        <w:trPr>
          <w:cantSplit/>
          <w:tblHeader/>
          <w:jc w:val="center"/>
        </w:trPr>
        <w:tc>
          <w:tcPr>
            <w:tcW w:w="2551" w:type="dxa"/>
            <w:shd w:val="clear" w:color="auto" w:fill="D9EAF7"/>
            <w:tcMar>
              <w:top w:w="70" w:type="dxa"/>
              <w:left w:w="75" w:type="dxa"/>
              <w:bottom w:w="70" w:type="dxa"/>
              <w:right w:w="75" w:type="dxa"/>
            </w:tcMar>
            <w:vAlign w:val="center"/>
          </w:tcPr>
          <w:p w14:paraId="20DF91CD" w14:textId="77777777" w:rsidR="003F459D" w:rsidRDefault="00000000">
            <w:pPr>
              <w:spacing w:after="0" w:line="252" w:lineRule="auto"/>
              <w:jc w:val="center"/>
            </w:pPr>
            <w:r>
              <w:rPr>
                <w:rFonts w:cs="Times New Roman"/>
                <w:b/>
                <w:sz w:val="18"/>
              </w:rPr>
              <w:t>Thành viên/vai trò</w:t>
            </w:r>
          </w:p>
        </w:tc>
        <w:tc>
          <w:tcPr>
            <w:tcW w:w="3969" w:type="dxa"/>
            <w:shd w:val="clear" w:color="auto" w:fill="D9EAF7"/>
            <w:tcMar>
              <w:top w:w="70" w:type="dxa"/>
              <w:left w:w="75" w:type="dxa"/>
              <w:bottom w:w="70" w:type="dxa"/>
              <w:right w:w="75" w:type="dxa"/>
            </w:tcMar>
            <w:vAlign w:val="center"/>
          </w:tcPr>
          <w:p w14:paraId="3BE92337" w14:textId="77777777" w:rsidR="003F459D" w:rsidRDefault="00000000">
            <w:pPr>
              <w:spacing w:after="0" w:line="252" w:lineRule="auto"/>
              <w:jc w:val="center"/>
            </w:pPr>
            <w:r>
              <w:rPr>
                <w:rFonts w:cs="Times New Roman"/>
                <w:b/>
                <w:sz w:val="18"/>
              </w:rPr>
              <w:t>Trách nhiệm chính</w:t>
            </w:r>
          </w:p>
        </w:tc>
        <w:tc>
          <w:tcPr>
            <w:tcW w:w="2381" w:type="dxa"/>
            <w:shd w:val="clear" w:color="auto" w:fill="D9EAF7"/>
            <w:tcMar>
              <w:top w:w="70" w:type="dxa"/>
              <w:left w:w="75" w:type="dxa"/>
              <w:bottom w:w="70" w:type="dxa"/>
              <w:right w:w="75" w:type="dxa"/>
            </w:tcMar>
            <w:vAlign w:val="center"/>
          </w:tcPr>
          <w:p w14:paraId="79F8C23A" w14:textId="77777777" w:rsidR="003F459D" w:rsidRDefault="00000000">
            <w:pPr>
              <w:spacing w:after="0" w:line="252" w:lineRule="auto"/>
              <w:jc w:val="center"/>
            </w:pPr>
            <w:r>
              <w:rPr>
                <w:rFonts w:cs="Times New Roman"/>
                <w:b/>
                <w:sz w:val="18"/>
              </w:rPr>
              <w:t>Sản phẩm phụ trách</w:t>
            </w:r>
          </w:p>
        </w:tc>
      </w:tr>
      <w:tr w:rsidR="003F459D" w14:paraId="68CE5D8A" w14:textId="77777777">
        <w:trPr>
          <w:cantSplit/>
          <w:jc w:val="center"/>
        </w:trPr>
        <w:tc>
          <w:tcPr>
            <w:tcW w:w="2551" w:type="dxa"/>
            <w:tcMar>
              <w:top w:w="70" w:type="dxa"/>
              <w:left w:w="75" w:type="dxa"/>
              <w:bottom w:w="70" w:type="dxa"/>
              <w:right w:w="75" w:type="dxa"/>
            </w:tcMar>
            <w:vAlign w:val="center"/>
          </w:tcPr>
          <w:p w14:paraId="55587C46" w14:textId="77777777" w:rsidR="003F459D" w:rsidRDefault="00000000">
            <w:pPr>
              <w:spacing w:after="0" w:line="252" w:lineRule="auto"/>
              <w:jc w:val="left"/>
            </w:pPr>
            <w:r>
              <w:rPr>
                <w:rFonts w:cs="Times New Roman"/>
                <w:sz w:val="18"/>
              </w:rPr>
              <w:t>Bùi Tùng Dương - Test Lead</w:t>
            </w:r>
          </w:p>
        </w:tc>
        <w:tc>
          <w:tcPr>
            <w:tcW w:w="3969" w:type="dxa"/>
            <w:tcMar>
              <w:top w:w="70" w:type="dxa"/>
              <w:left w:w="75" w:type="dxa"/>
              <w:bottom w:w="70" w:type="dxa"/>
              <w:right w:w="75" w:type="dxa"/>
            </w:tcMar>
            <w:vAlign w:val="center"/>
          </w:tcPr>
          <w:p w14:paraId="3EA47361" w14:textId="77777777" w:rsidR="003F459D" w:rsidRDefault="00000000">
            <w:pPr>
              <w:spacing w:after="0" w:line="252" w:lineRule="auto"/>
              <w:jc w:val="left"/>
            </w:pPr>
            <w:r>
              <w:rPr>
                <w:rFonts w:cs="Times New Roman"/>
                <w:sz w:val="18"/>
              </w:rPr>
              <w:t>Lập kế hoạch; phân tích rủi ro; kiểm thử đăng nhập, phân quyền, POS; điều phối lỗi; tổng hợp kết quả.</w:t>
            </w:r>
          </w:p>
        </w:tc>
        <w:tc>
          <w:tcPr>
            <w:tcW w:w="2381" w:type="dxa"/>
            <w:tcMar>
              <w:top w:w="70" w:type="dxa"/>
              <w:left w:w="75" w:type="dxa"/>
              <w:bottom w:w="70" w:type="dxa"/>
              <w:right w:w="75" w:type="dxa"/>
            </w:tcMar>
            <w:vAlign w:val="center"/>
          </w:tcPr>
          <w:p w14:paraId="45EB23EF" w14:textId="77777777" w:rsidR="003F459D" w:rsidRDefault="00000000">
            <w:pPr>
              <w:spacing w:after="0" w:line="252" w:lineRule="auto"/>
              <w:jc w:val="left"/>
            </w:pPr>
            <w:r>
              <w:rPr>
                <w:rFonts w:cs="Times New Roman"/>
                <w:sz w:val="18"/>
              </w:rPr>
              <w:t>Test Plan, nhóm ca P1, Test Summary Report.</w:t>
            </w:r>
          </w:p>
        </w:tc>
      </w:tr>
      <w:tr w:rsidR="003F459D" w14:paraId="47CF2B44" w14:textId="77777777">
        <w:trPr>
          <w:cantSplit/>
          <w:jc w:val="center"/>
        </w:trPr>
        <w:tc>
          <w:tcPr>
            <w:tcW w:w="2551" w:type="dxa"/>
            <w:tcMar>
              <w:top w:w="70" w:type="dxa"/>
              <w:left w:w="75" w:type="dxa"/>
              <w:bottom w:w="70" w:type="dxa"/>
              <w:right w:w="75" w:type="dxa"/>
            </w:tcMar>
            <w:vAlign w:val="center"/>
          </w:tcPr>
          <w:p w14:paraId="4FE76F8B" w14:textId="77777777" w:rsidR="003F459D" w:rsidRDefault="00000000">
            <w:pPr>
              <w:spacing w:after="0" w:line="252" w:lineRule="auto"/>
              <w:jc w:val="left"/>
            </w:pPr>
            <w:r>
              <w:rPr>
                <w:rFonts w:cs="Times New Roman"/>
                <w:sz w:val="18"/>
              </w:rPr>
              <w:t>Trương Huy Đồng - Tester 1</w:t>
            </w:r>
          </w:p>
        </w:tc>
        <w:tc>
          <w:tcPr>
            <w:tcW w:w="3969" w:type="dxa"/>
            <w:tcMar>
              <w:top w:w="70" w:type="dxa"/>
              <w:left w:w="75" w:type="dxa"/>
              <w:bottom w:w="70" w:type="dxa"/>
              <w:right w:w="75" w:type="dxa"/>
            </w:tcMar>
            <w:vAlign w:val="center"/>
          </w:tcPr>
          <w:p w14:paraId="7CAEFD5C" w14:textId="77777777" w:rsidR="003F459D" w:rsidRDefault="00000000">
            <w:pPr>
              <w:spacing w:after="0" w:line="252" w:lineRule="auto"/>
            </w:pPr>
            <w:r>
              <w:rPr>
                <w:rFonts w:cs="Times New Roman"/>
                <w:sz w:val="18"/>
              </w:rPr>
              <w:t>Kiểm thử hộp đen dữ liệu nền, sách, nhà cung cấp và nhập hàng.</w:t>
            </w:r>
          </w:p>
        </w:tc>
        <w:tc>
          <w:tcPr>
            <w:tcW w:w="2381" w:type="dxa"/>
            <w:tcMar>
              <w:top w:w="70" w:type="dxa"/>
              <w:left w:w="75" w:type="dxa"/>
              <w:bottom w:w="70" w:type="dxa"/>
              <w:right w:w="75" w:type="dxa"/>
            </w:tcMar>
            <w:vAlign w:val="center"/>
          </w:tcPr>
          <w:p w14:paraId="603AB8C4" w14:textId="77777777" w:rsidR="003F459D" w:rsidRDefault="00000000">
            <w:pPr>
              <w:spacing w:after="0" w:line="252" w:lineRule="auto"/>
            </w:pPr>
            <w:r>
              <w:rPr>
                <w:rFonts w:cs="Times New Roman"/>
                <w:sz w:val="18"/>
              </w:rPr>
              <w:t>Test case danh mục/sách/nhập và ảnh minh chứng giao diện.</w:t>
            </w:r>
          </w:p>
        </w:tc>
      </w:tr>
      <w:tr w:rsidR="003F459D" w14:paraId="4F05F8B2" w14:textId="77777777">
        <w:trPr>
          <w:cantSplit/>
          <w:jc w:val="center"/>
        </w:trPr>
        <w:tc>
          <w:tcPr>
            <w:tcW w:w="2551" w:type="dxa"/>
            <w:tcMar>
              <w:top w:w="70" w:type="dxa"/>
              <w:left w:w="75" w:type="dxa"/>
              <w:bottom w:w="70" w:type="dxa"/>
              <w:right w:w="75" w:type="dxa"/>
            </w:tcMar>
            <w:vAlign w:val="center"/>
          </w:tcPr>
          <w:p w14:paraId="71BBB767" w14:textId="77777777" w:rsidR="003F459D" w:rsidRDefault="00000000">
            <w:pPr>
              <w:spacing w:after="0" w:line="252" w:lineRule="auto"/>
              <w:jc w:val="left"/>
            </w:pPr>
            <w:r>
              <w:rPr>
                <w:rFonts w:cs="Times New Roman"/>
                <w:sz w:val="18"/>
              </w:rPr>
              <w:t>Nguyễn Tùng Dương - Tester 2</w:t>
            </w:r>
          </w:p>
        </w:tc>
        <w:tc>
          <w:tcPr>
            <w:tcW w:w="3969" w:type="dxa"/>
            <w:tcMar>
              <w:top w:w="70" w:type="dxa"/>
              <w:left w:w="75" w:type="dxa"/>
              <w:bottom w:w="70" w:type="dxa"/>
              <w:right w:w="75" w:type="dxa"/>
            </w:tcMar>
            <w:vAlign w:val="center"/>
          </w:tcPr>
          <w:p w14:paraId="4977D33E" w14:textId="77777777" w:rsidR="003F459D" w:rsidRDefault="00000000">
            <w:pPr>
              <w:spacing w:after="0" w:line="252" w:lineRule="auto"/>
              <w:jc w:val="left"/>
            </w:pPr>
            <w:r>
              <w:rPr>
                <w:rFonts w:cs="Times New Roman"/>
                <w:sz w:val="18"/>
              </w:rPr>
              <w:t>Kiểm thử khách hàng, tồn kho, trả hàng, báo cáo và checklist giao diện.</w:t>
            </w:r>
          </w:p>
        </w:tc>
        <w:tc>
          <w:tcPr>
            <w:tcW w:w="2381" w:type="dxa"/>
            <w:tcMar>
              <w:top w:w="70" w:type="dxa"/>
              <w:left w:w="75" w:type="dxa"/>
              <w:bottom w:w="70" w:type="dxa"/>
              <w:right w:w="75" w:type="dxa"/>
            </w:tcMar>
            <w:vAlign w:val="center"/>
          </w:tcPr>
          <w:p w14:paraId="14EFCFDC" w14:textId="77777777" w:rsidR="003F459D" w:rsidRDefault="00000000">
            <w:pPr>
              <w:spacing w:after="0" w:line="252" w:lineRule="auto"/>
              <w:jc w:val="left"/>
            </w:pPr>
            <w:r>
              <w:rPr>
                <w:rFonts w:cs="Times New Roman"/>
                <w:sz w:val="18"/>
              </w:rPr>
              <w:t>Test case khách hàng/kho/báo cáo; defect log.</w:t>
            </w:r>
          </w:p>
        </w:tc>
      </w:tr>
      <w:tr w:rsidR="003F459D" w14:paraId="26E1347E" w14:textId="77777777">
        <w:trPr>
          <w:cantSplit/>
          <w:jc w:val="center"/>
        </w:trPr>
        <w:tc>
          <w:tcPr>
            <w:tcW w:w="2551" w:type="dxa"/>
            <w:tcMar>
              <w:top w:w="70" w:type="dxa"/>
              <w:left w:w="75" w:type="dxa"/>
              <w:bottom w:w="70" w:type="dxa"/>
              <w:right w:w="75" w:type="dxa"/>
            </w:tcMar>
            <w:vAlign w:val="center"/>
          </w:tcPr>
          <w:p w14:paraId="3322B356" w14:textId="77777777" w:rsidR="003F459D" w:rsidRDefault="00000000">
            <w:pPr>
              <w:spacing w:after="0" w:line="252" w:lineRule="auto"/>
              <w:jc w:val="left"/>
            </w:pPr>
            <w:r>
              <w:rPr>
                <w:rFonts w:cs="Times New Roman"/>
                <w:sz w:val="18"/>
              </w:rPr>
              <w:t>Nhóm phát triển</w:t>
            </w:r>
          </w:p>
        </w:tc>
        <w:tc>
          <w:tcPr>
            <w:tcW w:w="3969" w:type="dxa"/>
            <w:tcMar>
              <w:top w:w="70" w:type="dxa"/>
              <w:left w:w="75" w:type="dxa"/>
              <w:bottom w:w="70" w:type="dxa"/>
              <w:right w:w="75" w:type="dxa"/>
            </w:tcMar>
            <w:vAlign w:val="center"/>
          </w:tcPr>
          <w:p w14:paraId="5546A895" w14:textId="77777777" w:rsidR="003F459D" w:rsidRDefault="00000000">
            <w:pPr>
              <w:spacing w:after="0" w:line="252" w:lineRule="auto"/>
            </w:pPr>
            <w:r>
              <w:rPr>
                <w:rFonts w:cs="Times New Roman"/>
                <w:sz w:val="18"/>
              </w:rPr>
              <w:t>Sửa lỗi, cung cấp bản build ổn định và thông báo phạm vi thay đổi để nhóm chạy lại kiểm thử hộp đen.</w:t>
            </w:r>
          </w:p>
        </w:tc>
        <w:tc>
          <w:tcPr>
            <w:tcW w:w="2381" w:type="dxa"/>
            <w:tcMar>
              <w:top w:w="70" w:type="dxa"/>
              <w:left w:w="75" w:type="dxa"/>
              <w:bottom w:w="70" w:type="dxa"/>
              <w:right w:w="75" w:type="dxa"/>
            </w:tcMar>
            <w:vAlign w:val="center"/>
          </w:tcPr>
          <w:p w14:paraId="12BE3AC4" w14:textId="77777777" w:rsidR="003F459D" w:rsidRDefault="00000000">
            <w:pPr>
              <w:spacing w:after="0" w:line="252" w:lineRule="auto"/>
            </w:pPr>
            <w:r>
              <w:rPr>
                <w:rFonts w:cs="Times New Roman"/>
                <w:sz w:val="18"/>
              </w:rPr>
              <w:t>Bản build mới, ghi chú thay đổi và phản hồi trạng thái lỗi.</w:t>
            </w:r>
          </w:p>
        </w:tc>
      </w:tr>
      <w:tr w:rsidR="003F459D" w14:paraId="2736C59D" w14:textId="77777777">
        <w:trPr>
          <w:cantSplit/>
          <w:jc w:val="center"/>
        </w:trPr>
        <w:tc>
          <w:tcPr>
            <w:tcW w:w="2551" w:type="dxa"/>
            <w:tcMar>
              <w:top w:w="70" w:type="dxa"/>
              <w:left w:w="75" w:type="dxa"/>
              <w:bottom w:w="70" w:type="dxa"/>
              <w:right w:w="75" w:type="dxa"/>
            </w:tcMar>
            <w:vAlign w:val="center"/>
          </w:tcPr>
          <w:p w14:paraId="28A77D99" w14:textId="77777777" w:rsidR="003F459D" w:rsidRDefault="00000000">
            <w:pPr>
              <w:spacing w:after="0" w:line="252" w:lineRule="auto"/>
              <w:jc w:val="left"/>
            </w:pPr>
            <w:r>
              <w:rPr>
                <w:rFonts w:cs="Times New Roman"/>
                <w:sz w:val="18"/>
              </w:rPr>
              <w:t>Đại diện nghiệm thu</w:t>
            </w:r>
          </w:p>
        </w:tc>
        <w:tc>
          <w:tcPr>
            <w:tcW w:w="3969" w:type="dxa"/>
            <w:tcMar>
              <w:top w:w="70" w:type="dxa"/>
              <w:left w:w="75" w:type="dxa"/>
              <w:bottom w:w="70" w:type="dxa"/>
              <w:right w:w="75" w:type="dxa"/>
            </w:tcMar>
            <w:vAlign w:val="center"/>
          </w:tcPr>
          <w:p w14:paraId="3C8A166C" w14:textId="77777777" w:rsidR="003F459D" w:rsidRDefault="00000000">
            <w:pPr>
              <w:spacing w:after="0" w:line="252" w:lineRule="auto"/>
              <w:jc w:val="left"/>
            </w:pPr>
            <w:r>
              <w:rPr>
                <w:rFonts w:cs="Times New Roman"/>
                <w:sz w:val="18"/>
              </w:rPr>
              <w:t>Xác nhận luồng nghiệp vụ và tiêu chí chấp nhận cuối.</w:t>
            </w:r>
          </w:p>
        </w:tc>
        <w:tc>
          <w:tcPr>
            <w:tcW w:w="2381" w:type="dxa"/>
            <w:tcMar>
              <w:top w:w="70" w:type="dxa"/>
              <w:left w:w="75" w:type="dxa"/>
              <w:bottom w:w="70" w:type="dxa"/>
              <w:right w:w="75" w:type="dxa"/>
            </w:tcMar>
            <w:vAlign w:val="center"/>
          </w:tcPr>
          <w:p w14:paraId="188AFDC9" w14:textId="77777777" w:rsidR="003F459D" w:rsidRDefault="00000000">
            <w:pPr>
              <w:spacing w:after="0" w:line="252" w:lineRule="auto"/>
              <w:jc w:val="left"/>
            </w:pPr>
            <w:r>
              <w:rPr>
                <w:rFonts w:cs="Times New Roman"/>
                <w:sz w:val="18"/>
              </w:rPr>
              <w:t>Biên bản/nhận xét nghiệm thu.</w:t>
            </w:r>
          </w:p>
        </w:tc>
      </w:tr>
    </w:tbl>
    <w:p w14:paraId="7B47D759" w14:textId="77777777" w:rsidR="003F459D" w:rsidRDefault="003F459D"/>
    <w:p w14:paraId="0E1D5DD5" w14:textId="77777777" w:rsidR="003F459D" w:rsidRDefault="00000000">
      <w:pPr>
        <w:pStyle w:val="Heading3"/>
        <w:spacing w:after="80"/>
      </w:pPr>
      <w:bookmarkStart w:id="46" w:name="_Toc236824208"/>
      <w:r>
        <w:rPr>
          <w:rFonts w:ascii="Times New Roman" w:eastAsia="Times New Roman" w:hAnsi="Times New Roman" w:cs="Times New Roman"/>
        </w:rPr>
        <w:t>2.5.2. Ma trận trách nhiệm RACI</w:t>
      </w:r>
      <w:bookmarkEnd w:id="46"/>
    </w:p>
    <w:p w14:paraId="17A56875" w14:textId="77777777" w:rsidR="003F459D" w:rsidRDefault="00000000">
      <w:pPr>
        <w:ind w:firstLine="720"/>
      </w:pPr>
      <w:r>
        <w:rPr>
          <w:rFonts w:cs="Times New Roman"/>
        </w:rPr>
        <w:t>Quy ước: R - trực tiếp thực hiện; A - chịu trách nhiệm cuối; C - tham vấn; I - được thông báo.</w:t>
      </w:r>
    </w:p>
    <w:p w14:paraId="3FA50D32" w14:textId="77777777" w:rsidR="003F459D" w:rsidRDefault="00000000">
      <w:pPr>
        <w:keepNext/>
        <w:spacing w:before="60"/>
        <w:jc w:val="center"/>
      </w:pPr>
      <w:r>
        <w:rPr>
          <w:rFonts w:cs="Times New Roman"/>
          <w:b/>
          <w:i/>
          <w:sz w:val="22"/>
        </w:rPr>
        <w:t>Bảng 2.19. Phân công RACI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005"/>
        <w:gridCol w:w="1191"/>
        <w:gridCol w:w="1191"/>
        <w:gridCol w:w="1191"/>
        <w:gridCol w:w="1134"/>
        <w:gridCol w:w="1191"/>
      </w:tblGrid>
      <w:tr w:rsidR="003F459D" w14:paraId="43085BBE" w14:textId="77777777">
        <w:trPr>
          <w:cantSplit/>
          <w:tblHeader/>
          <w:jc w:val="center"/>
        </w:trPr>
        <w:tc>
          <w:tcPr>
            <w:tcW w:w="3005" w:type="dxa"/>
            <w:shd w:val="clear" w:color="auto" w:fill="D9EAF7"/>
            <w:tcMar>
              <w:top w:w="70" w:type="dxa"/>
              <w:left w:w="75" w:type="dxa"/>
              <w:bottom w:w="70" w:type="dxa"/>
              <w:right w:w="75" w:type="dxa"/>
            </w:tcMar>
            <w:vAlign w:val="center"/>
          </w:tcPr>
          <w:p w14:paraId="39F815F3" w14:textId="77777777" w:rsidR="003F459D" w:rsidRDefault="00000000">
            <w:pPr>
              <w:spacing w:after="0" w:line="252" w:lineRule="auto"/>
              <w:jc w:val="center"/>
            </w:pPr>
            <w:r>
              <w:rPr>
                <w:rFonts w:cs="Times New Roman"/>
                <w:b/>
                <w:sz w:val="18"/>
              </w:rPr>
              <w:t>Hoạt động</w:t>
            </w:r>
          </w:p>
        </w:tc>
        <w:tc>
          <w:tcPr>
            <w:tcW w:w="1191" w:type="dxa"/>
            <w:shd w:val="clear" w:color="auto" w:fill="D9EAF7"/>
            <w:tcMar>
              <w:top w:w="70" w:type="dxa"/>
              <w:left w:w="75" w:type="dxa"/>
              <w:bottom w:w="70" w:type="dxa"/>
              <w:right w:w="75" w:type="dxa"/>
            </w:tcMar>
            <w:vAlign w:val="center"/>
          </w:tcPr>
          <w:p w14:paraId="7D6EDC7F" w14:textId="77777777" w:rsidR="003F459D" w:rsidRDefault="00000000">
            <w:pPr>
              <w:spacing w:after="0" w:line="252" w:lineRule="auto"/>
              <w:jc w:val="center"/>
            </w:pPr>
            <w:r>
              <w:rPr>
                <w:rFonts w:cs="Times New Roman"/>
                <w:b/>
                <w:sz w:val="18"/>
              </w:rPr>
              <w:t>Test Lead</w:t>
            </w:r>
          </w:p>
        </w:tc>
        <w:tc>
          <w:tcPr>
            <w:tcW w:w="1191" w:type="dxa"/>
            <w:shd w:val="clear" w:color="auto" w:fill="D9EAF7"/>
            <w:tcMar>
              <w:top w:w="70" w:type="dxa"/>
              <w:left w:w="75" w:type="dxa"/>
              <w:bottom w:w="70" w:type="dxa"/>
              <w:right w:w="75" w:type="dxa"/>
            </w:tcMar>
            <w:vAlign w:val="center"/>
          </w:tcPr>
          <w:p w14:paraId="210DF072" w14:textId="77777777" w:rsidR="003F459D" w:rsidRDefault="00000000">
            <w:pPr>
              <w:spacing w:after="0" w:line="252" w:lineRule="auto"/>
              <w:jc w:val="center"/>
            </w:pPr>
            <w:r>
              <w:rPr>
                <w:rFonts w:cs="Times New Roman"/>
                <w:b/>
                <w:sz w:val="18"/>
              </w:rPr>
              <w:t>Tester 1</w:t>
            </w:r>
          </w:p>
        </w:tc>
        <w:tc>
          <w:tcPr>
            <w:tcW w:w="1191" w:type="dxa"/>
            <w:shd w:val="clear" w:color="auto" w:fill="D9EAF7"/>
            <w:tcMar>
              <w:top w:w="70" w:type="dxa"/>
              <w:left w:w="75" w:type="dxa"/>
              <w:bottom w:w="70" w:type="dxa"/>
              <w:right w:w="75" w:type="dxa"/>
            </w:tcMar>
            <w:vAlign w:val="center"/>
          </w:tcPr>
          <w:p w14:paraId="2ECE0614" w14:textId="77777777" w:rsidR="003F459D" w:rsidRDefault="00000000">
            <w:pPr>
              <w:spacing w:after="0" w:line="252" w:lineRule="auto"/>
              <w:jc w:val="center"/>
            </w:pPr>
            <w:r>
              <w:rPr>
                <w:rFonts w:cs="Times New Roman"/>
                <w:b/>
                <w:sz w:val="18"/>
              </w:rPr>
              <w:t>Tester 2</w:t>
            </w:r>
          </w:p>
        </w:tc>
        <w:tc>
          <w:tcPr>
            <w:tcW w:w="1134" w:type="dxa"/>
            <w:shd w:val="clear" w:color="auto" w:fill="D9EAF7"/>
            <w:tcMar>
              <w:top w:w="70" w:type="dxa"/>
              <w:left w:w="75" w:type="dxa"/>
              <w:bottom w:w="70" w:type="dxa"/>
              <w:right w:w="75" w:type="dxa"/>
            </w:tcMar>
            <w:vAlign w:val="center"/>
          </w:tcPr>
          <w:p w14:paraId="30CBFDBD" w14:textId="77777777" w:rsidR="003F459D" w:rsidRDefault="00000000">
            <w:pPr>
              <w:spacing w:after="0" w:line="252" w:lineRule="auto"/>
              <w:jc w:val="center"/>
            </w:pPr>
            <w:r>
              <w:rPr>
                <w:rFonts w:cs="Times New Roman"/>
                <w:b/>
                <w:sz w:val="18"/>
              </w:rPr>
              <w:t>Dev</w:t>
            </w:r>
          </w:p>
        </w:tc>
        <w:tc>
          <w:tcPr>
            <w:tcW w:w="1191" w:type="dxa"/>
            <w:shd w:val="clear" w:color="auto" w:fill="D9EAF7"/>
            <w:tcMar>
              <w:top w:w="70" w:type="dxa"/>
              <w:left w:w="75" w:type="dxa"/>
              <w:bottom w:w="70" w:type="dxa"/>
              <w:right w:w="75" w:type="dxa"/>
            </w:tcMar>
            <w:vAlign w:val="center"/>
          </w:tcPr>
          <w:p w14:paraId="1CD218A6" w14:textId="77777777" w:rsidR="003F459D" w:rsidRDefault="00000000">
            <w:pPr>
              <w:spacing w:after="0" w:line="252" w:lineRule="auto"/>
              <w:jc w:val="center"/>
            </w:pPr>
            <w:r>
              <w:rPr>
                <w:rFonts w:cs="Times New Roman"/>
                <w:b/>
                <w:sz w:val="18"/>
              </w:rPr>
              <w:t>Nghiệm thu</w:t>
            </w:r>
          </w:p>
        </w:tc>
      </w:tr>
      <w:tr w:rsidR="003F459D" w14:paraId="490BFD6F" w14:textId="77777777">
        <w:trPr>
          <w:cantSplit/>
          <w:jc w:val="center"/>
        </w:trPr>
        <w:tc>
          <w:tcPr>
            <w:tcW w:w="3005" w:type="dxa"/>
            <w:tcMar>
              <w:top w:w="70" w:type="dxa"/>
              <w:left w:w="75" w:type="dxa"/>
              <w:bottom w:w="70" w:type="dxa"/>
              <w:right w:w="75" w:type="dxa"/>
            </w:tcMar>
            <w:vAlign w:val="center"/>
          </w:tcPr>
          <w:p w14:paraId="32B44DC8" w14:textId="77777777" w:rsidR="003F459D" w:rsidRDefault="00000000">
            <w:pPr>
              <w:spacing w:after="0" w:line="252" w:lineRule="auto"/>
              <w:jc w:val="left"/>
            </w:pPr>
            <w:r>
              <w:rPr>
                <w:rFonts w:cs="Times New Roman"/>
                <w:sz w:val="18"/>
              </w:rPr>
              <w:t>Phân tích yêu cầu</w:t>
            </w:r>
          </w:p>
        </w:tc>
        <w:tc>
          <w:tcPr>
            <w:tcW w:w="1191" w:type="dxa"/>
            <w:tcMar>
              <w:top w:w="70" w:type="dxa"/>
              <w:left w:w="75" w:type="dxa"/>
              <w:bottom w:w="70" w:type="dxa"/>
              <w:right w:w="75" w:type="dxa"/>
            </w:tcMar>
            <w:vAlign w:val="center"/>
          </w:tcPr>
          <w:p w14:paraId="4A18CF9E"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34E1B1B2"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516AD693"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0AB6A83D"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1C60CFAE" w14:textId="77777777" w:rsidR="003F459D" w:rsidRDefault="00000000">
            <w:pPr>
              <w:spacing w:after="0" w:line="252" w:lineRule="auto"/>
              <w:jc w:val="left"/>
            </w:pPr>
            <w:r>
              <w:rPr>
                <w:rFonts w:cs="Times New Roman"/>
                <w:sz w:val="18"/>
              </w:rPr>
              <w:t>I</w:t>
            </w:r>
          </w:p>
        </w:tc>
      </w:tr>
      <w:tr w:rsidR="003F459D" w14:paraId="41AC763D" w14:textId="77777777">
        <w:trPr>
          <w:cantSplit/>
          <w:jc w:val="center"/>
        </w:trPr>
        <w:tc>
          <w:tcPr>
            <w:tcW w:w="3005" w:type="dxa"/>
            <w:tcMar>
              <w:top w:w="70" w:type="dxa"/>
              <w:left w:w="75" w:type="dxa"/>
              <w:bottom w:w="70" w:type="dxa"/>
              <w:right w:w="75" w:type="dxa"/>
            </w:tcMar>
            <w:vAlign w:val="center"/>
          </w:tcPr>
          <w:p w14:paraId="6C066024" w14:textId="77777777" w:rsidR="003F459D" w:rsidRDefault="00000000">
            <w:pPr>
              <w:spacing w:after="0" w:line="252" w:lineRule="auto"/>
              <w:jc w:val="left"/>
            </w:pPr>
            <w:r>
              <w:rPr>
                <w:rFonts w:cs="Times New Roman"/>
                <w:sz w:val="18"/>
              </w:rPr>
              <w:lastRenderedPageBreak/>
              <w:t>Lập chiến lược và phạm vi</w:t>
            </w:r>
          </w:p>
        </w:tc>
        <w:tc>
          <w:tcPr>
            <w:tcW w:w="1191" w:type="dxa"/>
            <w:tcMar>
              <w:top w:w="70" w:type="dxa"/>
              <w:left w:w="75" w:type="dxa"/>
              <w:bottom w:w="70" w:type="dxa"/>
              <w:right w:w="75" w:type="dxa"/>
            </w:tcMar>
            <w:vAlign w:val="center"/>
          </w:tcPr>
          <w:p w14:paraId="4BA33698"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4F724640"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DFDE7B4"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40AED828"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0EA74270" w14:textId="77777777" w:rsidR="003F459D" w:rsidRDefault="00000000">
            <w:pPr>
              <w:spacing w:after="0" w:line="252" w:lineRule="auto"/>
              <w:jc w:val="left"/>
            </w:pPr>
            <w:r>
              <w:rPr>
                <w:rFonts w:cs="Times New Roman"/>
                <w:sz w:val="18"/>
              </w:rPr>
              <w:t>I</w:t>
            </w:r>
          </w:p>
        </w:tc>
      </w:tr>
      <w:tr w:rsidR="003F459D" w14:paraId="0F9F61A6" w14:textId="77777777">
        <w:trPr>
          <w:cantSplit/>
          <w:jc w:val="center"/>
        </w:trPr>
        <w:tc>
          <w:tcPr>
            <w:tcW w:w="3005" w:type="dxa"/>
            <w:tcMar>
              <w:top w:w="70" w:type="dxa"/>
              <w:left w:w="75" w:type="dxa"/>
              <w:bottom w:w="70" w:type="dxa"/>
              <w:right w:w="75" w:type="dxa"/>
            </w:tcMar>
            <w:vAlign w:val="center"/>
          </w:tcPr>
          <w:p w14:paraId="1040DACE" w14:textId="77777777" w:rsidR="003F459D" w:rsidRDefault="00000000">
            <w:pPr>
              <w:spacing w:after="0" w:line="252" w:lineRule="auto"/>
              <w:jc w:val="left"/>
            </w:pPr>
            <w:r>
              <w:rPr>
                <w:rFonts w:cs="Times New Roman"/>
                <w:sz w:val="18"/>
              </w:rPr>
              <w:t>Chuẩn bị môi trường</w:t>
            </w:r>
          </w:p>
        </w:tc>
        <w:tc>
          <w:tcPr>
            <w:tcW w:w="1191" w:type="dxa"/>
            <w:tcMar>
              <w:top w:w="70" w:type="dxa"/>
              <w:left w:w="75" w:type="dxa"/>
              <w:bottom w:w="70" w:type="dxa"/>
              <w:right w:w="75" w:type="dxa"/>
            </w:tcMar>
            <w:vAlign w:val="center"/>
          </w:tcPr>
          <w:p w14:paraId="2316BFBE"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3AC6AAA0"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728C845A"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13BE74CC"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0C937294" w14:textId="77777777" w:rsidR="003F459D" w:rsidRDefault="00000000">
            <w:pPr>
              <w:spacing w:after="0" w:line="252" w:lineRule="auto"/>
              <w:jc w:val="left"/>
            </w:pPr>
            <w:r>
              <w:rPr>
                <w:rFonts w:cs="Times New Roman"/>
                <w:sz w:val="18"/>
              </w:rPr>
              <w:t>I</w:t>
            </w:r>
          </w:p>
        </w:tc>
      </w:tr>
      <w:tr w:rsidR="003F459D" w14:paraId="02887381" w14:textId="77777777">
        <w:trPr>
          <w:cantSplit/>
          <w:jc w:val="center"/>
        </w:trPr>
        <w:tc>
          <w:tcPr>
            <w:tcW w:w="3005" w:type="dxa"/>
            <w:tcMar>
              <w:top w:w="70" w:type="dxa"/>
              <w:left w:w="75" w:type="dxa"/>
              <w:bottom w:w="70" w:type="dxa"/>
              <w:right w:w="75" w:type="dxa"/>
            </w:tcMar>
            <w:vAlign w:val="center"/>
          </w:tcPr>
          <w:p w14:paraId="7071D486" w14:textId="77777777" w:rsidR="003F459D" w:rsidRDefault="00000000">
            <w:pPr>
              <w:spacing w:after="0" w:line="252" w:lineRule="auto"/>
              <w:jc w:val="left"/>
            </w:pPr>
            <w:r>
              <w:rPr>
                <w:rFonts w:cs="Times New Roman"/>
                <w:sz w:val="18"/>
              </w:rPr>
              <w:t>Thiết kế test case</w:t>
            </w:r>
          </w:p>
        </w:tc>
        <w:tc>
          <w:tcPr>
            <w:tcW w:w="1191" w:type="dxa"/>
            <w:tcMar>
              <w:top w:w="70" w:type="dxa"/>
              <w:left w:w="75" w:type="dxa"/>
              <w:bottom w:w="70" w:type="dxa"/>
              <w:right w:w="75" w:type="dxa"/>
            </w:tcMar>
            <w:vAlign w:val="center"/>
          </w:tcPr>
          <w:p w14:paraId="59F313DC"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5D4DD070"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0D4239A6"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0AA4A6E"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5FF62F7B" w14:textId="77777777" w:rsidR="003F459D" w:rsidRDefault="00000000">
            <w:pPr>
              <w:spacing w:after="0" w:line="252" w:lineRule="auto"/>
              <w:jc w:val="left"/>
            </w:pPr>
            <w:r>
              <w:rPr>
                <w:rFonts w:cs="Times New Roman"/>
                <w:sz w:val="18"/>
              </w:rPr>
              <w:t>I</w:t>
            </w:r>
          </w:p>
        </w:tc>
      </w:tr>
      <w:tr w:rsidR="003F459D" w14:paraId="22D87713" w14:textId="77777777">
        <w:trPr>
          <w:cantSplit/>
          <w:jc w:val="center"/>
        </w:trPr>
        <w:tc>
          <w:tcPr>
            <w:tcW w:w="3005" w:type="dxa"/>
            <w:tcMar>
              <w:top w:w="70" w:type="dxa"/>
              <w:left w:w="75" w:type="dxa"/>
              <w:bottom w:w="70" w:type="dxa"/>
              <w:right w:w="75" w:type="dxa"/>
            </w:tcMar>
            <w:vAlign w:val="center"/>
          </w:tcPr>
          <w:p w14:paraId="47C3CBF8" w14:textId="77777777" w:rsidR="003F459D" w:rsidRDefault="00000000">
            <w:pPr>
              <w:spacing w:after="0" w:line="252" w:lineRule="auto"/>
              <w:jc w:val="left"/>
            </w:pPr>
            <w:r>
              <w:rPr>
                <w:rFonts w:cs="Times New Roman"/>
                <w:sz w:val="18"/>
              </w:rPr>
              <w:t>Review test case</w:t>
            </w:r>
          </w:p>
        </w:tc>
        <w:tc>
          <w:tcPr>
            <w:tcW w:w="1191" w:type="dxa"/>
            <w:tcMar>
              <w:top w:w="70" w:type="dxa"/>
              <w:left w:w="75" w:type="dxa"/>
              <w:bottom w:w="70" w:type="dxa"/>
              <w:right w:w="75" w:type="dxa"/>
            </w:tcMar>
            <w:vAlign w:val="center"/>
          </w:tcPr>
          <w:p w14:paraId="3D74B41A"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412E0D1B"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1EB99F79"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5227B68E"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58933802" w14:textId="77777777" w:rsidR="003F459D" w:rsidRDefault="00000000">
            <w:pPr>
              <w:spacing w:after="0" w:line="252" w:lineRule="auto"/>
              <w:jc w:val="left"/>
            </w:pPr>
            <w:r>
              <w:rPr>
                <w:rFonts w:cs="Times New Roman"/>
                <w:sz w:val="18"/>
              </w:rPr>
              <w:t>I</w:t>
            </w:r>
          </w:p>
        </w:tc>
      </w:tr>
      <w:tr w:rsidR="003F459D" w14:paraId="22682BE2" w14:textId="77777777">
        <w:trPr>
          <w:cantSplit/>
          <w:jc w:val="center"/>
        </w:trPr>
        <w:tc>
          <w:tcPr>
            <w:tcW w:w="3005" w:type="dxa"/>
            <w:tcMar>
              <w:top w:w="70" w:type="dxa"/>
              <w:left w:w="75" w:type="dxa"/>
              <w:bottom w:w="70" w:type="dxa"/>
              <w:right w:w="75" w:type="dxa"/>
            </w:tcMar>
            <w:vAlign w:val="center"/>
          </w:tcPr>
          <w:p w14:paraId="655CDF47" w14:textId="77777777" w:rsidR="003F459D" w:rsidRDefault="00000000">
            <w:pPr>
              <w:spacing w:after="0" w:line="252" w:lineRule="auto"/>
              <w:jc w:val="left"/>
            </w:pPr>
            <w:r>
              <w:rPr>
                <w:rFonts w:cs="Times New Roman"/>
                <w:sz w:val="18"/>
              </w:rPr>
              <w:t>Thực thi kiểm thử</w:t>
            </w:r>
          </w:p>
        </w:tc>
        <w:tc>
          <w:tcPr>
            <w:tcW w:w="1191" w:type="dxa"/>
            <w:tcMar>
              <w:top w:w="70" w:type="dxa"/>
              <w:left w:w="75" w:type="dxa"/>
              <w:bottom w:w="70" w:type="dxa"/>
              <w:right w:w="75" w:type="dxa"/>
            </w:tcMar>
            <w:vAlign w:val="center"/>
          </w:tcPr>
          <w:p w14:paraId="36EE9CA8"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7AFCA827"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49CBD92D"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2C577AAD"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330A04D5" w14:textId="77777777" w:rsidR="003F459D" w:rsidRDefault="00000000">
            <w:pPr>
              <w:spacing w:after="0" w:line="252" w:lineRule="auto"/>
              <w:jc w:val="left"/>
            </w:pPr>
            <w:r>
              <w:rPr>
                <w:rFonts w:cs="Times New Roman"/>
                <w:sz w:val="18"/>
              </w:rPr>
              <w:t>I</w:t>
            </w:r>
          </w:p>
        </w:tc>
      </w:tr>
      <w:tr w:rsidR="003F459D" w14:paraId="27855494" w14:textId="77777777">
        <w:trPr>
          <w:cantSplit/>
          <w:jc w:val="center"/>
        </w:trPr>
        <w:tc>
          <w:tcPr>
            <w:tcW w:w="3005" w:type="dxa"/>
            <w:tcMar>
              <w:top w:w="70" w:type="dxa"/>
              <w:left w:w="75" w:type="dxa"/>
              <w:bottom w:w="70" w:type="dxa"/>
              <w:right w:w="75" w:type="dxa"/>
            </w:tcMar>
            <w:vAlign w:val="center"/>
          </w:tcPr>
          <w:p w14:paraId="1168420A" w14:textId="77777777" w:rsidR="003F459D" w:rsidRDefault="00000000">
            <w:pPr>
              <w:spacing w:after="0" w:line="252" w:lineRule="auto"/>
              <w:jc w:val="left"/>
            </w:pPr>
            <w:r>
              <w:rPr>
                <w:rFonts w:cs="Times New Roman"/>
                <w:sz w:val="18"/>
              </w:rPr>
              <w:t>Ghi nhận lỗi</w:t>
            </w:r>
          </w:p>
        </w:tc>
        <w:tc>
          <w:tcPr>
            <w:tcW w:w="1191" w:type="dxa"/>
            <w:tcMar>
              <w:top w:w="70" w:type="dxa"/>
              <w:left w:w="75" w:type="dxa"/>
              <w:bottom w:w="70" w:type="dxa"/>
              <w:right w:w="75" w:type="dxa"/>
            </w:tcMar>
            <w:vAlign w:val="center"/>
          </w:tcPr>
          <w:p w14:paraId="67BA314D"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6D025599"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0D9ACDBD"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06D38895"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7C2B6317" w14:textId="77777777" w:rsidR="003F459D" w:rsidRDefault="00000000">
            <w:pPr>
              <w:spacing w:after="0" w:line="252" w:lineRule="auto"/>
              <w:jc w:val="left"/>
            </w:pPr>
            <w:r>
              <w:rPr>
                <w:rFonts w:cs="Times New Roman"/>
                <w:sz w:val="18"/>
              </w:rPr>
              <w:t>I</w:t>
            </w:r>
          </w:p>
        </w:tc>
      </w:tr>
      <w:tr w:rsidR="003F459D" w14:paraId="53E494D2" w14:textId="77777777">
        <w:trPr>
          <w:cantSplit/>
          <w:jc w:val="center"/>
        </w:trPr>
        <w:tc>
          <w:tcPr>
            <w:tcW w:w="3005" w:type="dxa"/>
            <w:tcMar>
              <w:top w:w="70" w:type="dxa"/>
              <w:left w:w="75" w:type="dxa"/>
              <w:bottom w:w="70" w:type="dxa"/>
              <w:right w:w="75" w:type="dxa"/>
            </w:tcMar>
            <w:vAlign w:val="center"/>
          </w:tcPr>
          <w:p w14:paraId="410A88E8" w14:textId="77777777" w:rsidR="003F459D" w:rsidRDefault="00000000">
            <w:pPr>
              <w:spacing w:after="0" w:line="252" w:lineRule="auto"/>
              <w:jc w:val="left"/>
            </w:pPr>
            <w:r>
              <w:rPr>
                <w:rFonts w:cs="Times New Roman"/>
                <w:sz w:val="18"/>
              </w:rPr>
              <w:t>Sửa lỗi</w:t>
            </w:r>
          </w:p>
        </w:tc>
        <w:tc>
          <w:tcPr>
            <w:tcW w:w="1191" w:type="dxa"/>
            <w:tcMar>
              <w:top w:w="70" w:type="dxa"/>
              <w:left w:w="75" w:type="dxa"/>
              <w:bottom w:w="70" w:type="dxa"/>
              <w:right w:w="75" w:type="dxa"/>
            </w:tcMar>
            <w:vAlign w:val="center"/>
          </w:tcPr>
          <w:p w14:paraId="4C330FA3"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5DEBB482"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3678C654"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525D5BF5"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629D9EDE" w14:textId="77777777" w:rsidR="003F459D" w:rsidRDefault="00000000">
            <w:pPr>
              <w:spacing w:after="0" w:line="252" w:lineRule="auto"/>
              <w:jc w:val="left"/>
            </w:pPr>
            <w:r>
              <w:rPr>
                <w:rFonts w:cs="Times New Roman"/>
                <w:sz w:val="18"/>
              </w:rPr>
              <w:t>I</w:t>
            </w:r>
          </w:p>
        </w:tc>
      </w:tr>
      <w:tr w:rsidR="003F459D" w14:paraId="63EF0E25" w14:textId="77777777">
        <w:trPr>
          <w:cantSplit/>
          <w:jc w:val="center"/>
        </w:trPr>
        <w:tc>
          <w:tcPr>
            <w:tcW w:w="3005" w:type="dxa"/>
            <w:tcMar>
              <w:top w:w="70" w:type="dxa"/>
              <w:left w:w="75" w:type="dxa"/>
              <w:bottom w:w="70" w:type="dxa"/>
              <w:right w:w="75" w:type="dxa"/>
            </w:tcMar>
            <w:vAlign w:val="center"/>
          </w:tcPr>
          <w:p w14:paraId="032E24E5" w14:textId="77777777" w:rsidR="003F459D" w:rsidRDefault="00000000">
            <w:pPr>
              <w:spacing w:after="0" w:line="252" w:lineRule="auto"/>
              <w:jc w:val="left"/>
            </w:pPr>
            <w:r>
              <w:rPr>
                <w:rFonts w:cs="Times New Roman"/>
                <w:sz w:val="18"/>
              </w:rPr>
              <w:t>Retest/Regression</w:t>
            </w:r>
          </w:p>
        </w:tc>
        <w:tc>
          <w:tcPr>
            <w:tcW w:w="1191" w:type="dxa"/>
            <w:tcMar>
              <w:top w:w="70" w:type="dxa"/>
              <w:left w:w="75" w:type="dxa"/>
              <w:bottom w:w="70" w:type="dxa"/>
              <w:right w:w="75" w:type="dxa"/>
            </w:tcMar>
            <w:vAlign w:val="center"/>
          </w:tcPr>
          <w:p w14:paraId="1C4A082F"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5F28C63F"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3A4A4131"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DB3DAA1"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07D72690" w14:textId="77777777" w:rsidR="003F459D" w:rsidRDefault="00000000">
            <w:pPr>
              <w:spacing w:after="0" w:line="252" w:lineRule="auto"/>
              <w:jc w:val="left"/>
            </w:pPr>
            <w:r>
              <w:rPr>
                <w:rFonts w:cs="Times New Roman"/>
                <w:sz w:val="18"/>
              </w:rPr>
              <w:t>I</w:t>
            </w:r>
          </w:p>
        </w:tc>
      </w:tr>
      <w:tr w:rsidR="003F459D" w14:paraId="2B0766D2" w14:textId="77777777">
        <w:trPr>
          <w:cantSplit/>
          <w:jc w:val="center"/>
        </w:trPr>
        <w:tc>
          <w:tcPr>
            <w:tcW w:w="3005" w:type="dxa"/>
            <w:tcMar>
              <w:top w:w="70" w:type="dxa"/>
              <w:left w:w="75" w:type="dxa"/>
              <w:bottom w:w="70" w:type="dxa"/>
              <w:right w:w="75" w:type="dxa"/>
            </w:tcMar>
            <w:vAlign w:val="center"/>
          </w:tcPr>
          <w:p w14:paraId="64FE853E" w14:textId="77777777" w:rsidR="003F459D" w:rsidRDefault="00000000">
            <w:pPr>
              <w:spacing w:after="0" w:line="252" w:lineRule="auto"/>
              <w:jc w:val="left"/>
            </w:pPr>
            <w:r>
              <w:rPr>
                <w:rFonts w:cs="Times New Roman"/>
                <w:sz w:val="18"/>
              </w:rPr>
              <w:t>Báo cáo tổng kết</w:t>
            </w:r>
          </w:p>
        </w:tc>
        <w:tc>
          <w:tcPr>
            <w:tcW w:w="1191" w:type="dxa"/>
            <w:tcMar>
              <w:top w:w="70" w:type="dxa"/>
              <w:left w:w="75" w:type="dxa"/>
              <w:bottom w:w="70" w:type="dxa"/>
              <w:right w:w="75" w:type="dxa"/>
            </w:tcMar>
            <w:vAlign w:val="center"/>
          </w:tcPr>
          <w:p w14:paraId="134A99A1"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2FF483DD"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52738EF9"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3640D08E"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6F8DB937" w14:textId="77777777" w:rsidR="003F459D" w:rsidRDefault="00000000">
            <w:pPr>
              <w:spacing w:after="0" w:line="252" w:lineRule="auto"/>
              <w:jc w:val="left"/>
            </w:pPr>
            <w:r>
              <w:rPr>
                <w:rFonts w:cs="Times New Roman"/>
                <w:sz w:val="18"/>
              </w:rPr>
              <w:t>C</w:t>
            </w:r>
          </w:p>
        </w:tc>
      </w:tr>
    </w:tbl>
    <w:p w14:paraId="5600593C" w14:textId="77777777" w:rsidR="003F459D" w:rsidRDefault="003F459D"/>
    <w:p w14:paraId="666C2F8E" w14:textId="77777777" w:rsidR="003F459D" w:rsidRDefault="00000000">
      <w:pPr>
        <w:pStyle w:val="Heading3"/>
        <w:spacing w:after="80"/>
      </w:pPr>
      <w:bookmarkStart w:id="47" w:name="_Toc236824209"/>
      <w:r>
        <w:rPr>
          <w:rFonts w:ascii="Times New Roman" w:eastAsia="Times New Roman" w:hAnsi="Times New Roman" w:cs="Times New Roman"/>
        </w:rPr>
        <w:t>2.5.3. Nguồn lực vật chất và phần mềm</w:t>
      </w:r>
      <w:bookmarkEnd w:id="47"/>
    </w:p>
    <w:p w14:paraId="5F6955D7" w14:textId="77777777" w:rsidR="003F459D" w:rsidRDefault="00000000">
      <w:pPr>
        <w:keepNext/>
        <w:spacing w:before="60"/>
        <w:jc w:val="center"/>
      </w:pPr>
      <w:r>
        <w:rPr>
          <w:rFonts w:cs="Times New Roman"/>
          <w:b/>
          <w:i/>
          <w:sz w:val="22"/>
        </w:rPr>
        <w:t>Bảng 2.20. Tài nguyên cần chuẩn bị</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3061"/>
        <w:gridCol w:w="3912"/>
      </w:tblGrid>
      <w:tr w:rsidR="003F459D" w14:paraId="61A72D42" w14:textId="77777777">
        <w:trPr>
          <w:cantSplit/>
          <w:tblHeader/>
          <w:jc w:val="center"/>
        </w:trPr>
        <w:tc>
          <w:tcPr>
            <w:tcW w:w="1928" w:type="dxa"/>
            <w:shd w:val="clear" w:color="auto" w:fill="D9EAF7"/>
            <w:tcMar>
              <w:top w:w="70" w:type="dxa"/>
              <w:left w:w="75" w:type="dxa"/>
              <w:bottom w:w="70" w:type="dxa"/>
              <w:right w:w="75" w:type="dxa"/>
            </w:tcMar>
            <w:vAlign w:val="center"/>
          </w:tcPr>
          <w:p w14:paraId="670F1197" w14:textId="77777777" w:rsidR="003F459D" w:rsidRDefault="00000000">
            <w:pPr>
              <w:spacing w:after="0" w:line="252" w:lineRule="auto"/>
              <w:jc w:val="center"/>
            </w:pPr>
            <w:r>
              <w:rPr>
                <w:rFonts w:cs="Times New Roman"/>
                <w:b/>
                <w:sz w:val="18"/>
              </w:rPr>
              <w:t>Nhóm tài nguyên</w:t>
            </w:r>
          </w:p>
        </w:tc>
        <w:tc>
          <w:tcPr>
            <w:tcW w:w="3061" w:type="dxa"/>
            <w:shd w:val="clear" w:color="auto" w:fill="D9EAF7"/>
            <w:tcMar>
              <w:top w:w="70" w:type="dxa"/>
              <w:left w:w="75" w:type="dxa"/>
              <w:bottom w:w="70" w:type="dxa"/>
              <w:right w:w="75" w:type="dxa"/>
            </w:tcMar>
            <w:vAlign w:val="center"/>
          </w:tcPr>
          <w:p w14:paraId="4822AAB1" w14:textId="77777777" w:rsidR="003F459D" w:rsidRDefault="00000000">
            <w:pPr>
              <w:spacing w:after="0" w:line="252" w:lineRule="auto"/>
              <w:jc w:val="center"/>
            </w:pPr>
            <w:r>
              <w:rPr>
                <w:rFonts w:cs="Times New Roman"/>
                <w:b/>
                <w:sz w:val="18"/>
              </w:rPr>
              <w:t>Số lượng/cấu hình tối thiểu</w:t>
            </w:r>
          </w:p>
        </w:tc>
        <w:tc>
          <w:tcPr>
            <w:tcW w:w="3912" w:type="dxa"/>
            <w:shd w:val="clear" w:color="auto" w:fill="D9EAF7"/>
            <w:tcMar>
              <w:top w:w="70" w:type="dxa"/>
              <w:left w:w="75" w:type="dxa"/>
              <w:bottom w:w="70" w:type="dxa"/>
              <w:right w:w="75" w:type="dxa"/>
            </w:tcMar>
            <w:vAlign w:val="center"/>
          </w:tcPr>
          <w:p w14:paraId="74FB2429" w14:textId="77777777" w:rsidR="003F459D" w:rsidRDefault="00000000">
            <w:pPr>
              <w:spacing w:after="0" w:line="252" w:lineRule="auto"/>
              <w:jc w:val="center"/>
            </w:pPr>
            <w:r>
              <w:rPr>
                <w:rFonts w:cs="Times New Roman"/>
                <w:b/>
                <w:sz w:val="18"/>
              </w:rPr>
              <w:t>Mục đích</w:t>
            </w:r>
          </w:p>
        </w:tc>
      </w:tr>
      <w:tr w:rsidR="003F459D" w14:paraId="157A5F16" w14:textId="77777777">
        <w:trPr>
          <w:cantSplit/>
          <w:jc w:val="center"/>
        </w:trPr>
        <w:tc>
          <w:tcPr>
            <w:tcW w:w="1928" w:type="dxa"/>
            <w:tcMar>
              <w:top w:w="70" w:type="dxa"/>
              <w:left w:w="75" w:type="dxa"/>
              <w:bottom w:w="70" w:type="dxa"/>
              <w:right w:w="75" w:type="dxa"/>
            </w:tcMar>
            <w:vAlign w:val="center"/>
          </w:tcPr>
          <w:p w14:paraId="65801A43" w14:textId="77777777" w:rsidR="003F459D" w:rsidRDefault="00000000">
            <w:pPr>
              <w:spacing w:after="0" w:line="252" w:lineRule="auto"/>
              <w:jc w:val="left"/>
            </w:pPr>
            <w:r>
              <w:rPr>
                <w:rFonts w:cs="Times New Roman"/>
                <w:sz w:val="18"/>
              </w:rPr>
              <w:t>Máy tính kiểm thử</w:t>
            </w:r>
          </w:p>
        </w:tc>
        <w:tc>
          <w:tcPr>
            <w:tcW w:w="3061" w:type="dxa"/>
            <w:tcMar>
              <w:top w:w="70" w:type="dxa"/>
              <w:left w:w="75" w:type="dxa"/>
              <w:bottom w:w="70" w:type="dxa"/>
              <w:right w:w="75" w:type="dxa"/>
            </w:tcMar>
            <w:vAlign w:val="center"/>
          </w:tcPr>
          <w:p w14:paraId="7E7C5BA5" w14:textId="77777777" w:rsidR="003F459D" w:rsidRDefault="00000000">
            <w:pPr>
              <w:spacing w:after="0" w:line="252" w:lineRule="auto"/>
              <w:jc w:val="left"/>
            </w:pPr>
            <w:r>
              <w:rPr>
                <w:rFonts w:cs="Times New Roman"/>
                <w:sz w:val="18"/>
              </w:rPr>
              <w:t>Tối thiểu 02 máy Windows; ưu tiên 03 máy để kiểm thử chéo.</w:t>
            </w:r>
          </w:p>
        </w:tc>
        <w:tc>
          <w:tcPr>
            <w:tcW w:w="3912" w:type="dxa"/>
            <w:tcMar>
              <w:top w:w="70" w:type="dxa"/>
              <w:left w:w="75" w:type="dxa"/>
              <w:bottom w:w="70" w:type="dxa"/>
              <w:right w:w="75" w:type="dxa"/>
            </w:tcMar>
            <w:vAlign w:val="center"/>
          </w:tcPr>
          <w:p w14:paraId="03D4CAF2" w14:textId="77777777" w:rsidR="003F459D" w:rsidRDefault="00000000">
            <w:pPr>
              <w:spacing w:after="0" w:line="252" w:lineRule="auto"/>
              <w:jc w:val="left"/>
            </w:pPr>
            <w:r>
              <w:rPr>
                <w:rFonts w:cs="Times New Roman"/>
                <w:sz w:val="18"/>
              </w:rPr>
              <w:t>Chạy ứng dụng, so sánh môi trường và thao tác đồng thời ở mức cơ bản.</w:t>
            </w:r>
          </w:p>
        </w:tc>
      </w:tr>
      <w:tr w:rsidR="003F459D" w14:paraId="196E7563" w14:textId="77777777">
        <w:trPr>
          <w:cantSplit/>
          <w:jc w:val="center"/>
        </w:trPr>
        <w:tc>
          <w:tcPr>
            <w:tcW w:w="1928" w:type="dxa"/>
            <w:tcMar>
              <w:top w:w="70" w:type="dxa"/>
              <w:left w:w="75" w:type="dxa"/>
              <w:bottom w:w="70" w:type="dxa"/>
              <w:right w:w="75" w:type="dxa"/>
            </w:tcMar>
            <w:vAlign w:val="center"/>
          </w:tcPr>
          <w:p w14:paraId="129E992D" w14:textId="77777777" w:rsidR="003F459D" w:rsidRDefault="00000000">
            <w:pPr>
              <w:spacing w:after="0" w:line="252" w:lineRule="auto"/>
              <w:jc w:val="left"/>
            </w:pPr>
            <w:r>
              <w:rPr>
                <w:rFonts w:cs="Times New Roman"/>
                <w:sz w:val="18"/>
              </w:rPr>
              <w:t>Máy/instance SQL Server</w:t>
            </w:r>
          </w:p>
        </w:tc>
        <w:tc>
          <w:tcPr>
            <w:tcW w:w="3061" w:type="dxa"/>
            <w:tcMar>
              <w:top w:w="70" w:type="dxa"/>
              <w:left w:w="75" w:type="dxa"/>
              <w:bottom w:w="70" w:type="dxa"/>
              <w:right w:w="75" w:type="dxa"/>
            </w:tcMar>
            <w:vAlign w:val="center"/>
          </w:tcPr>
          <w:p w14:paraId="69670014" w14:textId="77777777" w:rsidR="003F459D" w:rsidRDefault="00000000">
            <w:pPr>
              <w:spacing w:after="0" w:line="252" w:lineRule="auto"/>
              <w:jc w:val="left"/>
            </w:pPr>
            <w:r>
              <w:rPr>
                <w:rFonts w:cs="Times New Roman"/>
                <w:sz w:val="18"/>
              </w:rPr>
              <w:t>01 database server cục bộ hoặc trong LAN.</w:t>
            </w:r>
          </w:p>
        </w:tc>
        <w:tc>
          <w:tcPr>
            <w:tcW w:w="3912" w:type="dxa"/>
            <w:tcMar>
              <w:top w:w="70" w:type="dxa"/>
              <w:left w:w="75" w:type="dxa"/>
              <w:bottom w:w="70" w:type="dxa"/>
              <w:right w:w="75" w:type="dxa"/>
            </w:tcMar>
            <w:vAlign w:val="center"/>
          </w:tcPr>
          <w:p w14:paraId="2F7AE9F7" w14:textId="77777777" w:rsidR="003F459D" w:rsidRDefault="00000000">
            <w:pPr>
              <w:spacing w:after="0" w:line="252" w:lineRule="auto"/>
              <w:jc w:val="left"/>
            </w:pPr>
            <w:r>
              <w:rPr>
                <w:rFonts w:cs="Times New Roman"/>
                <w:sz w:val="18"/>
              </w:rPr>
              <w:t>Lưu BookStoreDB_Test và backup dữ liệu.</w:t>
            </w:r>
          </w:p>
        </w:tc>
      </w:tr>
      <w:tr w:rsidR="003F459D" w14:paraId="16C194F4" w14:textId="77777777">
        <w:trPr>
          <w:cantSplit/>
          <w:jc w:val="center"/>
        </w:trPr>
        <w:tc>
          <w:tcPr>
            <w:tcW w:w="1928" w:type="dxa"/>
            <w:tcMar>
              <w:top w:w="70" w:type="dxa"/>
              <w:left w:w="75" w:type="dxa"/>
              <w:bottom w:w="70" w:type="dxa"/>
              <w:right w:w="75" w:type="dxa"/>
            </w:tcMar>
            <w:vAlign w:val="center"/>
          </w:tcPr>
          <w:p w14:paraId="3D9A0379" w14:textId="77777777" w:rsidR="003F459D" w:rsidRDefault="00000000">
            <w:pPr>
              <w:spacing w:after="0" w:line="252" w:lineRule="auto"/>
              <w:jc w:val="left"/>
            </w:pPr>
            <w:r>
              <w:rPr>
                <w:rFonts w:cs="Times New Roman"/>
                <w:sz w:val="18"/>
              </w:rPr>
              <w:t>Màn hình/độ phân giải</w:t>
            </w:r>
          </w:p>
        </w:tc>
        <w:tc>
          <w:tcPr>
            <w:tcW w:w="3061" w:type="dxa"/>
            <w:tcMar>
              <w:top w:w="70" w:type="dxa"/>
              <w:left w:w="75" w:type="dxa"/>
              <w:bottom w:w="70" w:type="dxa"/>
              <w:right w:w="75" w:type="dxa"/>
            </w:tcMar>
            <w:vAlign w:val="center"/>
          </w:tcPr>
          <w:p w14:paraId="58840EC0" w14:textId="77777777" w:rsidR="003F459D" w:rsidRDefault="00000000">
            <w:pPr>
              <w:spacing w:after="0" w:line="252" w:lineRule="auto"/>
              <w:jc w:val="left"/>
            </w:pPr>
            <w:r>
              <w:rPr>
                <w:rFonts w:cs="Times New Roman"/>
                <w:sz w:val="18"/>
              </w:rPr>
              <w:t>1366x768 và 1920x1080 nếu có.</w:t>
            </w:r>
          </w:p>
        </w:tc>
        <w:tc>
          <w:tcPr>
            <w:tcW w:w="3912" w:type="dxa"/>
            <w:tcMar>
              <w:top w:w="70" w:type="dxa"/>
              <w:left w:w="75" w:type="dxa"/>
              <w:bottom w:w="70" w:type="dxa"/>
              <w:right w:w="75" w:type="dxa"/>
            </w:tcMar>
            <w:vAlign w:val="center"/>
          </w:tcPr>
          <w:p w14:paraId="5D36B4C3" w14:textId="77777777" w:rsidR="003F459D" w:rsidRDefault="00000000">
            <w:pPr>
              <w:spacing w:after="0" w:line="252" w:lineRule="auto"/>
              <w:jc w:val="left"/>
            </w:pPr>
            <w:r>
              <w:rPr>
                <w:rFonts w:cs="Times New Roman"/>
                <w:sz w:val="18"/>
              </w:rPr>
              <w:t>Kiểm tra bố cục WinForms.</w:t>
            </w:r>
          </w:p>
        </w:tc>
      </w:tr>
      <w:tr w:rsidR="003F459D" w14:paraId="7D9A15D3" w14:textId="77777777">
        <w:trPr>
          <w:cantSplit/>
          <w:jc w:val="center"/>
        </w:trPr>
        <w:tc>
          <w:tcPr>
            <w:tcW w:w="1928" w:type="dxa"/>
            <w:tcMar>
              <w:top w:w="70" w:type="dxa"/>
              <w:left w:w="75" w:type="dxa"/>
              <w:bottom w:w="70" w:type="dxa"/>
              <w:right w:w="75" w:type="dxa"/>
            </w:tcMar>
            <w:vAlign w:val="center"/>
          </w:tcPr>
          <w:p w14:paraId="1B7C0EA3" w14:textId="77777777" w:rsidR="003F459D" w:rsidRDefault="00000000">
            <w:pPr>
              <w:spacing w:after="0" w:line="252" w:lineRule="auto"/>
              <w:jc w:val="left"/>
            </w:pPr>
            <w:r>
              <w:rPr>
                <w:rFonts w:cs="Times New Roman"/>
                <w:sz w:val="18"/>
              </w:rPr>
              <w:t>Phần mềm phát triển</w:t>
            </w:r>
          </w:p>
        </w:tc>
        <w:tc>
          <w:tcPr>
            <w:tcW w:w="3061" w:type="dxa"/>
            <w:tcMar>
              <w:top w:w="70" w:type="dxa"/>
              <w:left w:w="75" w:type="dxa"/>
              <w:bottom w:w="70" w:type="dxa"/>
              <w:right w:w="75" w:type="dxa"/>
            </w:tcMar>
            <w:vAlign w:val="center"/>
          </w:tcPr>
          <w:p w14:paraId="014A4D53" w14:textId="77777777" w:rsidR="003F459D" w:rsidRDefault="00000000">
            <w:pPr>
              <w:spacing w:after="0" w:line="252" w:lineRule="auto"/>
              <w:jc w:val="left"/>
            </w:pPr>
            <w:r>
              <w:rPr>
                <w:rFonts w:cs="Times New Roman"/>
                <w:sz w:val="18"/>
              </w:rPr>
              <w:t>Visual Studio phù hợp project .NET Windows.</w:t>
            </w:r>
          </w:p>
        </w:tc>
        <w:tc>
          <w:tcPr>
            <w:tcW w:w="3912" w:type="dxa"/>
            <w:tcMar>
              <w:top w:w="70" w:type="dxa"/>
              <w:left w:w="75" w:type="dxa"/>
              <w:bottom w:w="70" w:type="dxa"/>
              <w:right w:w="75" w:type="dxa"/>
            </w:tcMar>
            <w:vAlign w:val="center"/>
          </w:tcPr>
          <w:p w14:paraId="1A850EEB" w14:textId="77777777" w:rsidR="003F459D" w:rsidRDefault="00000000">
            <w:pPr>
              <w:spacing w:after="0" w:line="252" w:lineRule="auto"/>
            </w:pPr>
            <w:r>
              <w:rPr>
                <w:rFonts w:cs="Times New Roman"/>
                <w:sz w:val="18"/>
              </w:rPr>
              <w:t>Build và chạy đúng phiên bản ứng dụng cần kiểm thử.</w:t>
            </w:r>
          </w:p>
        </w:tc>
      </w:tr>
      <w:tr w:rsidR="003F459D" w14:paraId="32572A3F" w14:textId="77777777">
        <w:trPr>
          <w:cantSplit/>
          <w:jc w:val="center"/>
        </w:trPr>
        <w:tc>
          <w:tcPr>
            <w:tcW w:w="1928" w:type="dxa"/>
            <w:tcMar>
              <w:top w:w="70" w:type="dxa"/>
              <w:left w:w="75" w:type="dxa"/>
              <w:bottom w:w="70" w:type="dxa"/>
              <w:right w:w="75" w:type="dxa"/>
            </w:tcMar>
            <w:vAlign w:val="center"/>
          </w:tcPr>
          <w:p w14:paraId="1B443DCC" w14:textId="77777777" w:rsidR="003F459D" w:rsidRDefault="00000000">
            <w:pPr>
              <w:spacing w:after="0" w:line="252" w:lineRule="auto"/>
              <w:jc w:val="left"/>
            </w:pPr>
            <w:r>
              <w:rPr>
                <w:rFonts w:cs="Times New Roman"/>
                <w:sz w:val="18"/>
              </w:rPr>
              <w:t>Công cụ dữ liệu</w:t>
            </w:r>
          </w:p>
        </w:tc>
        <w:tc>
          <w:tcPr>
            <w:tcW w:w="3061" w:type="dxa"/>
            <w:tcMar>
              <w:top w:w="70" w:type="dxa"/>
              <w:left w:w="75" w:type="dxa"/>
              <w:bottom w:w="70" w:type="dxa"/>
              <w:right w:w="75" w:type="dxa"/>
            </w:tcMar>
            <w:vAlign w:val="center"/>
          </w:tcPr>
          <w:p w14:paraId="240379D4" w14:textId="77777777" w:rsidR="003F459D" w:rsidRDefault="00000000">
            <w:pPr>
              <w:spacing w:after="0" w:line="252" w:lineRule="auto"/>
              <w:jc w:val="left"/>
            </w:pPr>
            <w:r>
              <w:rPr>
                <w:rFonts w:cs="Times New Roman"/>
                <w:sz w:val="18"/>
              </w:rPr>
              <w:t>SQL Server Management Studio.</w:t>
            </w:r>
          </w:p>
        </w:tc>
        <w:tc>
          <w:tcPr>
            <w:tcW w:w="3912" w:type="dxa"/>
            <w:tcMar>
              <w:top w:w="70" w:type="dxa"/>
              <w:left w:w="75" w:type="dxa"/>
              <w:bottom w:w="70" w:type="dxa"/>
              <w:right w:w="75" w:type="dxa"/>
            </w:tcMar>
            <w:vAlign w:val="center"/>
          </w:tcPr>
          <w:p w14:paraId="34656EC4" w14:textId="77777777" w:rsidR="003F459D" w:rsidRDefault="00000000">
            <w:pPr>
              <w:spacing w:after="0" w:line="252" w:lineRule="auto"/>
            </w:pPr>
            <w:r>
              <w:rPr>
                <w:rFonts w:cs="Times New Roman"/>
                <w:sz w:val="18"/>
              </w:rPr>
              <w:t>Tạo, backup/restore và reset dữ liệu kiểm thử.</w:t>
            </w:r>
          </w:p>
        </w:tc>
      </w:tr>
      <w:tr w:rsidR="003F459D" w14:paraId="14194C11" w14:textId="77777777">
        <w:trPr>
          <w:cantSplit/>
          <w:jc w:val="center"/>
        </w:trPr>
        <w:tc>
          <w:tcPr>
            <w:tcW w:w="1928" w:type="dxa"/>
            <w:tcMar>
              <w:top w:w="70" w:type="dxa"/>
              <w:left w:w="75" w:type="dxa"/>
              <w:bottom w:w="70" w:type="dxa"/>
              <w:right w:w="75" w:type="dxa"/>
            </w:tcMar>
            <w:vAlign w:val="center"/>
          </w:tcPr>
          <w:p w14:paraId="54FC92F2" w14:textId="77777777" w:rsidR="003F459D" w:rsidRDefault="00000000">
            <w:pPr>
              <w:spacing w:after="0" w:line="252" w:lineRule="auto"/>
              <w:jc w:val="left"/>
            </w:pPr>
            <w:r>
              <w:rPr>
                <w:rFonts w:cs="Times New Roman"/>
                <w:sz w:val="18"/>
              </w:rPr>
              <w:t>Công cụ tài liệu</w:t>
            </w:r>
          </w:p>
        </w:tc>
        <w:tc>
          <w:tcPr>
            <w:tcW w:w="3061" w:type="dxa"/>
            <w:tcMar>
              <w:top w:w="70" w:type="dxa"/>
              <w:left w:w="75" w:type="dxa"/>
              <w:bottom w:w="70" w:type="dxa"/>
              <w:right w:w="75" w:type="dxa"/>
            </w:tcMar>
            <w:vAlign w:val="center"/>
          </w:tcPr>
          <w:p w14:paraId="789E2281" w14:textId="77777777" w:rsidR="003F459D" w:rsidRDefault="00000000">
            <w:pPr>
              <w:spacing w:after="0" w:line="252" w:lineRule="auto"/>
              <w:jc w:val="left"/>
            </w:pPr>
            <w:r>
              <w:rPr>
                <w:rFonts w:cs="Times New Roman"/>
                <w:sz w:val="18"/>
              </w:rPr>
              <w:t>Microsoft Word và Excel.</w:t>
            </w:r>
          </w:p>
        </w:tc>
        <w:tc>
          <w:tcPr>
            <w:tcW w:w="3912" w:type="dxa"/>
            <w:tcMar>
              <w:top w:w="70" w:type="dxa"/>
              <w:left w:w="75" w:type="dxa"/>
              <w:bottom w:w="70" w:type="dxa"/>
              <w:right w:w="75" w:type="dxa"/>
            </w:tcMar>
            <w:vAlign w:val="center"/>
          </w:tcPr>
          <w:p w14:paraId="659EB1D6" w14:textId="77777777" w:rsidR="003F459D" w:rsidRDefault="00000000">
            <w:pPr>
              <w:spacing w:after="0" w:line="252" w:lineRule="auto"/>
              <w:jc w:val="left"/>
            </w:pPr>
            <w:r>
              <w:rPr>
                <w:rFonts w:cs="Times New Roman"/>
                <w:sz w:val="18"/>
              </w:rPr>
              <w:t>Báo cáo, test case, defect log.</w:t>
            </w:r>
          </w:p>
        </w:tc>
      </w:tr>
      <w:tr w:rsidR="003F459D" w14:paraId="3F2A2F48" w14:textId="77777777">
        <w:trPr>
          <w:cantSplit/>
          <w:jc w:val="center"/>
        </w:trPr>
        <w:tc>
          <w:tcPr>
            <w:tcW w:w="1928" w:type="dxa"/>
            <w:tcMar>
              <w:top w:w="70" w:type="dxa"/>
              <w:left w:w="75" w:type="dxa"/>
              <w:bottom w:w="70" w:type="dxa"/>
              <w:right w:w="75" w:type="dxa"/>
            </w:tcMar>
            <w:vAlign w:val="center"/>
          </w:tcPr>
          <w:p w14:paraId="2987DC2D" w14:textId="77777777" w:rsidR="003F459D" w:rsidRDefault="00000000">
            <w:pPr>
              <w:spacing w:after="0" w:line="252" w:lineRule="auto"/>
            </w:pPr>
            <w:r>
              <w:rPr>
                <w:rFonts w:cs="Times New Roman"/>
                <w:sz w:val="18"/>
              </w:rPr>
              <w:t>Thông tin phiên bản</w:t>
            </w:r>
          </w:p>
        </w:tc>
        <w:tc>
          <w:tcPr>
            <w:tcW w:w="3061" w:type="dxa"/>
            <w:tcMar>
              <w:top w:w="70" w:type="dxa"/>
              <w:left w:w="75" w:type="dxa"/>
              <w:bottom w:w="70" w:type="dxa"/>
              <w:right w:w="75" w:type="dxa"/>
            </w:tcMar>
            <w:vAlign w:val="center"/>
          </w:tcPr>
          <w:p w14:paraId="5C16866F" w14:textId="77777777" w:rsidR="003F459D" w:rsidRDefault="00000000">
            <w:pPr>
              <w:spacing w:after="0" w:line="252" w:lineRule="auto"/>
            </w:pPr>
            <w:r>
              <w:rPr>
                <w:rFonts w:cs="Times New Roman"/>
                <w:sz w:val="18"/>
              </w:rPr>
              <w:t>Mã build, ngày bàn giao và thư mục cài đặt.</w:t>
            </w:r>
          </w:p>
        </w:tc>
        <w:tc>
          <w:tcPr>
            <w:tcW w:w="3912" w:type="dxa"/>
            <w:tcMar>
              <w:top w:w="70" w:type="dxa"/>
              <w:left w:w="75" w:type="dxa"/>
              <w:bottom w:w="70" w:type="dxa"/>
              <w:right w:w="75" w:type="dxa"/>
            </w:tcMar>
            <w:vAlign w:val="center"/>
          </w:tcPr>
          <w:p w14:paraId="6730333A" w14:textId="77777777" w:rsidR="003F459D" w:rsidRDefault="00000000">
            <w:pPr>
              <w:spacing w:after="0" w:line="252" w:lineRule="auto"/>
            </w:pPr>
            <w:r>
              <w:rPr>
                <w:rFonts w:cs="Times New Roman"/>
                <w:sz w:val="18"/>
              </w:rPr>
              <w:t>Đảm bảo mọi tester dùng cùng phiên bản ứng dụng.</w:t>
            </w:r>
          </w:p>
        </w:tc>
      </w:tr>
      <w:tr w:rsidR="003F459D" w14:paraId="4ECB7591" w14:textId="77777777">
        <w:trPr>
          <w:cantSplit/>
          <w:jc w:val="center"/>
        </w:trPr>
        <w:tc>
          <w:tcPr>
            <w:tcW w:w="1928" w:type="dxa"/>
            <w:tcMar>
              <w:top w:w="70" w:type="dxa"/>
              <w:left w:w="75" w:type="dxa"/>
              <w:bottom w:w="70" w:type="dxa"/>
              <w:right w:w="75" w:type="dxa"/>
            </w:tcMar>
            <w:vAlign w:val="center"/>
          </w:tcPr>
          <w:p w14:paraId="5064B69F" w14:textId="77777777" w:rsidR="003F459D" w:rsidRDefault="00000000">
            <w:pPr>
              <w:spacing w:after="0" w:line="252" w:lineRule="auto"/>
              <w:jc w:val="left"/>
            </w:pPr>
            <w:r>
              <w:rPr>
                <w:rFonts w:cs="Times New Roman"/>
                <w:sz w:val="18"/>
              </w:rPr>
              <w:t>Thiết bị phụ trợ</w:t>
            </w:r>
          </w:p>
        </w:tc>
        <w:tc>
          <w:tcPr>
            <w:tcW w:w="3061" w:type="dxa"/>
            <w:tcMar>
              <w:top w:w="70" w:type="dxa"/>
              <w:left w:w="75" w:type="dxa"/>
              <w:bottom w:w="70" w:type="dxa"/>
              <w:right w:w="75" w:type="dxa"/>
            </w:tcMar>
            <w:vAlign w:val="center"/>
          </w:tcPr>
          <w:p w14:paraId="42BEC6F5" w14:textId="77777777" w:rsidR="003F459D" w:rsidRDefault="00000000">
            <w:pPr>
              <w:spacing w:after="0" w:line="252" w:lineRule="auto"/>
              <w:jc w:val="left"/>
            </w:pPr>
            <w:r>
              <w:rPr>
                <w:rFonts w:cs="Times New Roman"/>
                <w:sz w:val="18"/>
              </w:rPr>
              <w:t>Máy in/máy quét mã vạch nếu có; nếu không dùng mô phỏng.</w:t>
            </w:r>
          </w:p>
        </w:tc>
        <w:tc>
          <w:tcPr>
            <w:tcW w:w="3912" w:type="dxa"/>
            <w:tcMar>
              <w:top w:w="70" w:type="dxa"/>
              <w:left w:w="75" w:type="dxa"/>
              <w:bottom w:w="70" w:type="dxa"/>
              <w:right w:w="75" w:type="dxa"/>
            </w:tcMar>
            <w:vAlign w:val="center"/>
          </w:tcPr>
          <w:p w14:paraId="2BE36CA3" w14:textId="77777777" w:rsidR="003F459D" w:rsidRDefault="00000000">
            <w:pPr>
              <w:spacing w:after="0" w:line="252" w:lineRule="auto"/>
              <w:jc w:val="left"/>
            </w:pPr>
            <w:r>
              <w:rPr>
                <w:rFonts w:cs="Times New Roman"/>
                <w:sz w:val="18"/>
              </w:rPr>
              <w:t>Kiểm tra các thao tác liên quan thiết bị ở mức phù hợp.</w:t>
            </w:r>
          </w:p>
        </w:tc>
      </w:tr>
    </w:tbl>
    <w:p w14:paraId="6E6A1909" w14:textId="77777777" w:rsidR="003F459D" w:rsidRDefault="003F459D"/>
    <w:p w14:paraId="774F548B" w14:textId="77777777" w:rsidR="003F459D" w:rsidRDefault="00000000">
      <w:pPr>
        <w:pStyle w:val="Heading3"/>
        <w:spacing w:after="80"/>
      </w:pPr>
      <w:bookmarkStart w:id="48" w:name="_Toc236824210"/>
      <w:r>
        <w:rPr>
          <w:rFonts w:ascii="Times New Roman" w:eastAsia="Times New Roman" w:hAnsi="Times New Roman" w:cs="Times New Roman"/>
        </w:rPr>
        <w:t>2.5.4. Nguồn lực tài chính</w:t>
      </w:r>
      <w:bookmarkEnd w:id="48"/>
    </w:p>
    <w:p w14:paraId="396B5674" w14:textId="77777777" w:rsidR="003F459D" w:rsidRDefault="00000000">
      <w:pPr>
        <w:ind w:firstLine="720"/>
      </w:pPr>
      <w:r>
        <w:rPr>
          <w:rFonts w:cs="Times New Roman"/>
        </w:rPr>
        <w:t>Đề tài sử dụng công cụ học tập và phần mềm sẵn có nên không lập ngân sách mua công cụ chuyên dụng. Chi phí chủ yếu gồm thời gian công sức của ba thành viên, điện, kết nối mạng, dung lượng lưu trữ và chi phí in báo cáo. Nếu triển khai thực tế, cần bổ sung ngân sách cho bản quyền công cụ quản lý kiểm thử, máy chủ, sao lưu, thiết bị quét mã vạch và môi trường staging riêng.</w:t>
      </w:r>
    </w:p>
    <w:p w14:paraId="65E060A7" w14:textId="77777777" w:rsidR="003F459D" w:rsidRDefault="00000000">
      <w:pPr>
        <w:pStyle w:val="Heading3"/>
        <w:spacing w:after="80"/>
      </w:pPr>
      <w:bookmarkStart w:id="49" w:name="_Toc236824211"/>
      <w:r>
        <w:rPr>
          <w:rFonts w:ascii="Times New Roman" w:eastAsia="Times New Roman" w:hAnsi="Times New Roman" w:cs="Times New Roman"/>
        </w:rPr>
        <w:t>2.5.5. Đầu ra của bước 5</w:t>
      </w:r>
      <w:bookmarkEnd w:id="49"/>
    </w:p>
    <w:p w14:paraId="6BE8CF91" w14:textId="77777777" w:rsidR="003F459D" w:rsidRDefault="00000000">
      <w:pPr>
        <w:ind w:left="397" w:hanging="227"/>
      </w:pPr>
      <w:r>
        <w:rPr>
          <w:rFonts w:cs="Times New Roman"/>
        </w:rPr>
        <w:t>• Danh sách vai trò và trách nhiệm của từng thành viên.</w:t>
      </w:r>
    </w:p>
    <w:p w14:paraId="5D6FD2E7" w14:textId="77777777" w:rsidR="003F459D" w:rsidRDefault="00000000">
      <w:pPr>
        <w:ind w:left="397" w:hanging="227"/>
      </w:pPr>
      <w:r>
        <w:rPr>
          <w:rFonts w:cs="Times New Roman"/>
        </w:rPr>
        <w:t>• Ma trận RACI cho các hoạt động kiểm thử.</w:t>
      </w:r>
    </w:p>
    <w:p w14:paraId="25FAD10B" w14:textId="77777777" w:rsidR="003F459D" w:rsidRDefault="00000000">
      <w:pPr>
        <w:ind w:left="397" w:hanging="227"/>
      </w:pPr>
      <w:r>
        <w:rPr>
          <w:rFonts w:cs="Times New Roman"/>
        </w:rPr>
        <w:t>• Danh sách tài nguyên phần cứng, phần mềm và dữ liệu.</w:t>
      </w:r>
    </w:p>
    <w:p w14:paraId="223266C5" w14:textId="77777777" w:rsidR="003F459D" w:rsidRDefault="00000000">
      <w:pPr>
        <w:ind w:left="397" w:hanging="227"/>
      </w:pPr>
      <w:r>
        <w:rPr>
          <w:rFonts w:cs="Times New Roman"/>
        </w:rPr>
        <w:lastRenderedPageBreak/>
        <w:t>• Giả định chi phí và giới hạn nguồn lực của đề tài.</w:t>
      </w:r>
    </w:p>
    <w:p w14:paraId="029D49E5" w14:textId="77777777" w:rsidR="003F459D" w:rsidRDefault="00000000">
      <w:pPr>
        <w:pStyle w:val="Heading2"/>
        <w:spacing w:after="80"/>
      </w:pPr>
      <w:bookmarkStart w:id="50" w:name="_Toc236824212"/>
      <w:r>
        <w:rPr>
          <w:rFonts w:ascii="Times New Roman" w:eastAsia="Times New Roman" w:hAnsi="Times New Roman" w:cs="Times New Roman"/>
        </w:rPr>
        <w:t>2.6. Bước 6 - Plan Test Environment: Lập kế hoạch môi trường kiểm thử</w:t>
      </w:r>
      <w:bookmarkEnd w:id="50"/>
    </w:p>
    <w:p w14:paraId="67287DC0" w14:textId="77777777" w:rsidR="003F459D" w:rsidRDefault="00000000">
      <w:pPr>
        <w:ind w:firstLine="720"/>
      </w:pPr>
      <w:r>
        <w:rPr>
          <w:rFonts w:cs="Times New Roman"/>
        </w:rPr>
        <w:t>Môi trường kiểm thử phải tách khỏi dữ liệu sử dụng thật và có khả năng khôi phục. Mỗi vòng test cần ghi rõ phiên bản source, bản build, connection string, bản database và dữ liệu khởi tạo. Việc thay đổi môi trường giữa các thành viên mà không ghi nhận có thể làm kết quả không tái hiện được.</w:t>
      </w:r>
    </w:p>
    <w:p w14:paraId="176D2B5C" w14:textId="77777777" w:rsidR="003F459D" w:rsidRDefault="00000000">
      <w:pPr>
        <w:pStyle w:val="Heading3"/>
        <w:spacing w:after="80"/>
      </w:pPr>
      <w:bookmarkStart w:id="51" w:name="_Toc236824213"/>
      <w:r>
        <w:rPr>
          <w:rFonts w:ascii="Times New Roman" w:eastAsia="Times New Roman" w:hAnsi="Times New Roman" w:cs="Times New Roman"/>
        </w:rPr>
        <w:t>2.6.1. Cấu hình môi trường mục tiêu</w:t>
      </w:r>
      <w:bookmarkEnd w:id="51"/>
    </w:p>
    <w:p w14:paraId="52253586" w14:textId="77777777" w:rsidR="003F459D" w:rsidRDefault="00000000">
      <w:pPr>
        <w:keepNext/>
        <w:spacing w:before="60"/>
        <w:jc w:val="center"/>
      </w:pPr>
      <w:r>
        <w:rPr>
          <w:rFonts w:cs="Times New Roman"/>
          <w:b/>
          <w:i/>
          <w:sz w:val="22"/>
        </w:rPr>
        <w:t>Bảng 2.21. Cấu hình môi trường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742"/>
        <w:gridCol w:w="3402"/>
      </w:tblGrid>
      <w:tr w:rsidR="003F459D" w14:paraId="797C3789" w14:textId="77777777">
        <w:trPr>
          <w:cantSplit/>
          <w:tblHeader/>
          <w:jc w:val="center"/>
        </w:trPr>
        <w:tc>
          <w:tcPr>
            <w:tcW w:w="1814" w:type="dxa"/>
            <w:shd w:val="clear" w:color="auto" w:fill="D9EAF7"/>
            <w:tcMar>
              <w:top w:w="70" w:type="dxa"/>
              <w:left w:w="75" w:type="dxa"/>
              <w:bottom w:w="70" w:type="dxa"/>
              <w:right w:w="75" w:type="dxa"/>
            </w:tcMar>
            <w:vAlign w:val="center"/>
          </w:tcPr>
          <w:p w14:paraId="78832BFE" w14:textId="77777777" w:rsidR="003F459D" w:rsidRDefault="00000000">
            <w:pPr>
              <w:spacing w:after="0" w:line="252" w:lineRule="auto"/>
              <w:jc w:val="center"/>
            </w:pPr>
            <w:r>
              <w:rPr>
                <w:rFonts w:cs="Times New Roman"/>
                <w:b/>
                <w:sz w:val="18"/>
              </w:rPr>
              <w:t>Thành phần</w:t>
            </w:r>
          </w:p>
        </w:tc>
        <w:tc>
          <w:tcPr>
            <w:tcW w:w="3742" w:type="dxa"/>
            <w:shd w:val="clear" w:color="auto" w:fill="D9EAF7"/>
            <w:tcMar>
              <w:top w:w="70" w:type="dxa"/>
              <w:left w:w="75" w:type="dxa"/>
              <w:bottom w:w="70" w:type="dxa"/>
              <w:right w:w="75" w:type="dxa"/>
            </w:tcMar>
            <w:vAlign w:val="center"/>
          </w:tcPr>
          <w:p w14:paraId="5B3BB911" w14:textId="77777777" w:rsidR="003F459D" w:rsidRDefault="00000000">
            <w:pPr>
              <w:spacing w:after="0" w:line="252" w:lineRule="auto"/>
              <w:jc w:val="center"/>
            </w:pPr>
            <w:r>
              <w:rPr>
                <w:rFonts w:cs="Times New Roman"/>
                <w:b/>
                <w:sz w:val="18"/>
              </w:rPr>
              <w:t>Cấu hình kế hoạch</w:t>
            </w:r>
          </w:p>
        </w:tc>
        <w:tc>
          <w:tcPr>
            <w:tcW w:w="3402" w:type="dxa"/>
            <w:shd w:val="clear" w:color="auto" w:fill="D9EAF7"/>
            <w:tcMar>
              <w:top w:w="70" w:type="dxa"/>
              <w:left w:w="75" w:type="dxa"/>
              <w:bottom w:w="70" w:type="dxa"/>
              <w:right w:w="75" w:type="dxa"/>
            </w:tcMar>
            <w:vAlign w:val="center"/>
          </w:tcPr>
          <w:p w14:paraId="1D379C84" w14:textId="77777777" w:rsidR="003F459D" w:rsidRDefault="00000000">
            <w:pPr>
              <w:spacing w:after="0" w:line="252" w:lineRule="auto"/>
              <w:jc w:val="center"/>
            </w:pPr>
            <w:r>
              <w:rPr>
                <w:rFonts w:cs="Times New Roman"/>
                <w:b/>
                <w:sz w:val="18"/>
              </w:rPr>
              <w:t>Ghi chú kiểm soát</w:t>
            </w:r>
          </w:p>
        </w:tc>
      </w:tr>
      <w:tr w:rsidR="003F459D" w14:paraId="36A90BBA" w14:textId="77777777">
        <w:trPr>
          <w:cantSplit/>
          <w:jc w:val="center"/>
        </w:trPr>
        <w:tc>
          <w:tcPr>
            <w:tcW w:w="1814" w:type="dxa"/>
            <w:tcMar>
              <w:top w:w="70" w:type="dxa"/>
              <w:left w:w="75" w:type="dxa"/>
              <w:bottom w:w="70" w:type="dxa"/>
              <w:right w:w="75" w:type="dxa"/>
            </w:tcMar>
            <w:vAlign w:val="center"/>
          </w:tcPr>
          <w:p w14:paraId="2D6B7CD4" w14:textId="77777777" w:rsidR="003F459D" w:rsidRDefault="00000000">
            <w:pPr>
              <w:spacing w:after="0" w:line="252" w:lineRule="auto"/>
              <w:jc w:val="left"/>
            </w:pPr>
            <w:r>
              <w:rPr>
                <w:rFonts w:cs="Times New Roman"/>
                <w:sz w:val="18"/>
              </w:rPr>
              <w:t>Hệ điều hành</w:t>
            </w:r>
          </w:p>
        </w:tc>
        <w:tc>
          <w:tcPr>
            <w:tcW w:w="3742" w:type="dxa"/>
            <w:tcMar>
              <w:top w:w="70" w:type="dxa"/>
              <w:left w:w="75" w:type="dxa"/>
              <w:bottom w:w="70" w:type="dxa"/>
              <w:right w:w="75" w:type="dxa"/>
            </w:tcMar>
            <w:vAlign w:val="center"/>
          </w:tcPr>
          <w:p w14:paraId="0FA0A6D0" w14:textId="77777777" w:rsidR="003F459D" w:rsidRDefault="00000000">
            <w:pPr>
              <w:spacing w:after="0" w:line="252" w:lineRule="auto"/>
              <w:jc w:val="left"/>
            </w:pPr>
            <w:r>
              <w:rPr>
                <w:rFonts w:cs="Times New Roman"/>
                <w:sz w:val="18"/>
              </w:rPr>
              <w:t>Windows 10 và/hoặc Windows 11 64-bit.</w:t>
            </w:r>
          </w:p>
        </w:tc>
        <w:tc>
          <w:tcPr>
            <w:tcW w:w="3402" w:type="dxa"/>
            <w:tcMar>
              <w:top w:w="70" w:type="dxa"/>
              <w:left w:w="75" w:type="dxa"/>
              <w:bottom w:w="70" w:type="dxa"/>
              <w:right w:w="75" w:type="dxa"/>
            </w:tcMar>
            <w:vAlign w:val="center"/>
          </w:tcPr>
          <w:p w14:paraId="212C2C37" w14:textId="77777777" w:rsidR="003F459D" w:rsidRDefault="00000000">
            <w:pPr>
              <w:spacing w:after="0" w:line="252" w:lineRule="auto"/>
              <w:jc w:val="left"/>
            </w:pPr>
            <w:r>
              <w:rPr>
                <w:rFonts w:cs="Times New Roman"/>
                <w:sz w:val="18"/>
              </w:rPr>
              <w:t>Ghi phiên bản và độ phân giải khi phát hiện lỗi UI.</w:t>
            </w:r>
          </w:p>
        </w:tc>
      </w:tr>
      <w:tr w:rsidR="003F459D" w14:paraId="0EBC1F4C" w14:textId="77777777">
        <w:trPr>
          <w:cantSplit/>
          <w:jc w:val="center"/>
        </w:trPr>
        <w:tc>
          <w:tcPr>
            <w:tcW w:w="1814" w:type="dxa"/>
            <w:tcMar>
              <w:top w:w="70" w:type="dxa"/>
              <w:left w:w="75" w:type="dxa"/>
              <w:bottom w:w="70" w:type="dxa"/>
              <w:right w:w="75" w:type="dxa"/>
            </w:tcMar>
            <w:vAlign w:val="center"/>
          </w:tcPr>
          <w:p w14:paraId="0E33BEEE" w14:textId="77777777" w:rsidR="003F459D" w:rsidRDefault="00000000">
            <w:pPr>
              <w:spacing w:after="0" w:line="252" w:lineRule="auto"/>
              <w:jc w:val="left"/>
            </w:pPr>
            <w:r>
              <w:rPr>
                <w:rFonts w:cs="Times New Roman"/>
                <w:sz w:val="18"/>
              </w:rPr>
              <w:t>Ứng dụng</w:t>
            </w:r>
          </w:p>
        </w:tc>
        <w:tc>
          <w:tcPr>
            <w:tcW w:w="3742" w:type="dxa"/>
            <w:tcMar>
              <w:top w:w="70" w:type="dxa"/>
              <w:left w:w="75" w:type="dxa"/>
              <w:bottom w:w="70" w:type="dxa"/>
              <w:right w:w="75" w:type="dxa"/>
            </w:tcMar>
            <w:vAlign w:val="center"/>
          </w:tcPr>
          <w:p w14:paraId="72307A90" w14:textId="77777777" w:rsidR="003F459D" w:rsidRDefault="00000000">
            <w:pPr>
              <w:spacing w:after="0" w:line="252" w:lineRule="auto"/>
              <w:jc w:val="left"/>
            </w:pPr>
            <w:r>
              <w:rPr>
                <w:rFonts w:cs="Times New Roman"/>
                <w:sz w:val="18"/>
              </w:rPr>
              <w:t>BookStoreManagement bản Debug/Release được build từ commit xác định.</w:t>
            </w:r>
          </w:p>
        </w:tc>
        <w:tc>
          <w:tcPr>
            <w:tcW w:w="3402" w:type="dxa"/>
            <w:tcMar>
              <w:top w:w="70" w:type="dxa"/>
              <w:left w:w="75" w:type="dxa"/>
              <w:bottom w:w="70" w:type="dxa"/>
              <w:right w:w="75" w:type="dxa"/>
            </w:tcMar>
            <w:vAlign w:val="center"/>
          </w:tcPr>
          <w:p w14:paraId="48DAD8CD" w14:textId="77777777" w:rsidR="003F459D" w:rsidRDefault="00000000">
            <w:pPr>
              <w:spacing w:after="0" w:line="252" w:lineRule="auto"/>
              <w:jc w:val="left"/>
            </w:pPr>
            <w:r>
              <w:rPr>
                <w:rFonts w:cs="Times New Roman"/>
                <w:sz w:val="18"/>
              </w:rPr>
              <w:t>Không kiểm thử file build không rõ nguồn.</w:t>
            </w:r>
          </w:p>
        </w:tc>
      </w:tr>
      <w:tr w:rsidR="003F459D" w14:paraId="01EA7955" w14:textId="77777777">
        <w:trPr>
          <w:cantSplit/>
          <w:jc w:val="center"/>
        </w:trPr>
        <w:tc>
          <w:tcPr>
            <w:tcW w:w="1814" w:type="dxa"/>
            <w:tcMar>
              <w:top w:w="70" w:type="dxa"/>
              <w:left w:w="75" w:type="dxa"/>
              <w:bottom w:w="70" w:type="dxa"/>
              <w:right w:w="75" w:type="dxa"/>
            </w:tcMar>
            <w:vAlign w:val="center"/>
          </w:tcPr>
          <w:p w14:paraId="62094C85" w14:textId="77777777" w:rsidR="003F459D" w:rsidRDefault="00000000">
            <w:pPr>
              <w:spacing w:after="0" w:line="252" w:lineRule="auto"/>
              <w:jc w:val="left"/>
            </w:pPr>
            <w:r>
              <w:rPr>
                <w:rFonts w:cs="Times New Roman"/>
                <w:sz w:val="18"/>
              </w:rPr>
              <w:t>Nền tảng</w:t>
            </w:r>
          </w:p>
        </w:tc>
        <w:tc>
          <w:tcPr>
            <w:tcW w:w="3742" w:type="dxa"/>
            <w:tcMar>
              <w:top w:w="70" w:type="dxa"/>
              <w:left w:w="75" w:type="dxa"/>
              <w:bottom w:w="70" w:type="dxa"/>
              <w:right w:w="75" w:type="dxa"/>
            </w:tcMar>
            <w:vAlign w:val="center"/>
          </w:tcPr>
          <w:p w14:paraId="19C98713" w14:textId="77777777" w:rsidR="003F459D" w:rsidRDefault="00000000">
            <w:pPr>
              <w:spacing w:after="0" w:line="252" w:lineRule="auto"/>
              <w:jc w:val="left"/>
            </w:pPr>
            <w:r>
              <w:rPr>
                <w:rFonts w:cs="Times New Roman"/>
                <w:sz w:val="18"/>
              </w:rPr>
              <w:t>C# Windows Forms, target Windows theo file project.</w:t>
            </w:r>
          </w:p>
        </w:tc>
        <w:tc>
          <w:tcPr>
            <w:tcW w:w="3402" w:type="dxa"/>
            <w:tcMar>
              <w:top w:w="70" w:type="dxa"/>
              <w:left w:w="75" w:type="dxa"/>
              <w:bottom w:w="70" w:type="dxa"/>
              <w:right w:w="75" w:type="dxa"/>
            </w:tcMar>
            <w:vAlign w:val="center"/>
          </w:tcPr>
          <w:p w14:paraId="634FA7EF" w14:textId="77777777" w:rsidR="003F459D" w:rsidRDefault="00000000">
            <w:pPr>
              <w:spacing w:after="0" w:line="252" w:lineRule="auto"/>
              <w:jc w:val="left"/>
            </w:pPr>
            <w:r>
              <w:rPr>
                <w:rFonts w:cs="Times New Roman"/>
                <w:sz w:val="18"/>
              </w:rPr>
              <w:t>Máy phải có runtime phù hợp.</w:t>
            </w:r>
          </w:p>
        </w:tc>
      </w:tr>
      <w:tr w:rsidR="003F459D" w14:paraId="49DE906D" w14:textId="77777777">
        <w:trPr>
          <w:cantSplit/>
          <w:jc w:val="center"/>
        </w:trPr>
        <w:tc>
          <w:tcPr>
            <w:tcW w:w="1814" w:type="dxa"/>
            <w:tcMar>
              <w:top w:w="70" w:type="dxa"/>
              <w:left w:w="75" w:type="dxa"/>
              <w:bottom w:w="70" w:type="dxa"/>
              <w:right w:w="75" w:type="dxa"/>
            </w:tcMar>
            <w:vAlign w:val="center"/>
          </w:tcPr>
          <w:p w14:paraId="1B3D6EE0" w14:textId="77777777" w:rsidR="003F459D" w:rsidRDefault="00000000">
            <w:pPr>
              <w:spacing w:after="0" w:line="252" w:lineRule="auto"/>
              <w:jc w:val="left"/>
            </w:pPr>
            <w:r>
              <w:rPr>
                <w:rFonts w:cs="Times New Roman"/>
                <w:sz w:val="18"/>
              </w:rPr>
              <w:t>Cơ sở dữ liệu</w:t>
            </w:r>
          </w:p>
        </w:tc>
        <w:tc>
          <w:tcPr>
            <w:tcW w:w="3742" w:type="dxa"/>
            <w:tcMar>
              <w:top w:w="70" w:type="dxa"/>
              <w:left w:w="75" w:type="dxa"/>
              <w:bottom w:w="70" w:type="dxa"/>
              <w:right w:w="75" w:type="dxa"/>
            </w:tcMar>
            <w:vAlign w:val="center"/>
          </w:tcPr>
          <w:p w14:paraId="1ED33550" w14:textId="77777777" w:rsidR="003F459D" w:rsidRDefault="00000000">
            <w:pPr>
              <w:spacing w:after="0" w:line="252" w:lineRule="auto"/>
              <w:jc w:val="left"/>
            </w:pPr>
            <w:r>
              <w:rPr>
                <w:rFonts w:cs="Times New Roman"/>
                <w:sz w:val="18"/>
              </w:rPr>
              <w:t>SQL Server; database BookStoreDB_Test.</w:t>
            </w:r>
          </w:p>
        </w:tc>
        <w:tc>
          <w:tcPr>
            <w:tcW w:w="3402" w:type="dxa"/>
            <w:tcMar>
              <w:top w:w="70" w:type="dxa"/>
              <w:left w:w="75" w:type="dxa"/>
              <w:bottom w:w="70" w:type="dxa"/>
              <w:right w:w="75" w:type="dxa"/>
            </w:tcMar>
            <w:vAlign w:val="center"/>
          </w:tcPr>
          <w:p w14:paraId="27B0EF71" w14:textId="77777777" w:rsidR="003F459D" w:rsidRDefault="00000000">
            <w:pPr>
              <w:spacing w:after="0" w:line="252" w:lineRule="auto"/>
              <w:jc w:val="left"/>
            </w:pPr>
            <w:r>
              <w:rPr>
                <w:rFonts w:cs="Times New Roman"/>
                <w:sz w:val="18"/>
              </w:rPr>
              <w:t>Không dùng database thật để chạy test phá dữ liệu.</w:t>
            </w:r>
          </w:p>
        </w:tc>
      </w:tr>
      <w:tr w:rsidR="003F459D" w14:paraId="58299862" w14:textId="77777777">
        <w:trPr>
          <w:cantSplit/>
          <w:jc w:val="center"/>
        </w:trPr>
        <w:tc>
          <w:tcPr>
            <w:tcW w:w="1814" w:type="dxa"/>
            <w:tcMar>
              <w:top w:w="70" w:type="dxa"/>
              <w:left w:w="75" w:type="dxa"/>
              <w:bottom w:w="70" w:type="dxa"/>
              <w:right w:w="75" w:type="dxa"/>
            </w:tcMar>
            <w:vAlign w:val="center"/>
          </w:tcPr>
          <w:p w14:paraId="7A577F49" w14:textId="77777777" w:rsidR="003F459D" w:rsidRDefault="00000000">
            <w:pPr>
              <w:spacing w:after="0" w:line="252" w:lineRule="auto"/>
              <w:jc w:val="left"/>
            </w:pPr>
            <w:r>
              <w:rPr>
                <w:rFonts w:cs="Times New Roman"/>
                <w:sz w:val="18"/>
              </w:rPr>
              <w:t>Quản trị DB</w:t>
            </w:r>
          </w:p>
        </w:tc>
        <w:tc>
          <w:tcPr>
            <w:tcW w:w="3742" w:type="dxa"/>
            <w:tcMar>
              <w:top w:w="70" w:type="dxa"/>
              <w:left w:w="75" w:type="dxa"/>
              <w:bottom w:w="70" w:type="dxa"/>
              <w:right w:w="75" w:type="dxa"/>
            </w:tcMar>
            <w:vAlign w:val="center"/>
          </w:tcPr>
          <w:p w14:paraId="09BAFD9F" w14:textId="77777777" w:rsidR="003F459D" w:rsidRDefault="00000000">
            <w:pPr>
              <w:spacing w:after="0" w:line="252" w:lineRule="auto"/>
              <w:jc w:val="left"/>
            </w:pPr>
            <w:r>
              <w:rPr>
                <w:rFonts w:cs="Times New Roman"/>
                <w:sz w:val="18"/>
              </w:rPr>
              <w:t>SQL Server Management Studio.</w:t>
            </w:r>
          </w:p>
        </w:tc>
        <w:tc>
          <w:tcPr>
            <w:tcW w:w="3402" w:type="dxa"/>
            <w:tcMar>
              <w:top w:w="70" w:type="dxa"/>
              <w:left w:w="75" w:type="dxa"/>
              <w:bottom w:w="70" w:type="dxa"/>
              <w:right w:w="75" w:type="dxa"/>
            </w:tcMar>
            <w:vAlign w:val="center"/>
          </w:tcPr>
          <w:p w14:paraId="65A07807" w14:textId="77777777" w:rsidR="003F459D" w:rsidRDefault="00000000">
            <w:pPr>
              <w:spacing w:after="0" w:line="252" w:lineRule="auto"/>
              <w:jc w:val="left"/>
            </w:pPr>
            <w:r>
              <w:rPr>
                <w:rFonts w:cs="Times New Roman"/>
                <w:sz w:val="18"/>
              </w:rPr>
              <w:t>Dùng tài khoản có quyền trên database test.</w:t>
            </w:r>
          </w:p>
        </w:tc>
      </w:tr>
      <w:tr w:rsidR="003F459D" w14:paraId="7551D7BF" w14:textId="77777777">
        <w:trPr>
          <w:cantSplit/>
          <w:jc w:val="center"/>
        </w:trPr>
        <w:tc>
          <w:tcPr>
            <w:tcW w:w="1814" w:type="dxa"/>
            <w:tcMar>
              <w:top w:w="70" w:type="dxa"/>
              <w:left w:w="75" w:type="dxa"/>
              <w:bottom w:w="70" w:type="dxa"/>
              <w:right w:w="75" w:type="dxa"/>
            </w:tcMar>
            <w:vAlign w:val="center"/>
          </w:tcPr>
          <w:p w14:paraId="4EC7BA66" w14:textId="77777777" w:rsidR="003F459D" w:rsidRDefault="00000000">
            <w:pPr>
              <w:spacing w:after="0" w:line="252" w:lineRule="auto"/>
              <w:jc w:val="left"/>
            </w:pPr>
            <w:r>
              <w:rPr>
                <w:rFonts w:cs="Times New Roman"/>
                <w:sz w:val="18"/>
              </w:rPr>
              <w:t>Dữ liệu mẫu</w:t>
            </w:r>
          </w:p>
        </w:tc>
        <w:tc>
          <w:tcPr>
            <w:tcW w:w="3742" w:type="dxa"/>
            <w:tcMar>
              <w:top w:w="70" w:type="dxa"/>
              <w:left w:w="75" w:type="dxa"/>
              <w:bottom w:w="70" w:type="dxa"/>
              <w:right w:w="75" w:type="dxa"/>
            </w:tcMar>
            <w:vAlign w:val="center"/>
          </w:tcPr>
          <w:p w14:paraId="5F46A9E1" w14:textId="77777777" w:rsidR="003F459D" w:rsidRDefault="00000000">
            <w:pPr>
              <w:spacing w:after="0" w:line="252" w:lineRule="auto"/>
              <w:jc w:val="left"/>
            </w:pPr>
            <w:r>
              <w:rPr>
                <w:rFonts w:cs="Times New Roman"/>
                <w:sz w:val="18"/>
              </w:rPr>
              <w:t>Tài khoản, sách, khách hàng, nhà cung cấp, cửa hàng, tồn kho và hóa đơn mẫu.</w:t>
            </w:r>
          </w:p>
        </w:tc>
        <w:tc>
          <w:tcPr>
            <w:tcW w:w="3402" w:type="dxa"/>
            <w:tcMar>
              <w:top w:w="70" w:type="dxa"/>
              <w:left w:w="75" w:type="dxa"/>
              <w:bottom w:w="70" w:type="dxa"/>
              <w:right w:w="75" w:type="dxa"/>
            </w:tcMar>
            <w:vAlign w:val="center"/>
          </w:tcPr>
          <w:p w14:paraId="34EFF9E0" w14:textId="77777777" w:rsidR="003F459D" w:rsidRDefault="00000000">
            <w:pPr>
              <w:spacing w:after="0" w:line="252" w:lineRule="auto"/>
              <w:jc w:val="left"/>
            </w:pPr>
            <w:r>
              <w:rPr>
                <w:rFonts w:cs="Times New Roman"/>
                <w:sz w:val="18"/>
              </w:rPr>
              <w:t>Có script hoặc backup để reset.</w:t>
            </w:r>
          </w:p>
        </w:tc>
      </w:tr>
      <w:tr w:rsidR="003F459D" w14:paraId="2509D5CC" w14:textId="77777777">
        <w:trPr>
          <w:cantSplit/>
          <w:jc w:val="center"/>
        </w:trPr>
        <w:tc>
          <w:tcPr>
            <w:tcW w:w="1814" w:type="dxa"/>
            <w:tcMar>
              <w:top w:w="70" w:type="dxa"/>
              <w:left w:w="75" w:type="dxa"/>
              <w:bottom w:w="70" w:type="dxa"/>
              <w:right w:w="75" w:type="dxa"/>
            </w:tcMar>
            <w:vAlign w:val="center"/>
          </w:tcPr>
          <w:p w14:paraId="5FCE9E44" w14:textId="77777777" w:rsidR="003F459D" w:rsidRDefault="00000000">
            <w:pPr>
              <w:spacing w:after="0" w:line="252" w:lineRule="auto"/>
              <w:jc w:val="left"/>
            </w:pPr>
            <w:r>
              <w:rPr>
                <w:rFonts w:cs="Times New Roman"/>
                <w:sz w:val="18"/>
              </w:rPr>
              <w:t>Mạng</w:t>
            </w:r>
          </w:p>
        </w:tc>
        <w:tc>
          <w:tcPr>
            <w:tcW w:w="3742" w:type="dxa"/>
            <w:tcMar>
              <w:top w:w="70" w:type="dxa"/>
              <w:left w:w="75" w:type="dxa"/>
              <w:bottom w:w="70" w:type="dxa"/>
              <w:right w:w="75" w:type="dxa"/>
            </w:tcMar>
            <w:vAlign w:val="center"/>
          </w:tcPr>
          <w:p w14:paraId="149A757E" w14:textId="77777777" w:rsidR="003F459D" w:rsidRDefault="00000000">
            <w:pPr>
              <w:spacing w:after="0" w:line="252" w:lineRule="auto"/>
              <w:jc w:val="left"/>
            </w:pPr>
            <w:r>
              <w:rPr>
                <w:rFonts w:cs="Times New Roman"/>
                <w:sz w:val="18"/>
              </w:rPr>
              <w:t>Kết nối cục bộ/LAN ổn định.</w:t>
            </w:r>
          </w:p>
        </w:tc>
        <w:tc>
          <w:tcPr>
            <w:tcW w:w="3402" w:type="dxa"/>
            <w:tcMar>
              <w:top w:w="70" w:type="dxa"/>
              <w:left w:w="75" w:type="dxa"/>
              <w:bottom w:w="70" w:type="dxa"/>
              <w:right w:w="75" w:type="dxa"/>
            </w:tcMar>
            <w:vAlign w:val="center"/>
          </w:tcPr>
          <w:p w14:paraId="049A0DA3" w14:textId="77777777" w:rsidR="003F459D" w:rsidRDefault="00000000">
            <w:pPr>
              <w:spacing w:after="0" w:line="252" w:lineRule="auto"/>
              <w:jc w:val="left"/>
            </w:pPr>
            <w:r>
              <w:rPr>
                <w:rFonts w:cs="Times New Roman"/>
                <w:sz w:val="18"/>
              </w:rPr>
              <w:t>Ghi nhận lỗi khi ngắt kết nối.</w:t>
            </w:r>
          </w:p>
        </w:tc>
      </w:tr>
      <w:tr w:rsidR="003F459D" w14:paraId="21E98004" w14:textId="77777777">
        <w:trPr>
          <w:cantSplit/>
          <w:jc w:val="center"/>
        </w:trPr>
        <w:tc>
          <w:tcPr>
            <w:tcW w:w="1814" w:type="dxa"/>
            <w:tcMar>
              <w:top w:w="70" w:type="dxa"/>
              <w:left w:w="75" w:type="dxa"/>
              <w:bottom w:w="70" w:type="dxa"/>
              <w:right w:w="75" w:type="dxa"/>
            </w:tcMar>
            <w:vAlign w:val="center"/>
          </w:tcPr>
          <w:p w14:paraId="055BB3B4" w14:textId="77777777" w:rsidR="003F459D" w:rsidRDefault="00000000">
            <w:pPr>
              <w:spacing w:after="0" w:line="252" w:lineRule="auto"/>
              <w:jc w:val="left"/>
            </w:pPr>
            <w:r>
              <w:rPr>
                <w:rFonts w:cs="Times New Roman"/>
                <w:sz w:val="18"/>
              </w:rPr>
              <w:t>Tệp dữ liệu</w:t>
            </w:r>
          </w:p>
        </w:tc>
        <w:tc>
          <w:tcPr>
            <w:tcW w:w="3742" w:type="dxa"/>
            <w:tcMar>
              <w:top w:w="70" w:type="dxa"/>
              <w:left w:w="75" w:type="dxa"/>
              <w:bottom w:w="70" w:type="dxa"/>
              <w:right w:w="75" w:type="dxa"/>
            </w:tcMar>
            <w:vAlign w:val="center"/>
          </w:tcPr>
          <w:p w14:paraId="2A09A389" w14:textId="77777777" w:rsidR="003F459D" w:rsidRDefault="00000000">
            <w:pPr>
              <w:spacing w:after="0" w:line="252" w:lineRule="auto"/>
              <w:jc w:val="left"/>
            </w:pPr>
            <w:r>
              <w:rPr>
                <w:rFonts w:cs="Times New Roman"/>
                <w:sz w:val="18"/>
              </w:rPr>
              <w:t>Thư mục Covers, thư mục xuất báo cáo và quyền đọc/ghi.</w:t>
            </w:r>
          </w:p>
        </w:tc>
        <w:tc>
          <w:tcPr>
            <w:tcW w:w="3402" w:type="dxa"/>
            <w:tcMar>
              <w:top w:w="70" w:type="dxa"/>
              <w:left w:w="75" w:type="dxa"/>
              <w:bottom w:w="70" w:type="dxa"/>
              <w:right w:w="75" w:type="dxa"/>
            </w:tcMar>
            <w:vAlign w:val="center"/>
          </w:tcPr>
          <w:p w14:paraId="4ED37983" w14:textId="77777777" w:rsidR="003F459D" w:rsidRDefault="00000000">
            <w:pPr>
              <w:spacing w:after="0" w:line="252" w:lineRule="auto"/>
              <w:jc w:val="left"/>
            </w:pPr>
            <w:r>
              <w:rPr>
                <w:rFonts w:cs="Times New Roman"/>
                <w:sz w:val="18"/>
              </w:rPr>
              <w:t>Kiểm tra tệp thiếu, sai định dạng và bị khóa.</w:t>
            </w:r>
          </w:p>
        </w:tc>
      </w:tr>
      <w:tr w:rsidR="003F459D" w14:paraId="33945741" w14:textId="77777777">
        <w:trPr>
          <w:cantSplit/>
          <w:jc w:val="center"/>
        </w:trPr>
        <w:tc>
          <w:tcPr>
            <w:tcW w:w="1814" w:type="dxa"/>
            <w:tcMar>
              <w:top w:w="70" w:type="dxa"/>
              <w:left w:w="75" w:type="dxa"/>
              <w:bottom w:w="70" w:type="dxa"/>
              <w:right w:w="75" w:type="dxa"/>
            </w:tcMar>
            <w:vAlign w:val="center"/>
          </w:tcPr>
          <w:p w14:paraId="15E0E2BC" w14:textId="77777777" w:rsidR="003F459D" w:rsidRDefault="00000000">
            <w:pPr>
              <w:spacing w:after="0" w:line="252" w:lineRule="auto"/>
              <w:jc w:val="left"/>
            </w:pPr>
            <w:r>
              <w:rPr>
                <w:rFonts w:cs="Times New Roman"/>
                <w:sz w:val="18"/>
              </w:rPr>
              <w:t>Quản lý phiên bản</w:t>
            </w:r>
          </w:p>
        </w:tc>
        <w:tc>
          <w:tcPr>
            <w:tcW w:w="3742" w:type="dxa"/>
            <w:tcMar>
              <w:top w:w="70" w:type="dxa"/>
              <w:left w:w="75" w:type="dxa"/>
              <w:bottom w:w="70" w:type="dxa"/>
              <w:right w:w="75" w:type="dxa"/>
            </w:tcMar>
            <w:vAlign w:val="center"/>
          </w:tcPr>
          <w:p w14:paraId="6F67127F" w14:textId="77777777" w:rsidR="003F459D" w:rsidRDefault="00000000">
            <w:pPr>
              <w:spacing w:after="0" w:line="252" w:lineRule="auto"/>
              <w:jc w:val="left"/>
            </w:pPr>
            <w:r>
              <w:rPr>
                <w:rFonts w:cs="Times New Roman"/>
                <w:sz w:val="18"/>
              </w:rPr>
              <w:t>Git nhánh/commit được chốt cho từng vòng.</w:t>
            </w:r>
          </w:p>
        </w:tc>
        <w:tc>
          <w:tcPr>
            <w:tcW w:w="3402" w:type="dxa"/>
            <w:tcMar>
              <w:top w:w="70" w:type="dxa"/>
              <w:left w:w="75" w:type="dxa"/>
              <w:bottom w:w="70" w:type="dxa"/>
              <w:right w:w="75" w:type="dxa"/>
            </w:tcMar>
            <w:vAlign w:val="center"/>
          </w:tcPr>
          <w:p w14:paraId="603D87EC" w14:textId="77777777" w:rsidR="003F459D" w:rsidRDefault="00000000">
            <w:pPr>
              <w:spacing w:after="0" w:line="252" w:lineRule="auto"/>
              <w:jc w:val="left"/>
            </w:pPr>
            <w:r>
              <w:rPr>
                <w:rFonts w:cs="Times New Roman"/>
                <w:sz w:val="18"/>
              </w:rPr>
              <w:t>Ghi trong Test Execution Report.</w:t>
            </w:r>
          </w:p>
        </w:tc>
      </w:tr>
    </w:tbl>
    <w:p w14:paraId="5CE42F61" w14:textId="77777777" w:rsidR="003F459D" w:rsidRDefault="003F459D"/>
    <w:p w14:paraId="38FA831E" w14:textId="77777777" w:rsidR="003F459D" w:rsidRDefault="00000000">
      <w:pPr>
        <w:pStyle w:val="Heading3"/>
        <w:spacing w:after="80"/>
      </w:pPr>
      <w:bookmarkStart w:id="52" w:name="_Toc236824214"/>
      <w:r>
        <w:rPr>
          <w:rFonts w:ascii="Times New Roman" w:eastAsia="Times New Roman" w:hAnsi="Times New Roman" w:cs="Times New Roman"/>
        </w:rPr>
        <w:t>2.6.2. Quy trình thiết lập môi trường</w:t>
      </w:r>
      <w:bookmarkEnd w:id="52"/>
    </w:p>
    <w:p w14:paraId="7D84D86E" w14:textId="77777777" w:rsidR="003F459D" w:rsidRDefault="00000000">
      <w:pPr>
        <w:ind w:left="397" w:hanging="397"/>
      </w:pPr>
      <w:r>
        <w:rPr>
          <w:rFonts w:cs="Times New Roman"/>
        </w:rPr>
        <w:t>1. Sao chép source code từ nhánh/commit đã được nhóm chốt và ghi mã phiên bản.</w:t>
      </w:r>
    </w:p>
    <w:p w14:paraId="6C6FFF8D" w14:textId="77777777" w:rsidR="003F459D" w:rsidRDefault="00000000">
      <w:pPr>
        <w:ind w:left="397" w:hanging="397"/>
      </w:pPr>
      <w:r>
        <w:rPr>
          <w:rFonts w:cs="Times New Roman"/>
        </w:rPr>
        <w:t>2. Mở solution/project trong Visual Studio và restore các package phụ thuộc.</w:t>
      </w:r>
    </w:p>
    <w:p w14:paraId="1FABAD59" w14:textId="77777777" w:rsidR="003F459D" w:rsidRDefault="00000000">
      <w:pPr>
        <w:ind w:left="397" w:hanging="397"/>
      </w:pPr>
      <w:r>
        <w:rPr>
          <w:rFonts w:cs="Times New Roman"/>
        </w:rPr>
        <w:t>3. Build toàn bộ solution; xử lý hết lỗi biên dịch trước khi bàn giao cho tester.</w:t>
      </w:r>
    </w:p>
    <w:p w14:paraId="1826032E" w14:textId="77777777" w:rsidR="003F459D" w:rsidRDefault="00000000">
      <w:pPr>
        <w:ind w:left="397" w:hanging="397"/>
      </w:pPr>
      <w:r>
        <w:rPr>
          <w:rFonts w:cs="Times New Roman"/>
        </w:rPr>
        <w:t>4. Cài hoặc khởi động SQL Server và SQL Server Management Studio.</w:t>
      </w:r>
    </w:p>
    <w:p w14:paraId="0554B902" w14:textId="77777777" w:rsidR="003F459D" w:rsidRDefault="00000000">
      <w:pPr>
        <w:ind w:left="397" w:hanging="397"/>
      </w:pPr>
      <w:r>
        <w:rPr>
          <w:rFonts w:cs="Times New Roman"/>
        </w:rPr>
        <w:t>5. Tạo database BookStoreDB_Test từ script hoặc restore file backup.</w:t>
      </w:r>
    </w:p>
    <w:p w14:paraId="1E4A252C" w14:textId="77777777" w:rsidR="003F459D" w:rsidRDefault="00000000">
      <w:pPr>
        <w:ind w:left="397" w:hanging="397"/>
      </w:pPr>
      <w:r>
        <w:rPr>
          <w:rFonts w:cs="Times New Roman"/>
        </w:rPr>
        <w:t>6. Cập nhật appsettings/connection string để trỏ đúng database test.</w:t>
      </w:r>
    </w:p>
    <w:p w14:paraId="1D80B93E" w14:textId="77777777" w:rsidR="003F459D" w:rsidRDefault="00000000">
      <w:pPr>
        <w:ind w:left="397" w:hanging="397"/>
      </w:pPr>
      <w:r>
        <w:rPr>
          <w:rFonts w:cs="Times New Roman"/>
        </w:rPr>
        <w:t>7. Chạy script khởi tạo bổ sung cho cửa hàng, ca làm việc, trả hàng và dữ liệu mẫu nếu cần.</w:t>
      </w:r>
    </w:p>
    <w:p w14:paraId="6E4F3219" w14:textId="77777777" w:rsidR="003F459D" w:rsidRDefault="00000000">
      <w:pPr>
        <w:ind w:left="397" w:hanging="397"/>
      </w:pPr>
      <w:r>
        <w:rPr>
          <w:rFonts w:cs="Times New Roman"/>
        </w:rPr>
        <w:t>8. Tạo tài khoản Admin, Staff và dữ liệu mẫu theo bảng dữ liệu kiểm thử.</w:t>
      </w:r>
    </w:p>
    <w:p w14:paraId="6F41DA39" w14:textId="77777777" w:rsidR="003F459D" w:rsidRDefault="00000000">
      <w:pPr>
        <w:ind w:left="397" w:hanging="397"/>
      </w:pPr>
      <w:r>
        <w:rPr>
          <w:rFonts w:cs="Times New Roman"/>
        </w:rPr>
        <w:t>9. Khởi động chương trình, chạy smoke test: mở app, kết nối DB, đăng nhập và mở các màn hình chính.</w:t>
      </w:r>
    </w:p>
    <w:p w14:paraId="4C5DA156" w14:textId="77777777" w:rsidR="003F459D" w:rsidRDefault="00000000">
      <w:pPr>
        <w:ind w:left="397" w:hanging="397"/>
      </w:pPr>
      <w:r>
        <w:rPr>
          <w:rFonts w:cs="Times New Roman"/>
        </w:rPr>
        <w:lastRenderedPageBreak/>
        <w:t>10. Sao lưu trạng thái database ban đầu để có thể khôi phục trước mỗi vòng test.</w:t>
      </w:r>
    </w:p>
    <w:p w14:paraId="3F0337FC" w14:textId="77777777" w:rsidR="003F459D" w:rsidRDefault="00000000">
      <w:pPr>
        <w:pStyle w:val="Heading3"/>
        <w:spacing w:after="80"/>
      </w:pPr>
      <w:bookmarkStart w:id="53" w:name="_Toc236824215"/>
      <w:r>
        <w:rPr>
          <w:rFonts w:ascii="Times New Roman" w:eastAsia="Times New Roman" w:hAnsi="Times New Roman" w:cs="Times New Roman"/>
        </w:rPr>
        <w:t>2.6.3. Kế hoạch dữ liệu kiểm thử</w:t>
      </w:r>
      <w:bookmarkEnd w:id="53"/>
    </w:p>
    <w:p w14:paraId="79878CEB" w14:textId="77777777" w:rsidR="003F459D" w:rsidRDefault="00000000">
      <w:pPr>
        <w:keepNext/>
        <w:spacing w:before="60"/>
        <w:jc w:val="center"/>
      </w:pPr>
      <w:r>
        <w:rPr>
          <w:rFonts w:cs="Times New Roman"/>
          <w:b/>
          <w:i/>
          <w:sz w:val="22"/>
        </w:rPr>
        <w:t>Bảng 2.22. Bộ dữ liệu chuẩn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4309"/>
        <w:gridCol w:w="2721"/>
      </w:tblGrid>
      <w:tr w:rsidR="003F459D" w14:paraId="645D3EF4" w14:textId="77777777">
        <w:trPr>
          <w:cantSplit/>
          <w:tblHeader/>
          <w:jc w:val="center"/>
        </w:trPr>
        <w:tc>
          <w:tcPr>
            <w:tcW w:w="1928" w:type="dxa"/>
            <w:shd w:val="clear" w:color="auto" w:fill="D9EAF7"/>
            <w:tcMar>
              <w:top w:w="70" w:type="dxa"/>
              <w:left w:w="75" w:type="dxa"/>
              <w:bottom w:w="70" w:type="dxa"/>
              <w:right w:w="75" w:type="dxa"/>
            </w:tcMar>
            <w:vAlign w:val="center"/>
          </w:tcPr>
          <w:p w14:paraId="6036136C" w14:textId="77777777" w:rsidR="003F459D" w:rsidRDefault="00000000">
            <w:pPr>
              <w:spacing w:after="0" w:line="252" w:lineRule="auto"/>
              <w:jc w:val="center"/>
            </w:pPr>
            <w:r>
              <w:rPr>
                <w:rFonts w:cs="Times New Roman"/>
                <w:b/>
                <w:sz w:val="18"/>
              </w:rPr>
              <w:t>Nhóm dữ liệu</w:t>
            </w:r>
          </w:p>
        </w:tc>
        <w:tc>
          <w:tcPr>
            <w:tcW w:w="4309" w:type="dxa"/>
            <w:shd w:val="clear" w:color="auto" w:fill="D9EAF7"/>
            <w:tcMar>
              <w:top w:w="70" w:type="dxa"/>
              <w:left w:w="75" w:type="dxa"/>
              <w:bottom w:w="70" w:type="dxa"/>
              <w:right w:w="75" w:type="dxa"/>
            </w:tcMar>
            <w:vAlign w:val="center"/>
          </w:tcPr>
          <w:p w14:paraId="15940069" w14:textId="77777777" w:rsidR="003F459D" w:rsidRDefault="00000000">
            <w:pPr>
              <w:spacing w:after="0" w:line="252" w:lineRule="auto"/>
              <w:jc w:val="center"/>
            </w:pPr>
            <w:r>
              <w:rPr>
                <w:rFonts w:cs="Times New Roman"/>
                <w:b/>
                <w:sz w:val="18"/>
              </w:rPr>
              <w:t>Dữ liệu cần có</w:t>
            </w:r>
          </w:p>
        </w:tc>
        <w:tc>
          <w:tcPr>
            <w:tcW w:w="2721" w:type="dxa"/>
            <w:shd w:val="clear" w:color="auto" w:fill="D9EAF7"/>
            <w:tcMar>
              <w:top w:w="70" w:type="dxa"/>
              <w:left w:w="75" w:type="dxa"/>
              <w:bottom w:w="70" w:type="dxa"/>
              <w:right w:w="75" w:type="dxa"/>
            </w:tcMar>
            <w:vAlign w:val="center"/>
          </w:tcPr>
          <w:p w14:paraId="69E07E61" w14:textId="77777777" w:rsidR="003F459D" w:rsidRDefault="00000000">
            <w:pPr>
              <w:spacing w:after="0" w:line="252" w:lineRule="auto"/>
              <w:jc w:val="center"/>
            </w:pPr>
            <w:r>
              <w:rPr>
                <w:rFonts w:cs="Times New Roman"/>
                <w:b/>
                <w:sz w:val="18"/>
              </w:rPr>
              <w:t>Mục đích</w:t>
            </w:r>
          </w:p>
        </w:tc>
      </w:tr>
      <w:tr w:rsidR="003F459D" w14:paraId="27DF8BC6" w14:textId="77777777">
        <w:trPr>
          <w:cantSplit/>
          <w:jc w:val="center"/>
        </w:trPr>
        <w:tc>
          <w:tcPr>
            <w:tcW w:w="1928" w:type="dxa"/>
            <w:tcMar>
              <w:top w:w="70" w:type="dxa"/>
              <w:left w:w="75" w:type="dxa"/>
              <w:bottom w:w="70" w:type="dxa"/>
              <w:right w:w="75" w:type="dxa"/>
            </w:tcMar>
            <w:vAlign w:val="center"/>
          </w:tcPr>
          <w:p w14:paraId="6845102C" w14:textId="77777777" w:rsidR="003F459D" w:rsidRDefault="00000000">
            <w:pPr>
              <w:spacing w:after="0" w:line="252" w:lineRule="auto"/>
              <w:jc w:val="left"/>
            </w:pPr>
            <w:r>
              <w:rPr>
                <w:rFonts w:cs="Times New Roman"/>
                <w:sz w:val="18"/>
              </w:rPr>
              <w:t>Tài khoản Admin</w:t>
            </w:r>
          </w:p>
        </w:tc>
        <w:tc>
          <w:tcPr>
            <w:tcW w:w="4309" w:type="dxa"/>
            <w:tcMar>
              <w:top w:w="70" w:type="dxa"/>
              <w:left w:w="75" w:type="dxa"/>
              <w:bottom w:w="70" w:type="dxa"/>
              <w:right w:w="75" w:type="dxa"/>
            </w:tcMar>
            <w:vAlign w:val="center"/>
          </w:tcPr>
          <w:p w14:paraId="3C8A59A7" w14:textId="77777777" w:rsidR="003F459D" w:rsidRDefault="00000000">
            <w:pPr>
              <w:spacing w:after="0" w:line="252" w:lineRule="auto"/>
              <w:jc w:val="left"/>
            </w:pPr>
            <w:r>
              <w:rPr>
                <w:rFonts w:cs="Times New Roman"/>
                <w:sz w:val="18"/>
              </w:rPr>
              <w:t>01 tài khoản hoạt động, mật khẩu hợp lệ.</w:t>
            </w:r>
          </w:p>
        </w:tc>
        <w:tc>
          <w:tcPr>
            <w:tcW w:w="2721" w:type="dxa"/>
            <w:tcMar>
              <w:top w:w="70" w:type="dxa"/>
              <w:left w:w="75" w:type="dxa"/>
              <w:bottom w:w="70" w:type="dxa"/>
              <w:right w:w="75" w:type="dxa"/>
            </w:tcMar>
            <w:vAlign w:val="center"/>
          </w:tcPr>
          <w:p w14:paraId="229E2433" w14:textId="77777777" w:rsidR="003F459D" w:rsidRDefault="00000000">
            <w:pPr>
              <w:spacing w:after="0" w:line="252" w:lineRule="auto"/>
              <w:jc w:val="left"/>
            </w:pPr>
            <w:r>
              <w:rPr>
                <w:rFonts w:cs="Times New Roman"/>
                <w:sz w:val="18"/>
              </w:rPr>
              <w:t>Kiểm thử đầy đủ quyền.</w:t>
            </w:r>
          </w:p>
        </w:tc>
      </w:tr>
      <w:tr w:rsidR="003F459D" w14:paraId="253496F8" w14:textId="77777777">
        <w:trPr>
          <w:cantSplit/>
          <w:jc w:val="center"/>
        </w:trPr>
        <w:tc>
          <w:tcPr>
            <w:tcW w:w="1928" w:type="dxa"/>
            <w:tcMar>
              <w:top w:w="70" w:type="dxa"/>
              <w:left w:w="75" w:type="dxa"/>
              <w:bottom w:w="70" w:type="dxa"/>
              <w:right w:w="75" w:type="dxa"/>
            </w:tcMar>
            <w:vAlign w:val="center"/>
          </w:tcPr>
          <w:p w14:paraId="4601FD33" w14:textId="77777777" w:rsidR="003F459D" w:rsidRDefault="00000000">
            <w:pPr>
              <w:spacing w:after="0" w:line="252" w:lineRule="auto"/>
              <w:jc w:val="left"/>
            </w:pPr>
            <w:r>
              <w:rPr>
                <w:rFonts w:cs="Times New Roman"/>
                <w:sz w:val="18"/>
              </w:rPr>
              <w:t>Tài khoản Staff</w:t>
            </w:r>
          </w:p>
        </w:tc>
        <w:tc>
          <w:tcPr>
            <w:tcW w:w="4309" w:type="dxa"/>
            <w:tcMar>
              <w:top w:w="70" w:type="dxa"/>
              <w:left w:w="75" w:type="dxa"/>
              <w:bottom w:w="70" w:type="dxa"/>
              <w:right w:w="75" w:type="dxa"/>
            </w:tcMar>
            <w:vAlign w:val="center"/>
          </w:tcPr>
          <w:p w14:paraId="555B784D" w14:textId="77777777" w:rsidR="003F459D" w:rsidRDefault="00000000">
            <w:pPr>
              <w:spacing w:after="0" w:line="252" w:lineRule="auto"/>
              <w:jc w:val="left"/>
            </w:pPr>
            <w:r>
              <w:rPr>
                <w:rFonts w:cs="Times New Roman"/>
                <w:sz w:val="18"/>
              </w:rPr>
              <w:t>Ít nhất 02 tài khoản thuộc hai cửa hàng nếu hệ thống hỗ trợ.</w:t>
            </w:r>
          </w:p>
        </w:tc>
        <w:tc>
          <w:tcPr>
            <w:tcW w:w="2721" w:type="dxa"/>
            <w:tcMar>
              <w:top w:w="70" w:type="dxa"/>
              <w:left w:w="75" w:type="dxa"/>
              <w:bottom w:w="70" w:type="dxa"/>
              <w:right w:w="75" w:type="dxa"/>
            </w:tcMar>
            <w:vAlign w:val="center"/>
          </w:tcPr>
          <w:p w14:paraId="3122F598" w14:textId="77777777" w:rsidR="003F459D" w:rsidRDefault="00000000">
            <w:pPr>
              <w:spacing w:after="0" w:line="252" w:lineRule="auto"/>
              <w:jc w:val="left"/>
            </w:pPr>
            <w:r>
              <w:rPr>
                <w:rFonts w:cs="Times New Roman"/>
                <w:sz w:val="18"/>
              </w:rPr>
              <w:t>Kiểm thử phân quyền và StoreId.</w:t>
            </w:r>
          </w:p>
        </w:tc>
      </w:tr>
      <w:tr w:rsidR="003F459D" w14:paraId="09E70335" w14:textId="77777777">
        <w:trPr>
          <w:cantSplit/>
          <w:jc w:val="center"/>
        </w:trPr>
        <w:tc>
          <w:tcPr>
            <w:tcW w:w="1928" w:type="dxa"/>
            <w:tcMar>
              <w:top w:w="70" w:type="dxa"/>
              <w:left w:w="75" w:type="dxa"/>
              <w:bottom w:w="70" w:type="dxa"/>
              <w:right w:w="75" w:type="dxa"/>
            </w:tcMar>
            <w:vAlign w:val="center"/>
          </w:tcPr>
          <w:p w14:paraId="6D907E42" w14:textId="77777777" w:rsidR="003F459D" w:rsidRDefault="00000000">
            <w:pPr>
              <w:spacing w:after="0" w:line="252" w:lineRule="auto"/>
              <w:jc w:val="left"/>
            </w:pPr>
            <w:r>
              <w:rPr>
                <w:rFonts w:cs="Times New Roman"/>
                <w:sz w:val="18"/>
              </w:rPr>
              <w:t>Tài khoản khóa</w:t>
            </w:r>
          </w:p>
        </w:tc>
        <w:tc>
          <w:tcPr>
            <w:tcW w:w="4309" w:type="dxa"/>
            <w:tcMar>
              <w:top w:w="70" w:type="dxa"/>
              <w:left w:w="75" w:type="dxa"/>
              <w:bottom w:w="70" w:type="dxa"/>
              <w:right w:w="75" w:type="dxa"/>
            </w:tcMar>
            <w:vAlign w:val="center"/>
          </w:tcPr>
          <w:p w14:paraId="5B48A5D5" w14:textId="77777777" w:rsidR="003F459D" w:rsidRDefault="00000000">
            <w:pPr>
              <w:spacing w:after="0" w:line="252" w:lineRule="auto"/>
              <w:jc w:val="left"/>
            </w:pPr>
            <w:r>
              <w:rPr>
                <w:rFonts w:cs="Times New Roman"/>
                <w:sz w:val="18"/>
              </w:rPr>
              <w:t>01 tài khoản IsActive = false.</w:t>
            </w:r>
          </w:p>
        </w:tc>
        <w:tc>
          <w:tcPr>
            <w:tcW w:w="2721" w:type="dxa"/>
            <w:tcMar>
              <w:top w:w="70" w:type="dxa"/>
              <w:left w:w="75" w:type="dxa"/>
              <w:bottom w:w="70" w:type="dxa"/>
              <w:right w:w="75" w:type="dxa"/>
            </w:tcMar>
            <w:vAlign w:val="center"/>
          </w:tcPr>
          <w:p w14:paraId="0D0EBFF6" w14:textId="77777777" w:rsidR="003F459D" w:rsidRDefault="00000000">
            <w:pPr>
              <w:spacing w:after="0" w:line="252" w:lineRule="auto"/>
              <w:jc w:val="left"/>
            </w:pPr>
            <w:r>
              <w:rPr>
                <w:rFonts w:cs="Times New Roman"/>
                <w:sz w:val="18"/>
              </w:rPr>
              <w:t>Kiểm thử xác thực.</w:t>
            </w:r>
          </w:p>
        </w:tc>
      </w:tr>
      <w:tr w:rsidR="003F459D" w14:paraId="17CF806E" w14:textId="77777777">
        <w:trPr>
          <w:cantSplit/>
          <w:jc w:val="center"/>
        </w:trPr>
        <w:tc>
          <w:tcPr>
            <w:tcW w:w="1928" w:type="dxa"/>
            <w:tcMar>
              <w:top w:w="70" w:type="dxa"/>
              <w:left w:w="75" w:type="dxa"/>
              <w:bottom w:w="70" w:type="dxa"/>
              <w:right w:w="75" w:type="dxa"/>
            </w:tcMar>
            <w:vAlign w:val="center"/>
          </w:tcPr>
          <w:p w14:paraId="7E72BCA0" w14:textId="77777777" w:rsidR="003F459D" w:rsidRDefault="00000000">
            <w:pPr>
              <w:spacing w:after="0" w:line="252" w:lineRule="auto"/>
              <w:jc w:val="left"/>
            </w:pPr>
            <w:r>
              <w:rPr>
                <w:rFonts w:cs="Times New Roman"/>
                <w:sz w:val="18"/>
              </w:rPr>
              <w:t>Sách bình thường</w:t>
            </w:r>
          </w:p>
        </w:tc>
        <w:tc>
          <w:tcPr>
            <w:tcW w:w="4309" w:type="dxa"/>
            <w:tcMar>
              <w:top w:w="70" w:type="dxa"/>
              <w:left w:w="75" w:type="dxa"/>
              <w:bottom w:w="70" w:type="dxa"/>
              <w:right w:w="75" w:type="dxa"/>
            </w:tcMar>
            <w:vAlign w:val="center"/>
          </w:tcPr>
          <w:p w14:paraId="12BB450E" w14:textId="77777777" w:rsidR="003F459D" w:rsidRDefault="00000000">
            <w:pPr>
              <w:spacing w:after="0" w:line="252" w:lineRule="auto"/>
              <w:jc w:val="left"/>
            </w:pPr>
            <w:r>
              <w:rPr>
                <w:rFonts w:cs="Times New Roman"/>
                <w:sz w:val="18"/>
              </w:rPr>
              <w:t>Ít nhất 10 sách đủ danh mục, tác giả, NXB, giá và ảnh.</w:t>
            </w:r>
          </w:p>
        </w:tc>
        <w:tc>
          <w:tcPr>
            <w:tcW w:w="2721" w:type="dxa"/>
            <w:tcMar>
              <w:top w:w="70" w:type="dxa"/>
              <w:left w:w="75" w:type="dxa"/>
              <w:bottom w:w="70" w:type="dxa"/>
              <w:right w:w="75" w:type="dxa"/>
            </w:tcMar>
            <w:vAlign w:val="center"/>
          </w:tcPr>
          <w:p w14:paraId="3554F889" w14:textId="77777777" w:rsidR="003F459D" w:rsidRDefault="00000000">
            <w:pPr>
              <w:spacing w:after="0" w:line="252" w:lineRule="auto"/>
              <w:jc w:val="left"/>
            </w:pPr>
            <w:r>
              <w:rPr>
                <w:rFonts w:cs="Times New Roman"/>
                <w:sz w:val="18"/>
              </w:rPr>
              <w:t>CRUD, tìm kiếm, bán và báo cáo.</w:t>
            </w:r>
          </w:p>
        </w:tc>
      </w:tr>
      <w:tr w:rsidR="003F459D" w14:paraId="0750E9A4" w14:textId="77777777">
        <w:trPr>
          <w:cantSplit/>
          <w:jc w:val="center"/>
        </w:trPr>
        <w:tc>
          <w:tcPr>
            <w:tcW w:w="1928" w:type="dxa"/>
            <w:tcMar>
              <w:top w:w="70" w:type="dxa"/>
              <w:left w:w="75" w:type="dxa"/>
              <w:bottom w:w="70" w:type="dxa"/>
              <w:right w:w="75" w:type="dxa"/>
            </w:tcMar>
            <w:vAlign w:val="center"/>
          </w:tcPr>
          <w:p w14:paraId="0E7EBB94" w14:textId="77777777" w:rsidR="003F459D" w:rsidRDefault="00000000">
            <w:pPr>
              <w:spacing w:after="0" w:line="252" w:lineRule="auto"/>
              <w:jc w:val="left"/>
            </w:pPr>
            <w:r>
              <w:rPr>
                <w:rFonts w:cs="Times New Roman"/>
                <w:sz w:val="18"/>
              </w:rPr>
              <w:t>Sách tồn thấp</w:t>
            </w:r>
          </w:p>
        </w:tc>
        <w:tc>
          <w:tcPr>
            <w:tcW w:w="4309" w:type="dxa"/>
            <w:tcMar>
              <w:top w:w="70" w:type="dxa"/>
              <w:left w:w="75" w:type="dxa"/>
              <w:bottom w:w="70" w:type="dxa"/>
              <w:right w:w="75" w:type="dxa"/>
            </w:tcMar>
            <w:vAlign w:val="center"/>
          </w:tcPr>
          <w:p w14:paraId="2EEED869" w14:textId="77777777" w:rsidR="003F459D" w:rsidRDefault="00000000">
            <w:pPr>
              <w:spacing w:after="0" w:line="252" w:lineRule="auto"/>
              <w:jc w:val="left"/>
            </w:pPr>
            <w:r>
              <w:rPr>
                <w:rFonts w:cs="Times New Roman"/>
                <w:sz w:val="18"/>
              </w:rPr>
              <w:t>Quantity bằng MinStock hoặc nhỏ hơn.</w:t>
            </w:r>
          </w:p>
        </w:tc>
        <w:tc>
          <w:tcPr>
            <w:tcW w:w="2721" w:type="dxa"/>
            <w:tcMar>
              <w:top w:w="70" w:type="dxa"/>
              <w:left w:w="75" w:type="dxa"/>
              <w:bottom w:w="70" w:type="dxa"/>
              <w:right w:w="75" w:type="dxa"/>
            </w:tcMar>
            <w:vAlign w:val="center"/>
          </w:tcPr>
          <w:p w14:paraId="1BF0FE1A" w14:textId="77777777" w:rsidR="003F459D" w:rsidRDefault="00000000">
            <w:pPr>
              <w:spacing w:after="0" w:line="252" w:lineRule="auto"/>
              <w:jc w:val="left"/>
            </w:pPr>
            <w:r>
              <w:rPr>
                <w:rFonts w:cs="Times New Roman"/>
                <w:sz w:val="18"/>
              </w:rPr>
              <w:t>Cảnh báo sắp hết.</w:t>
            </w:r>
          </w:p>
        </w:tc>
      </w:tr>
      <w:tr w:rsidR="003F459D" w14:paraId="4A638F23" w14:textId="77777777">
        <w:trPr>
          <w:cantSplit/>
          <w:jc w:val="center"/>
        </w:trPr>
        <w:tc>
          <w:tcPr>
            <w:tcW w:w="1928" w:type="dxa"/>
            <w:tcMar>
              <w:top w:w="70" w:type="dxa"/>
              <w:left w:w="75" w:type="dxa"/>
              <w:bottom w:w="70" w:type="dxa"/>
              <w:right w:w="75" w:type="dxa"/>
            </w:tcMar>
            <w:vAlign w:val="center"/>
          </w:tcPr>
          <w:p w14:paraId="461FE2EA" w14:textId="77777777" w:rsidR="003F459D" w:rsidRDefault="00000000">
            <w:pPr>
              <w:spacing w:after="0" w:line="252" w:lineRule="auto"/>
              <w:jc w:val="left"/>
            </w:pPr>
            <w:r>
              <w:rPr>
                <w:rFonts w:cs="Times New Roman"/>
                <w:sz w:val="18"/>
              </w:rPr>
              <w:t>Sách tồn 0</w:t>
            </w:r>
          </w:p>
        </w:tc>
        <w:tc>
          <w:tcPr>
            <w:tcW w:w="4309" w:type="dxa"/>
            <w:tcMar>
              <w:top w:w="70" w:type="dxa"/>
              <w:left w:w="75" w:type="dxa"/>
              <w:bottom w:w="70" w:type="dxa"/>
              <w:right w:w="75" w:type="dxa"/>
            </w:tcMar>
            <w:vAlign w:val="center"/>
          </w:tcPr>
          <w:p w14:paraId="5050F689" w14:textId="77777777" w:rsidR="003F459D" w:rsidRDefault="00000000">
            <w:pPr>
              <w:spacing w:after="0" w:line="252" w:lineRule="auto"/>
              <w:jc w:val="left"/>
            </w:pPr>
            <w:r>
              <w:rPr>
                <w:rFonts w:cs="Times New Roman"/>
                <w:sz w:val="18"/>
              </w:rPr>
              <w:t>Quantity = 0.</w:t>
            </w:r>
          </w:p>
        </w:tc>
        <w:tc>
          <w:tcPr>
            <w:tcW w:w="2721" w:type="dxa"/>
            <w:tcMar>
              <w:top w:w="70" w:type="dxa"/>
              <w:left w:w="75" w:type="dxa"/>
              <w:bottom w:w="70" w:type="dxa"/>
              <w:right w:w="75" w:type="dxa"/>
            </w:tcMar>
            <w:vAlign w:val="center"/>
          </w:tcPr>
          <w:p w14:paraId="4D0EC334" w14:textId="77777777" w:rsidR="003F459D" w:rsidRDefault="00000000">
            <w:pPr>
              <w:spacing w:after="0" w:line="252" w:lineRule="auto"/>
              <w:jc w:val="left"/>
            </w:pPr>
            <w:r>
              <w:rPr>
                <w:rFonts w:cs="Times New Roman"/>
                <w:sz w:val="18"/>
              </w:rPr>
              <w:t>Không cho bán.</w:t>
            </w:r>
          </w:p>
        </w:tc>
      </w:tr>
      <w:tr w:rsidR="003F459D" w14:paraId="73EE73EF" w14:textId="77777777">
        <w:trPr>
          <w:cantSplit/>
          <w:jc w:val="center"/>
        </w:trPr>
        <w:tc>
          <w:tcPr>
            <w:tcW w:w="1928" w:type="dxa"/>
            <w:tcMar>
              <w:top w:w="70" w:type="dxa"/>
              <w:left w:w="75" w:type="dxa"/>
              <w:bottom w:w="70" w:type="dxa"/>
              <w:right w:w="75" w:type="dxa"/>
            </w:tcMar>
            <w:vAlign w:val="center"/>
          </w:tcPr>
          <w:p w14:paraId="6877051C" w14:textId="77777777" w:rsidR="003F459D" w:rsidRDefault="00000000">
            <w:pPr>
              <w:spacing w:after="0" w:line="252" w:lineRule="auto"/>
              <w:jc w:val="left"/>
            </w:pPr>
            <w:r>
              <w:rPr>
                <w:rFonts w:cs="Times New Roman"/>
                <w:sz w:val="18"/>
              </w:rPr>
              <w:t>Sách trùng ISBN</w:t>
            </w:r>
          </w:p>
        </w:tc>
        <w:tc>
          <w:tcPr>
            <w:tcW w:w="4309" w:type="dxa"/>
            <w:tcMar>
              <w:top w:w="70" w:type="dxa"/>
              <w:left w:w="75" w:type="dxa"/>
              <w:bottom w:w="70" w:type="dxa"/>
              <w:right w:w="75" w:type="dxa"/>
            </w:tcMar>
            <w:vAlign w:val="center"/>
          </w:tcPr>
          <w:p w14:paraId="390BE361" w14:textId="77777777" w:rsidR="003F459D" w:rsidRDefault="00000000">
            <w:pPr>
              <w:spacing w:after="0" w:line="252" w:lineRule="auto"/>
              <w:jc w:val="left"/>
            </w:pPr>
            <w:r>
              <w:rPr>
                <w:rFonts w:cs="Times New Roman"/>
                <w:sz w:val="18"/>
              </w:rPr>
              <w:t>Một ISBN đã tồn tại.</w:t>
            </w:r>
          </w:p>
        </w:tc>
        <w:tc>
          <w:tcPr>
            <w:tcW w:w="2721" w:type="dxa"/>
            <w:tcMar>
              <w:top w:w="70" w:type="dxa"/>
              <w:left w:w="75" w:type="dxa"/>
              <w:bottom w:w="70" w:type="dxa"/>
              <w:right w:w="75" w:type="dxa"/>
            </w:tcMar>
            <w:vAlign w:val="center"/>
          </w:tcPr>
          <w:p w14:paraId="181EE2C6" w14:textId="77777777" w:rsidR="003F459D" w:rsidRDefault="00000000">
            <w:pPr>
              <w:spacing w:after="0" w:line="252" w:lineRule="auto"/>
              <w:jc w:val="left"/>
            </w:pPr>
            <w:r>
              <w:rPr>
                <w:rFonts w:cs="Times New Roman"/>
                <w:sz w:val="18"/>
              </w:rPr>
              <w:t>Kiểm tra unique và thông báo lỗi.</w:t>
            </w:r>
          </w:p>
        </w:tc>
      </w:tr>
      <w:tr w:rsidR="003F459D" w14:paraId="6447448E" w14:textId="77777777">
        <w:trPr>
          <w:cantSplit/>
          <w:jc w:val="center"/>
        </w:trPr>
        <w:tc>
          <w:tcPr>
            <w:tcW w:w="1928" w:type="dxa"/>
            <w:tcMar>
              <w:top w:w="70" w:type="dxa"/>
              <w:left w:w="75" w:type="dxa"/>
              <w:bottom w:w="70" w:type="dxa"/>
              <w:right w:w="75" w:type="dxa"/>
            </w:tcMar>
            <w:vAlign w:val="center"/>
          </w:tcPr>
          <w:p w14:paraId="1DE285E5" w14:textId="77777777" w:rsidR="003F459D" w:rsidRDefault="00000000">
            <w:pPr>
              <w:spacing w:after="0" w:line="252" w:lineRule="auto"/>
              <w:jc w:val="left"/>
            </w:pPr>
            <w:r>
              <w:rPr>
                <w:rFonts w:cs="Times New Roman"/>
                <w:sz w:val="18"/>
              </w:rPr>
              <w:t>Khách hàng</w:t>
            </w:r>
          </w:p>
        </w:tc>
        <w:tc>
          <w:tcPr>
            <w:tcW w:w="4309" w:type="dxa"/>
            <w:tcMar>
              <w:top w:w="70" w:type="dxa"/>
              <w:left w:w="75" w:type="dxa"/>
              <w:bottom w:w="70" w:type="dxa"/>
              <w:right w:w="75" w:type="dxa"/>
            </w:tcMar>
            <w:vAlign w:val="center"/>
          </w:tcPr>
          <w:p w14:paraId="16377597" w14:textId="77777777" w:rsidR="003F459D" w:rsidRDefault="00000000">
            <w:pPr>
              <w:spacing w:after="0" w:line="252" w:lineRule="auto"/>
              <w:jc w:val="left"/>
            </w:pPr>
            <w:r>
              <w:rPr>
                <w:rFonts w:cs="Times New Roman"/>
                <w:sz w:val="18"/>
              </w:rPr>
              <w:t>Khách hợp lệ, thiếu số điện thoại, dữ liệu trùng.</w:t>
            </w:r>
          </w:p>
        </w:tc>
        <w:tc>
          <w:tcPr>
            <w:tcW w:w="2721" w:type="dxa"/>
            <w:tcMar>
              <w:top w:w="70" w:type="dxa"/>
              <w:left w:w="75" w:type="dxa"/>
              <w:bottom w:w="70" w:type="dxa"/>
              <w:right w:w="75" w:type="dxa"/>
            </w:tcMar>
            <w:vAlign w:val="center"/>
          </w:tcPr>
          <w:p w14:paraId="68A6DBB3" w14:textId="77777777" w:rsidR="003F459D" w:rsidRDefault="00000000">
            <w:pPr>
              <w:spacing w:after="0" w:line="252" w:lineRule="auto"/>
              <w:jc w:val="left"/>
            </w:pPr>
            <w:r>
              <w:rPr>
                <w:rFonts w:cs="Times New Roman"/>
                <w:sz w:val="18"/>
              </w:rPr>
              <w:t>CRUD và validation.</w:t>
            </w:r>
          </w:p>
        </w:tc>
      </w:tr>
      <w:tr w:rsidR="003F459D" w14:paraId="633417BE" w14:textId="77777777">
        <w:trPr>
          <w:cantSplit/>
          <w:jc w:val="center"/>
        </w:trPr>
        <w:tc>
          <w:tcPr>
            <w:tcW w:w="1928" w:type="dxa"/>
            <w:tcMar>
              <w:top w:w="70" w:type="dxa"/>
              <w:left w:w="75" w:type="dxa"/>
              <w:bottom w:w="70" w:type="dxa"/>
              <w:right w:w="75" w:type="dxa"/>
            </w:tcMar>
            <w:vAlign w:val="center"/>
          </w:tcPr>
          <w:p w14:paraId="1D1DF652" w14:textId="77777777" w:rsidR="003F459D" w:rsidRDefault="00000000">
            <w:pPr>
              <w:spacing w:after="0" w:line="252" w:lineRule="auto"/>
              <w:jc w:val="left"/>
            </w:pPr>
            <w:r>
              <w:rPr>
                <w:rFonts w:cs="Times New Roman"/>
                <w:sz w:val="18"/>
              </w:rPr>
              <w:t>Nhà cung cấp</w:t>
            </w:r>
          </w:p>
        </w:tc>
        <w:tc>
          <w:tcPr>
            <w:tcW w:w="4309" w:type="dxa"/>
            <w:tcMar>
              <w:top w:w="70" w:type="dxa"/>
              <w:left w:w="75" w:type="dxa"/>
              <w:bottom w:w="70" w:type="dxa"/>
              <w:right w:w="75" w:type="dxa"/>
            </w:tcMar>
            <w:vAlign w:val="center"/>
          </w:tcPr>
          <w:p w14:paraId="217F6F7F" w14:textId="77777777" w:rsidR="003F459D" w:rsidRDefault="00000000">
            <w:pPr>
              <w:spacing w:after="0" w:line="252" w:lineRule="auto"/>
              <w:jc w:val="left"/>
            </w:pPr>
            <w:r>
              <w:rPr>
                <w:rFonts w:cs="Times New Roman"/>
                <w:sz w:val="18"/>
              </w:rPr>
              <w:t>Ít nhất 02 nhà cung cấp hoạt động.</w:t>
            </w:r>
          </w:p>
        </w:tc>
        <w:tc>
          <w:tcPr>
            <w:tcW w:w="2721" w:type="dxa"/>
            <w:tcMar>
              <w:top w:w="70" w:type="dxa"/>
              <w:left w:w="75" w:type="dxa"/>
              <w:bottom w:w="70" w:type="dxa"/>
              <w:right w:w="75" w:type="dxa"/>
            </w:tcMar>
            <w:vAlign w:val="center"/>
          </w:tcPr>
          <w:p w14:paraId="30E52E75" w14:textId="77777777" w:rsidR="003F459D" w:rsidRDefault="00000000">
            <w:pPr>
              <w:spacing w:after="0" w:line="252" w:lineRule="auto"/>
              <w:jc w:val="left"/>
            </w:pPr>
            <w:r>
              <w:rPr>
                <w:rFonts w:cs="Times New Roman"/>
                <w:sz w:val="18"/>
              </w:rPr>
              <w:t>Tạo phiếu nhập.</w:t>
            </w:r>
          </w:p>
        </w:tc>
      </w:tr>
      <w:tr w:rsidR="003F459D" w14:paraId="55A0DB97" w14:textId="77777777">
        <w:trPr>
          <w:cantSplit/>
          <w:jc w:val="center"/>
        </w:trPr>
        <w:tc>
          <w:tcPr>
            <w:tcW w:w="1928" w:type="dxa"/>
            <w:tcMar>
              <w:top w:w="70" w:type="dxa"/>
              <w:left w:w="75" w:type="dxa"/>
              <w:bottom w:w="70" w:type="dxa"/>
              <w:right w:w="75" w:type="dxa"/>
            </w:tcMar>
            <w:vAlign w:val="center"/>
          </w:tcPr>
          <w:p w14:paraId="607FBAAC" w14:textId="77777777" w:rsidR="003F459D" w:rsidRDefault="00000000">
            <w:pPr>
              <w:spacing w:after="0" w:line="252" w:lineRule="auto"/>
              <w:jc w:val="left"/>
            </w:pPr>
            <w:r>
              <w:rPr>
                <w:rFonts w:cs="Times New Roman"/>
                <w:sz w:val="18"/>
              </w:rPr>
              <w:t>Phiếu nhập</w:t>
            </w:r>
          </w:p>
        </w:tc>
        <w:tc>
          <w:tcPr>
            <w:tcW w:w="4309" w:type="dxa"/>
            <w:tcMar>
              <w:top w:w="70" w:type="dxa"/>
              <w:left w:w="75" w:type="dxa"/>
              <w:bottom w:w="70" w:type="dxa"/>
              <w:right w:w="75" w:type="dxa"/>
            </w:tcMar>
            <w:vAlign w:val="center"/>
          </w:tcPr>
          <w:p w14:paraId="1F2952D8" w14:textId="77777777" w:rsidR="003F459D" w:rsidRDefault="00000000">
            <w:pPr>
              <w:spacing w:after="0" w:line="252" w:lineRule="auto"/>
              <w:jc w:val="left"/>
            </w:pPr>
            <w:r>
              <w:rPr>
                <w:rFonts w:cs="Times New Roman"/>
                <w:sz w:val="18"/>
              </w:rPr>
              <w:t>Phiếu hợp lệ, số lượng 0/âm, giá nhập 0/âm.</w:t>
            </w:r>
          </w:p>
        </w:tc>
        <w:tc>
          <w:tcPr>
            <w:tcW w:w="2721" w:type="dxa"/>
            <w:tcMar>
              <w:top w:w="70" w:type="dxa"/>
              <w:left w:w="75" w:type="dxa"/>
              <w:bottom w:w="70" w:type="dxa"/>
              <w:right w:w="75" w:type="dxa"/>
            </w:tcMar>
            <w:vAlign w:val="center"/>
          </w:tcPr>
          <w:p w14:paraId="0F5BF3B3" w14:textId="77777777" w:rsidR="003F459D" w:rsidRDefault="00000000">
            <w:pPr>
              <w:spacing w:after="0" w:line="252" w:lineRule="auto"/>
              <w:jc w:val="left"/>
            </w:pPr>
            <w:r>
              <w:rPr>
                <w:rFonts w:cs="Times New Roman"/>
                <w:sz w:val="18"/>
              </w:rPr>
              <w:t>Phân lớp tương đương và biên.</w:t>
            </w:r>
          </w:p>
        </w:tc>
      </w:tr>
      <w:tr w:rsidR="003F459D" w14:paraId="22092563" w14:textId="77777777">
        <w:trPr>
          <w:cantSplit/>
          <w:jc w:val="center"/>
        </w:trPr>
        <w:tc>
          <w:tcPr>
            <w:tcW w:w="1928" w:type="dxa"/>
            <w:tcMar>
              <w:top w:w="70" w:type="dxa"/>
              <w:left w:w="75" w:type="dxa"/>
              <w:bottom w:w="70" w:type="dxa"/>
              <w:right w:w="75" w:type="dxa"/>
            </w:tcMar>
            <w:vAlign w:val="center"/>
          </w:tcPr>
          <w:p w14:paraId="1715073A" w14:textId="77777777" w:rsidR="003F459D" w:rsidRDefault="00000000">
            <w:pPr>
              <w:spacing w:after="0" w:line="252" w:lineRule="auto"/>
              <w:jc w:val="left"/>
            </w:pPr>
            <w:r>
              <w:rPr>
                <w:rFonts w:cs="Times New Roman"/>
                <w:sz w:val="18"/>
              </w:rPr>
              <w:t>Hóa đơn</w:t>
            </w:r>
          </w:p>
        </w:tc>
        <w:tc>
          <w:tcPr>
            <w:tcW w:w="4309" w:type="dxa"/>
            <w:tcMar>
              <w:top w:w="70" w:type="dxa"/>
              <w:left w:w="75" w:type="dxa"/>
              <w:bottom w:w="70" w:type="dxa"/>
              <w:right w:w="75" w:type="dxa"/>
            </w:tcMar>
            <w:vAlign w:val="center"/>
          </w:tcPr>
          <w:p w14:paraId="1CC2E79B" w14:textId="77777777" w:rsidR="003F459D" w:rsidRDefault="00000000">
            <w:pPr>
              <w:spacing w:after="0" w:line="252" w:lineRule="auto"/>
              <w:jc w:val="left"/>
            </w:pPr>
            <w:r>
              <w:rPr>
                <w:rFonts w:cs="Times New Roman"/>
                <w:sz w:val="18"/>
              </w:rPr>
              <w:t>Hóa đơn tiền mặt, hóa đơn có giảm giá, hóa đơn đã hủy/trả.</w:t>
            </w:r>
          </w:p>
        </w:tc>
        <w:tc>
          <w:tcPr>
            <w:tcW w:w="2721" w:type="dxa"/>
            <w:tcMar>
              <w:top w:w="70" w:type="dxa"/>
              <w:left w:w="75" w:type="dxa"/>
              <w:bottom w:w="70" w:type="dxa"/>
              <w:right w:w="75" w:type="dxa"/>
            </w:tcMar>
            <w:vAlign w:val="center"/>
          </w:tcPr>
          <w:p w14:paraId="7C3BED3D" w14:textId="77777777" w:rsidR="003F459D" w:rsidRDefault="00000000">
            <w:pPr>
              <w:spacing w:after="0" w:line="252" w:lineRule="auto"/>
              <w:jc w:val="left"/>
            </w:pPr>
            <w:r>
              <w:rPr>
                <w:rFonts w:cs="Times New Roman"/>
                <w:sz w:val="18"/>
              </w:rPr>
              <w:t>Tính tiền, trạng thái và báo cáo.</w:t>
            </w:r>
          </w:p>
        </w:tc>
      </w:tr>
      <w:tr w:rsidR="003F459D" w14:paraId="6DEEECBF" w14:textId="77777777">
        <w:trPr>
          <w:cantSplit/>
          <w:jc w:val="center"/>
        </w:trPr>
        <w:tc>
          <w:tcPr>
            <w:tcW w:w="1928" w:type="dxa"/>
            <w:tcMar>
              <w:top w:w="70" w:type="dxa"/>
              <w:left w:w="75" w:type="dxa"/>
              <w:bottom w:w="70" w:type="dxa"/>
              <w:right w:w="75" w:type="dxa"/>
            </w:tcMar>
            <w:vAlign w:val="center"/>
          </w:tcPr>
          <w:p w14:paraId="53EC13EA" w14:textId="77777777" w:rsidR="003F459D" w:rsidRDefault="00000000">
            <w:pPr>
              <w:spacing w:after="0" w:line="252" w:lineRule="auto"/>
              <w:jc w:val="left"/>
            </w:pPr>
            <w:r>
              <w:rPr>
                <w:rFonts w:cs="Times New Roman"/>
                <w:sz w:val="18"/>
              </w:rPr>
              <w:t>Kho hai cửa hàng</w:t>
            </w:r>
          </w:p>
        </w:tc>
        <w:tc>
          <w:tcPr>
            <w:tcW w:w="4309" w:type="dxa"/>
            <w:tcMar>
              <w:top w:w="70" w:type="dxa"/>
              <w:left w:w="75" w:type="dxa"/>
              <w:bottom w:w="70" w:type="dxa"/>
              <w:right w:w="75" w:type="dxa"/>
            </w:tcMar>
            <w:vAlign w:val="center"/>
          </w:tcPr>
          <w:p w14:paraId="22C4E6C1" w14:textId="77777777" w:rsidR="003F459D" w:rsidRDefault="00000000">
            <w:pPr>
              <w:spacing w:after="0" w:line="252" w:lineRule="auto"/>
              <w:jc w:val="left"/>
            </w:pPr>
            <w:r>
              <w:rPr>
                <w:rFonts w:cs="Times New Roman"/>
                <w:sz w:val="18"/>
              </w:rPr>
              <w:t>Cùng một sách có số lượng khác nhau tại hai StoreId.</w:t>
            </w:r>
          </w:p>
        </w:tc>
        <w:tc>
          <w:tcPr>
            <w:tcW w:w="2721" w:type="dxa"/>
            <w:tcMar>
              <w:top w:w="70" w:type="dxa"/>
              <w:left w:w="75" w:type="dxa"/>
              <w:bottom w:w="70" w:type="dxa"/>
              <w:right w:w="75" w:type="dxa"/>
            </w:tcMar>
            <w:vAlign w:val="center"/>
          </w:tcPr>
          <w:p w14:paraId="76D53F6B" w14:textId="77777777" w:rsidR="003F459D" w:rsidRDefault="00000000">
            <w:pPr>
              <w:spacing w:after="0" w:line="252" w:lineRule="auto"/>
              <w:jc w:val="left"/>
            </w:pPr>
            <w:r>
              <w:rPr>
                <w:rFonts w:cs="Times New Roman"/>
                <w:sz w:val="18"/>
              </w:rPr>
              <w:t>Kiểm tra tách dữ liệu cửa hàng.</w:t>
            </w:r>
          </w:p>
        </w:tc>
      </w:tr>
      <w:tr w:rsidR="003F459D" w14:paraId="7F2CC27F" w14:textId="77777777">
        <w:trPr>
          <w:cantSplit/>
          <w:jc w:val="center"/>
        </w:trPr>
        <w:tc>
          <w:tcPr>
            <w:tcW w:w="1928" w:type="dxa"/>
            <w:tcMar>
              <w:top w:w="70" w:type="dxa"/>
              <w:left w:w="75" w:type="dxa"/>
              <w:bottom w:w="70" w:type="dxa"/>
              <w:right w:w="75" w:type="dxa"/>
            </w:tcMar>
            <w:vAlign w:val="center"/>
          </w:tcPr>
          <w:p w14:paraId="01FD456A" w14:textId="77777777" w:rsidR="003F459D" w:rsidRDefault="00000000">
            <w:pPr>
              <w:spacing w:after="0" w:line="252" w:lineRule="auto"/>
              <w:jc w:val="left"/>
            </w:pPr>
            <w:r>
              <w:rPr>
                <w:rFonts w:cs="Times New Roman"/>
                <w:sz w:val="18"/>
              </w:rPr>
              <w:t>Dữ liệu thời gian</w:t>
            </w:r>
          </w:p>
        </w:tc>
        <w:tc>
          <w:tcPr>
            <w:tcW w:w="4309" w:type="dxa"/>
            <w:tcMar>
              <w:top w:w="70" w:type="dxa"/>
              <w:left w:w="75" w:type="dxa"/>
              <w:bottom w:w="70" w:type="dxa"/>
              <w:right w:w="75" w:type="dxa"/>
            </w:tcMar>
            <w:vAlign w:val="center"/>
          </w:tcPr>
          <w:p w14:paraId="6C5CA7E1" w14:textId="77777777" w:rsidR="003F459D" w:rsidRDefault="00000000">
            <w:pPr>
              <w:spacing w:after="0" w:line="252" w:lineRule="auto"/>
              <w:jc w:val="left"/>
            </w:pPr>
            <w:r>
              <w:rPr>
                <w:rFonts w:cs="Times New Roman"/>
                <w:sz w:val="18"/>
              </w:rPr>
              <w:t>Giao dịch 00:00, 23:59:59, cuối tháng.</w:t>
            </w:r>
          </w:p>
        </w:tc>
        <w:tc>
          <w:tcPr>
            <w:tcW w:w="2721" w:type="dxa"/>
            <w:tcMar>
              <w:top w:w="70" w:type="dxa"/>
              <w:left w:w="75" w:type="dxa"/>
              <w:bottom w:w="70" w:type="dxa"/>
              <w:right w:w="75" w:type="dxa"/>
            </w:tcMar>
            <w:vAlign w:val="center"/>
          </w:tcPr>
          <w:p w14:paraId="39A161AB" w14:textId="77777777" w:rsidR="003F459D" w:rsidRDefault="00000000">
            <w:pPr>
              <w:spacing w:after="0" w:line="252" w:lineRule="auto"/>
              <w:jc w:val="left"/>
            </w:pPr>
            <w:r>
              <w:rPr>
                <w:rFonts w:cs="Times New Roman"/>
                <w:sz w:val="18"/>
              </w:rPr>
              <w:t>Kiểm tra lọc báo cáo ngày.</w:t>
            </w:r>
          </w:p>
        </w:tc>
      </w:tr>
    </w:tbl>
    <w:p w14:paraId="732E791F" w14:textId="77777777" w:rsidR="003F459D" w:rsidRDefault="003F459D"/>
    <w:p w14:paraId="58E9852F" w14:textId="77777777" w:rsidR="003F459D" w:rsidRDefault="00000000">
      <w:pPr>
        <w:pStyle w:val="Heading3"/>
        <w:spacing w:after="80"/>
      </w:pPr>
      <w:bookmarkStart w:id="54" w:name="_Toc236824216"/>
      <w:r>
        <w:rPr>
          <w:rFonts w:ascii="Times New Roman" w:eastAsia="Times New Roman" w:hAnsi="Times New Roman" w:cs="Times New Roman"/>
        </w:rPr>
        <w:t>2.6.4. Quản lý và khôi phục dữ liệu</w:t>
      </w:r>
      <w:bookmarkEnd w:id="54"/>
    </w:p>
    <w:p w14:paraId="11A73DB5" w14:textId="77777777" w:rsidR="003F459D" w:rsidRDefault="00000000">
      <w:pPr>
        <w:ind w:left="397" w:hanging="227"/>
      </w:pPr>
      <w:r>
        <w:rPr>
          <w:rFonts w:cs="Times New Roman"/>
        </w:rPr>
        <w:t>• Trước vòng test: restore bản backup chuẩn hoặc chạy script reset để đưa database về trạng thái xác định.</w:t>
      </w:r>
    </w:p>
    <w:p w14:paraId="57F7163B" w14:textId="77777777" w:rsidR="003F459D" w:rsidRDefault="00000000">
      <w:pPr>
        <w:ind w:left="397" w:hanging="227"/>
      </w:pPr>
      <w:r>
        <w:rPr>
          <w:rFonts w:cs="Times New Roman"/>
        </w:rPr>
        <w:t>• Trong khi test: mỗi ca làm thay đổi dữ liệu phải ghi rõ bản ghi được tạo và điều kiện dọn dữ liệu.</w:t>
      </w:r>
    </w:p>
    <w:p w14:paraId="3D1CA83B" w14:textId="77777777" w:rsidR="003F459D" w:rsidRDefault="00000000">
      <w:pPr>
        <w:ind w:left="397" w:hanging="227"/>
      </w:pPr>
      <w:r>
        <w:rPr>
          <w:rFonts w:cs="Times New Roman"/>
        </w:rPr>
        <w:t>• Sau khi test: lưu backup nếu cần tái hiện lỗi; không dùng dữ liệu có thông tin cá nhân thật.</w:t>
      </w:r>
    </w:p>
    <w:p w14:paraId="0F6EAE43" w14:textId="77777777" w:rsidR="003F459D" w:rsidRDefault="00000000">
      <w:pPr>
        <w:ind w:left="397" w:hanging="227"/>
      </w:pPr>
      <w:r>
        <w:rPr>
          <w:rFonts w:cs="Times New Roman"/>
        </w:rPr>
        <w:t>• Khi retest: dùng đúng dữ liệu và trạng thái được mô tả trong bug report; sau đó chạy lại bộ hồi quy liên quan.</w:t>
      </w:r>
    </w:p>
    <w:p w14:paraId="241FF71D" w14:textId="77777777" w:rsidR="003F459D" w:rsidRDefault="00000000">
      <w:pPr>
        <w:ind w:left="397" w:hanging="227"/>
      </w:pPr>
      <w:r>
        <w:rPr>
          <w:rFonts w:cs="Times New Roman"/>
        </w:rPr>
        <w:t>• Mọi thay đổi schema hoặc script phải gắn với commit và được áp dụng đồng nhất trên các máy kiểm thử.</w:t>
      </w:r>
    </w:p>
    <w:p w14:paraId="7957E4E7" w14:textId="77777777" w:rsidR="003F459D" w:rsidRDefault="00000000">
      <w:pPr>
        <w:pStyle w:val="Heading3"/>
        <w:spacing w:after="80"/>
      </w:pPr>
      <w:bookmarkStart w:id="55" w:name="_Toc236824217"/>
      <w:r>
        <w:rPr>
          <w:rFonts w:ascii="Times New Roman" w:eastAsia="Times New Roman" w:hAnsi="Times New Roman" w:cs="Times New Roman"/>
        </w:rPr>
        <w:t>2.6.5. Checklist xác nhận môi trường</w:t>
      </w:r>
      <w:bookmarkEnd w:id="55"/>
    </w:p>
    <w:p w14:paraId="3BF57C29" w14:textId="77777777" w:rsidR="003F459D" w:rsidRDefault="00000000">
      <w:pPr>
        <w:keepNext/>
        <w:spacing w:before="60"/>
        <w:jc w:val="center"/>
      </w:pPr>
      <w:r>
        <w:rPr>
          <w:rFonts w:cs="Times New Roman"/>
          <w:b/>
          <w:i/>
          <w:sz w:val="22"/>
        </w:rPr>
        <w:t>Bảng 2.23. Checklist trước khi chạy test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783"/>
        <w:gridCol w:w="2438"/>
      </w:tblGrid>
      <w:tr w:rsidR="003F459D" w14:paraId="0B7DFEA8" w14:textId="77777777">
        <w:trPr>
          <w:cantSplit/>
          <w:tblHeader/>
          <w:jc w:val="center"/>
        </w:trPr>
        <w:tc>
          <w:tcPr>
            <w:tcW w:w="737" w:type="dxa"/>
            <w:shd w:val="clear" w:color="auto" w:fill="D9EAF7"/>
            <w:tcMar>
              <w:top w:w="70" w:type="dxa"/>
              <w:left w:w="75" w:type="dxa"/>
              <w:bottom w:w="70" w:type="dxa"/>
              <w:right w:w="75" w:type="dxa"/>
            </w:tcMar>
            <w:vAlign w:val="center"/>
          </w:tcPr>
          <w:p w14:paraId="53A90FAE" w14:textId="77777777" w:rsidR="003F459D" w:rsidRDefault="00000000">
            <w:pPr>
              <w:spacing w:after="0" w:line="252" w:lineRule="auto"/>
              <w:jc w:val="center"/>
            </w:pPr>
            <w:r>
              <w:rPr>
                <w:rFonts w:cs="Times New Roman"/>
                <w:b/>
                <w:sz w:val="18"/>
              </w:rPr>
              <w:t>STT</w:t>
            </w:r>
          </w:p>
        </w:tc>
        <w:tc>
          <w:tcPr>
            <w:tcW w:w="5783" w:type="dxa"/>
            <w:shd w:val="clear" w:color="auto" w:fill="D9EAF7"/>
            <w:tcMar>
              <w:top w:w="70" w:type="dxa"/>
              <w:left w:w="75" w:type="dxa"/>
              <w:bottom w:w="70" w:type="dxa"/>
              <w:right w:w="75" w:type="dxa"/>
            </w:tcMar>
            <w:vAlign w:val="center"/>
          </w:tcPr>
          <w:p w14:paraId="17CB5770" w14:textId="77777777" w:rsidR="003F459D" w:rsidRDefault="00000000">
            <w:pPr>
              <w:spacing w:after="0" w:line="252" w:lineRule="auto"/>
              <w:jc w:val="center"/>
            </w:pPr>
            <w:r>
              <w:rPr>
                <w:rFonts w:cs="Times New Roman"/>
                <w:b/>
                <w:sz w:val="18"/>
              </w:rPr>
              <w:t>Điểm kiểm tra</w:t>
            </w:r>
          </w:p>
        </w:tc>
        <w:tc>
          <w:tcPr>
            <w:tcW w:w="2438" w:type="dxa"/>
            <w:shd w:val="clear" w:color="auto" w:fill="D9EAF7"/>
            <w:tcMar>
              <w:top w:w="70" w:type="dxa"/>
              <w:left w:w="75" w:type="dxa"/>
              <w:bottom w:w="70" w:type="dxa"/>
              <w:right w:w="75" w:type="dxa"/>
            </w:tcMar>
            <w:vAlign w:val="center"/>
          </w:tcPr>
          <w:p w14:paraId="6EE61344" w14:textId="77777777" w:rsidR="003F459D" w:rsidRDefault="00000000">
            <w:pPr>
              <w:spacing w:after="0" w:line="252" w:lineRule="auto"/>
              <w:jc w:val="center"/>
            </w:pPr>
            <w:r>
              <w:rPr>
                <w:rFonts w:cs="Times New Roman"/>
                <w:b/>
                <w:sz w:val="18"/>
              </w:rPr>
              <w:t>Kết quả dự kiến</w:t>
            </w:r>
          </w:p>
        </w:tc>
      </w:tr>
      <w:tr w:rsidR="003F459D" w14:paraId="3BC707E6" w14:textId="77777777">
        <w:trPr>
          <w:cantSplit/>
          <w:jc w:val="center"/>
        </w:trPr>
        <w:tc>
          <w:tcPr>
            <w:tcW w:w="737" w:type="dxa"/>
            <w:tcMar>
              <w:top w:w="70" w:type="dxa"/>
              <w:left w:w="75" w:type="dxa"/>
              <w:bottom w:w="70" w:type="dxa"/>
              <w:right w:w="75" w:type="dxa"/>
            </w:tcMar>
            <w:vAlign w:val="center"/>
          </w:tcPr>
          <w:p w14:paraId="7B9F3CAF" w14:textId="77777777" w:rsidR="003F459D" w:rsidRDefault="00000000">
            <w:pPr>
              <w:spacing w:after="0" w:line="252" w:lineRule="auto"/>
              <w:jc w:val="left"/>
            </w:pPr>
            <w:r>
              <w:rPr>
                <w:rFonts w:cs="Times New Roman"/>
                <w:sz w:val="18"/>
              </w:rPr>
              <w:t>1</w:t>
            </w:r>
          </w:p>
        </w:tc>
        <w:tc>
          <w:tcPr>
            <w:tcW w:w="5783" w:type="dxa"/>
            <w:tcMar>
              <w:top w:w="70" w:type="dxa"/>
              <w:left w:w="75" w:type="dxa"/>
              <w:bottom w:w="70" w:type="dxa"/>
              <w:right w:w="75" w:type="dxa"/>
            </w:tcMar>
            <w:vAlign w:val="center"/>
          </w:tcPr>
          <w:p w14:paraId="26E7F49F" w14:textId="77777777" w:rsidR="003F459D" w:rsidRDefault="00000000">
            <w:pPr>
              <w:spacing w:after="0" w:line="252" w:lineRule="auto"/>
              <w:jc w:val="left"/>
            </w:pPr>
            <w:r>
              <w:rPr>
                <w:rFonts w:cs="Times New Roman"/>
                <w:sz w:val="18"/>
              </w:rPr>
              <w:t>Build đúng phiên bản, không lỗi biên dịch.</w:t>
            </w:r>
          </w:p>
        </w:tc>
        <w:tc>
          <w:tcPr>
            <w:tcW w:w="2438" w:type="dxa"/>
            <w:tcMar>
              <w:top w:w="70" w:type="dxa"/>
              <w:left w:w="75" w:type="dxa"/>
              <w:bottom w:w="70" w:type="dxa"/>
              <w:right w:w="75" w:type="dxa"/>
            </w:tcMar>
            <w:vAlign w:val="center"/>
          </w:tcPr>
          <w:p w14:paraId="2BA032BB" w14:textId="77777777" w:rsidR="003F459D" w:rsidRDefault="00000000">
            <w:pPr>
              <w:spacing w:after="0" w:line="252" w:lineRule="auto"/>
              <w:jc w:val="left"/>
            </w:pPr>
            <w:r>
              <w:rPr>
                <w:rFonts w:cs="Times New Roman"/>
                <w:sz w:val="18"/>
              </w:rPr>
              <w:t>Đạt</w:t>
            </w:r>
          </w:p>
        </w:tc>
      </w:tr>
      <w:tr w:rsidR="003F459D" w14:paraId="08CCEB20" w14:textId="77777777">
        <w:trPr>
          <w:cantSplit/>
          <w:jc w:val="center"/>
        </w:trPr>
        <w:tc>
          <w:tcPr>
            <w:tcW w:w="737" w:type="dxa"/>
            <w:tcMar>
              <w:top w:w="70" w:type="dxa"/>
              <w:left w:w="75" w:type="dxa"/>
              <w:bottom w:w="70" w:type="dxa"/>
              <w:right w:w="75" w:type="dxa"/>
            </w:tcMar>
            <w:vAlign w:val="center"/>
          </w:tcPr>
          <w:p w14:paraId="5D86E5D5" w14:textId="77777777" w:rsidR="003F459D" w:rsidRDefault="00000000">
            <w:pPr>
              <w:spacing w:after="0" w:line="252" w:lineRule="auto"/>
              <w:jc w:val="left"/>
            </w:pPr>
            <w:r>
              <w:rPr>
                <w:rFonts w:cs="Times New Roman"/>
                <w:sz w:val="18"/>
              </w:rPr>
              <w:t>2</w:t>
            </w:r>
          </w:p>
        </w:tc>
        <w:tc>
          <w:tcPr>
            <w:tcW w:w="5783" w:type="dxa"/>
            <w:tcMar>
              <w:top w:w="70" w:type="dxa"/>
              <w:left w:w="75" w:type="dxa"/>
              <w:bottom w:w="70" w:type="dxa"/>
              <w:right w:w="75" w:type="dxa"/>
            </w:tcMar>
            <w:vAlign w:val="center"/>
          </w:tcPr>
          <w:p w14:paraId="1B2C1012" w14:textId="77777777" w:rsidR="003F459D" w:rsidRDefault="00000000">
            <w:pPr>
              <w:spacing w:after="0" w:line="252" w:lineRule="auto"/>
              <w:jc w:val="left"/>
            </w:pPr>
            <w:r>
              <w:rPr>
                <w:rFonts w:cs="Times New Roman"/>
                <w:sz w:val="18"/>
              </w:rPr>
              <w:t>Ứng dụng khởi động và đọc cấu hình.</w:t>
            </w:r>
          </w:p>
        </w:tc>
        <w:tc>
          <w:tcPr>
            <w:tcW w:w="2438" w:type="dxa"/>
            <w:tcMar>
              <w:top w:w="70" w:type="dxa"/>
              <w:left w:w="75" w:type="dxa"/>
              <w:bottom w:w="70" w:type="dxa"/>
              <w:right w:w="75" w:type="dxa"/>
            </w:tcMar>
            <w:vAlign w:val="center"/>
          </w:tcPr>
          <w:p w14:paraId="04714767" w14:textId="77777777" w:rsidR="003F459D" w:rsidRDefault="00000000">
            <w:pPr>
              <w:spacing w:after="0" w:line="252" w:lineRule="auto"/>
              <w:jc w:val="left"/>
            </w:pPr>
            <w:r>
              <w:rPr>
                <w:rFonts w:cs="Times New Roman"/>
                <w:sz w:val="18"/>
              </w:rPr>
              <w:t>Đạt</w:t>
            </w:r>
          </w:p>
        </w:tc>
      </w:tr>
      <w:tr w:rsidR="003F459D" w14:paraId="753A8900" w14:textId="77777777">
        <w:trPr>
          <w:cantSplit/>
          <w:jc w:val="center"/>
        </w:trPr>
        <w:tc>
          <w:tcPr>
            <w:tcW w:w="737" w:type="dxa"/>
            <w:tcMar>
              <w:top w:w="70" w:type="dxa"/>
              <w:left w:w="75" w:type="dxa"/>
              <w:bottom w:w="70" w:type="dxa"/>
              <w:right w:w="75" w:type="dxa"/>
            </w:tcMar>
            <w:vAlign w:val="center"/>
          </w:tcPr>
          <w:p w14:paraId="3864E0A6" w14:textId="77777777" w:rsidR="003F459D" w:rsidRDefault="00000000">
            <w:pPr>
              <w:spacing w:after="0" w:line="252" w:lineRule="auto"/>
              <w:jc w:val="left"/>
            </w:pPr>
            <w:r>
              <w:rPr>
                <w:rFonts w:cs="Times New Roman"/>
                <w:sz w:val="18"/>
              </w:rPr>
              <w:lastRenderedPageBreak/>
              <w:t>3</w:t>
            </w:r>
          </w:p>
        </w:tc>
        <w:tc>
          <w:tcPr>
            <w:tcW w:w="5783" w:type="dxa"/>
            <w:tcMar>
              <w:top w:w="70" w:type="dxa"/>
              <w:left w:w="75" w:type="dxa"/>
              <w:bottom w:w="70" w:type="dxa"/>
              <w:right w:w="75" w:type="dxa"/>
            </w:tcMar>
            <w:vAlign w:val="center"/>
          </w:tcPr>
          <w:p w14:paraId="110B18B9" w14:textId="77777777" w:rsidR="003F459D" w:rsidRDefault="00000000">
            <w:pPr>
              <w:spacing w:after="0" w:line="252" w:lineRule="auto"/>
              <w:jc w:val="left"/>
            </w:pPr>
            <w:r>
              <w:rPr>
                <w:rFonts w:cs="Times New Roman"/>
                <w:sz w:val="18"/>
              </w:rPr>
              <w:t>Kết nối BookStoreDB_Test thành công.</w:t>
            </w:r>
          </w:p>
        </w:tc>
        <w:tc>
          <w:tcPr>
            <w:tcW w:w="2438" w:type="dxa"/>
            <w:tcMar>
              <w:top w:w="70" w:type="dxa"/>
              <w:left w:w="75" w:type="dxa"/>
              <w:bottom w:w="70" w:type="dxa"/>
              <w:right w:w="75" w:type="dxa"/>
            </w:tcMar>
            <w:vAlign w:val="center"/>
          </w:tcPr>
          <w:p w14:paraId="71C03191" w14:textId="77777777" w:rsidR="003F459D" w:rsidRDefault="00000000">
            <w:pPr>
              <w:spacing w:after="0" w:line="252" w:lineRule="auto"/>
              <w:jc w:val="left"/>
            </w:pPr>
            <w:r>
              <w:rPr>
                <w:rFonts w:cs="Times New Roman"/>
                <w:sz w:val="18"/>
              </w:rPr>
              <w:t>Đạt</w:t>
            </w:r>
          </w:p>
        </w:tc>
      </w:tr>
      <w:tr w:rsidR="003F459D" w14:paraId="3EB46D39" w14:textId="77777777">
        <w:trPr>
          <w:cantSplit/>
          <w:jc w:val="center"/>
        </w:trPr>
        <w:tc>
          <w:tcPr>
            <w:tcW w:w="737" w:type="dxa"/>
            <w:tcMar>
              <w:top w:w="70" w:type="dxa"/>
              <w:left w:w="75" w:type="dxa"/>
              <w:bottom w:w="70" w:type="dxa"/>
              <w:right w:w="75" w:type="dxa"/>
            </w:tcMar>
            <w:vAlign w:val="center"/>
          </w:tcPr>
          <w:p w14:paraId="61A6B29E" w14:textId="77777777" w:rsidR="003F459D" w:rsidRDefault="00000000">
            <w:pPr>
              <w:spacing w:after="0" w:line="252" w:lineRule="auto"/>
              <w:jc w:val="left"/>
            </w:pPr>
            <w:r>
              <w:rPr>
                <w:rFonts w:cs="Times New Roman"/>
                <w:sz w:val="18"/>
              </w:rPr>
              <w:t>4</w:t>
            </w:r>
          </w:p>
        </w:tc>
        <w:tc>
          <w:tcPr>
            <w:tcW w:w="5783" w:type="dxa"/>
            <w:tcMar>
              <w:top w:w="70" w:type="dxa"/>
              <w:left w:w="75" w:type="dxa"/>
              <w:bottom w:w="70" w:type="dxa"/>
              <w:right w:w="75" w:type="dxa"/>
            </w:tcMar>
            <w:vAlign w:val="center"/>
          </w:tcPr>
          <w:p w14:paraId="531F4DB6" w14:textId="77777777" w:rsidR="003F459D" w:rsidRDefault="00000000">
            <w:pPr>
              <w:spacing w:after="0" w:line="252" w:lineRule="auto"/>
              <w:jc w:val="left"/>
            </w:pPr>
            <w:r>
              <w:rPr>
                <w:rFonts w:cs="Times New Roman"/>
                <w:sz w:val="18"/>
              </w:rPr>
              <w:t>Admin và Staff đăng nhập được.</w:t>
            </w:r>
          </w:p>
        </w:tc>
        <w:tc>
          <w:tcPr>
            <w:tcW w:w="2438" w:type="dxa"/>
            <w:tcMar>
              <w:top w:w="70" w:type="dxa"/>
              <w:left w:w="75" w:type="dxa"/>
              <w:bottom w:w="70" w:type="dxa"/>
              <w:right w:w="75" w:type="dxa"/>
            </w:tcMar>
            <w:vAlign w:val="center"/>
          </w:tcPr>
          <w:p w14:paraId="72F511AF" w14:textId="77777777" w:rsidR="003F459D" w:rsidRDefault="00000000">
            <w:pPr>
              <w:spacing w:after="0" w:line="252" w:lineRule="auto"/>
              <w:jc w:val="left"/>
            </w:pPr>
            <w:r>
              <w:rPr>
                <w:rFonts w:cs="Times New Roman"/>
                <w:sz w:val="18"/>
              </w:rPr>
              <w:t>Đạt</w:t>
            </w:r>
          </w:p>
        </w:tc>
      </w:tr>
      <w:tr w:rsidR="003F459D" w14:paraId="08AAF21A" w14:textId="77777777">
        <w:trPr>
          <w:cantSplit/>
          <w:jc w:val="center"/>
        </w:trPr>
        <w:tc>
          <w:tcPr>
            <w:tcW w:w="737" w:type="dxa"/>
            <w:tcMar>
              <w:top w:w="70" w:type="dxa"/>
              <w:left w:w="75" w:type="dxa"/>
              <w:bottom w:w="70" w:type="dxa"/>
              <w:right w:w="75" w:type="dxa"/>
            </w:tcMar>
            <w:vAlign w:val="center"/>
          </w:tcPr>
          <w:p w14:paraId="2ACEE6EB" w14:textId="77777777" w:rsidR="003F459D" w:rsidRDefault="00000000">
            <w:pPr>
              <w:spacing w:after="0" w:line="252" w:lineRule="auto"/>
              <w:jc w:val="left"/>
            </w:pPr>
            <w:r>
              <w:rPr>
                <w:rFonts w:cs="Times New Roman"/>
                <w:sz w:val="18"/>
              </w:rPr>
              <w:t>5</w:t>
            </w:r>
          </w:p>
        </w:tc>
        <w:tc>
          <w:tcPr>
            <w:tcW w:w="5783" w:type="dxa"/>
            <w:tcMar>
              <w:top w:w="70" w:type="dxa"/>
              <w:left w:w="75" w:type="dxa"/>
              <w:bottom w:w="70" w:type="dxa"/>
              <w:right w:w="75" w:type="dxa"/>
            </w:tcMar>
            <w:vAlign w:val="center"/>
          </w:tcPr>
          <w:p w14:paraId="5E7D9C96" w14:textId="77777777" w:rsidR="003F459D" w:rsidRDefault="00000000">
            <w:pPr>
              <w:spacing w:after="0" w:line="252" w:lineRule="auto"/>
              <w:jc w:val="left"/>
            </w:pPr>
            <w:r>
              <w:rPr>
                <w:rFonts w:cs="Times New Roman"/>
                <w:sz w:val="18"/>
              </w:rPr>
              <w:t>Dữ liệu mẫu đủ cho 54 test case.</w:t>
            </w:r>
          </w:p>
        </w:tc>
        <w:tc>
          <w:tcPr>
            <w:tcW w:w="2438" w:type="dxa"/>
            <w:tcMar>
              <w:top w:w="70" w:type="dxa"/>
              <w:left w:w="75" w:type="dxa"/>
              <w:bottom w:w="70" w:type="dxa"/>
              <w:right w:w="75" w:type="dxa"/>
            </w:tcMar>
            <w:vAlign w:val="center"/>
          </w:tcPr>
          <w:p w14:paraId="13ED10D2" w14:textId="77777777" w:rsidR="003F459D" w:rsidRDefault="00000000">
            <w:pPr>
              <w:spacing w:after="0" w:line="252" w:lineRule="auto"/>
              <w:jc w:val="left"/>
            </w:pPr>
            <w:r>
              <w:rPr>
                <w:rFonts w:cs="Times New Roman"/>
                <w:sz w:val="18"/>
              </w:rPr>
              <w:t>Đạt</w:t>
            </w:r>
          </w:p>
        </w:tc>
      </w:tr>
      <w:tr w:rsidR="003F459D" w14:paraId="62AB2F30" w14:textId="77777777">
        <w:trPr>
          <w:cantSplit/>
          <w:jc w:val="center"/>
        </w:trPr>
        <w:tc>
          <w:tcPr>
            <w:tcW w:w="737" w:type="dxa"/>
            <w:tcMar>
              <w:top w:w="70" w:type="dxa"/>
              <w:left w:w="75" w:type="dxa"/>
              <w:bottom w:w="70" w:type="dxa"/>
              <w:right w:w="75" w:type="dxa"/>
            </w:tcMar>
            <w:vAlign w:val="center"/>
          </w:tcPr>
          <w:p w14:paraId="2116908F" w14:textId="77777777" w:rsidR="003F459D" w:rsidRDefault="00000000">
            <w:pPr>
              <w:spacing w:after="0" w:line="252" w:lineRule="auto"/>
              <w:jc w:val="left"/>
            </w:pPr>
            <w:r>
              <w:rPr>
                <w:rFonts w:cs="Times New Roman"/>
                <w:sz w:val="18"/>
              </w:rPr>
              <w:t>6</w:t>
            </w:r>
          </w:p>
        </w:tc>
        <w:tc>
          <w:tcPr>
            <w:tcW w:w="5783" w:type="dxa"/>
            <w:tcMar>
              <w:top w:w="70" w:type="dxa"/>
              <w:left w:w="75" w:type="dxa"/>
              <w:bottom w:w="70" w:type="dxa"/>
              <w:right w:w="75" w:type="dxa"/>
            </w:tcMar>
            <w:vAlign w:val="center"/>
          </w:tcPr>
          <w:p w14:paraId="79B491DE" w14:textId="77777777" w:rsidR="003F459D" w:rsidRDefault="00000000">
            <w:pPr>
              <w:spacing w:after="0" w:line="252" w:lineRule="auto"/>
              <w:jc w:val="left"/>
            </w:pPr>
            <w:r>
              <w:rPr>
                <w:rFonts w:cs="Times New Roman"/>
                <w:sz w:val="18"/>
              </w:rPr>
              <w:t>Thư mục ảnh và xuất file có quyền đọc/ghi.</w:t>
            </w:r>
          </w:p>
        </w:tc>
        <w:tc>
          <w:tcPr>
            <w:tcW w:w="2438" w:type="dxa"/>
            <w:tcMar>
              <w:top w:w="70" w:type="dxa"/>
              <w:left w:w="75" w:type="dxa"/>
              <w:bottom w:w="70" w:type="dxa"/>
              <w:right w:w="75" w:type="dxa"/>
            </w:tcMar>
            <w:vAlign w:val="center"/>
          </w:tcPr>
          <w:p w14:paraId="1F4CDC46" w14:textId="77777777" w:rsidR="003F459D" w:rsidRDefault="00000000">
            <w:pPr>
              <w:spacing w:after="0" w:line="252" w:lineRule="auto"/>
              <w:jc w:val="left"/>
            </w:pPr>
            <w:r>
              <w:rPr>
                <w:rFonts w:cs="Times New Roman"/>
                <w:sz w:val="18"/>
              </w:rPr>
              <w:t>Đạt</w:t>
            </w:r>
          </w:p>
        </w:tc>
      </w:tr>
      <w:tr w:rsidR="003F459D" w14:paraId="28F58624" w14:textId="77777777">
        <w:trPr>
          <w:cantSplit/>
          <w:jc w:val="center"/>
        </w:trPr>
        <w:tc>
          <w:tcPr>
            <w:tcW w:w="737" w:type="dxa"/>
            <w:tcMar>
              <w:top w:w="70" w:type="dxa"/>
              <w:left w:w="75" w:type="dxa"/>
              <w:bottom w:w="70" w:type="dxa"/>
              <w:right w:w="75" w:type="dxa"/>
            </w:tcMar>
            <w:vAlign w:val="center"/>
          </w:tcPr>
          <w:p w14:paraId="5C3E2265" w14:textId="77777777" w:rsidR="003F459D" w:rsidRDefault="00000000">
            <w:pPr>
              <w:spacing w:after="0" w:line="252" w:lineRule="auto"/>
              <w:jc w:val="left"/>
            </w:pPr>
            <w:r>
              <w:rPr>
                <w:rFonts w:cs="Times New Roman"/>
                <w:sz w:val="18"/>
              </w:rPr>
              <w:t>7</w:t>
            </w:r>
          </w:p>
        </w:tc>
        <w:tc>
          <w:tcPr>
            <w:tcW w:w="5783" w:type="dxa"/>
            <w:tcMar>
              <w:top w:w="70" w:type="dxa"/>
              <w:left w:w="75" w:type="dxa"/>
              <w:bottom w:w="70" w:type="dxa"/>
              <w:right w:w="75" w:type="dxa"/>
            </w:tcMar>
            <w:vAlign w:val="center"/>
          </w:tcPr>
          <w:p w14:paraId="56BA745A" w14:textId="77777777" w:rsidR="003F459D" w:rsidRDefault="00000000">
            <w:pPr>
              <w:spacing w:after="0" w:line="252" w:lineRule="auto"/>
              <w:jc w:val="left"/>
            </w:pPr>
            <w:r>
              <w:rPr>
                <w:rFonts w:cs="Times New Roman"/>
                <w:sz w:val="18"/>
              </w:rPr>
              <w:t>Có backup hoặc script reset database.</w:t>
            </w:r>
          </w:p>
        </w:tc>
        <w:tc>
          <w:tcPr>
            <w:tcW w:w="2438" w:type="dxa"/>
            <w:tcMar>
              <w:top w:w="70" w:type="dxa"/>
              <w:left w:w="75" w:type="dxa"/>
              <w:bottom w:w="70" w:type="dxa"/>
              <w:right w:w="75" w:type="dxa"/>
            </w:tcMar>
            <w:vAlign w:val="center"/>
          </w:tcPr>
          <w:p w14:paraId="4A0E7D9B" w14:textId="77777777" w:rsidR="003F459D" w:rsidRDefault="00000000">
            <w:pPr>
              <w:spacing w:after="0" w:line="252" w:lineRule="auto"/>
              <w:jc w:val="left"/>
            </w:pPr>
            <w:r>
              <w:rPr>
                <w:rFonts w:cs="Times New Roman"/>
                <w:sz w:val="18"/>
              </w:rPr>
              <w:t>Đạt</w:t>
            </w:r>
          </w:p>
        </w:tc>
      </w:tr>
      <w:tr w:rsidR="003F459D" w14:paraId="394198DF" w14:textId="77777777">
        <w:trPr>
          <w:cantSplit/>
          <w:jc w:val="center"/>
        </w:trPr>
        <w:tc>
          <w:tcPr>
            <w:tcW w:w="737" w:type="dxa"/>
            <w:tcMar>
              <w:top w:w="70" w:type="dxa"/>
              <w:left w:w="75" w:type="dxa"/>
              <w:bottom w:w="70" w:type="dxa"/>
              <w:right w:w="75" w:type="dxa"/>
            </w:tcMar>
            <w:vAlign w:val="center"/>
          </w:tcPr>
          <w:p w14:paraId="6E27DCF4" w14:textId="77777777" w:rsidR="003F459D" w:rsidRDefault="00000000">
            <w:pPr>
              <w:spacing w:after="0" w:line="252" w:lineRule="auto"/>
              <w:jc w:val="left"/>
            </w:pPr>
            <w:r>
              <w:rPr>
                <w:rFonts w:cs="Times New Roman"/>
                <w:sz w:val="18"/>
              </w:rPr>
              <w:t>8</w:t>
            </w:r>
          </w:p>
        </w:tc>
        <w:tc>
          <w:tcPr>
            <w:tcW w:w="5783" w:type="dxa"/>
            <w:tcMar>
              <w:top w:w="70" w:type="dxa"/>
              <w:left w:w="75" w:type="dxa"/>
              <w:bottom w:w="70" w:type="dxa"/>
              <w:right w:w="75" w:type="dxa"/>
            </w:tcMar>
            <w:vAlign w:val="center"/>
          </w:tcPr>
          <w:p w14:paraId="0A548098" w14:textId="77777777" w:rsidR="003F459D" w:rsidRDefault="00000000">
            <w:pPr>
              <w:spacing w:after="0" w:line="252" w:lineRule="auto"/>
              <w:jc w:val="left"/>
            </w:pPr>
            <w:r>
              <w:rPr>
                <w:rFonts w:cs="Times New Roman"/>
                <w:sz w:val="18"/>
              </w:rPr>
              <w:t>Ngày giờ hệ thống và định dạng tiền tệ thống nhất.</w:t>
            </w:r>
          </w:p>
        </w:tc>
        <w:tc>
          <w:tcPr>
            <w:tcW w:w="2438" w:type="dxa"/>
            <w:tcMar>
              <w:top w:w="70" w:type="dxa"/>
              <w:left w:w="75" w:type="dxa"/>
              <w:bottom w:w="70" w:type="dxa"/>
              <w:right w:w="75" w:type="dxa"/>
            </w:tcMar>
            <w:vAlign w:val="center"/>
          </w:tcPr>
          <w:p w14:paraId="66D5F5BF" w14:textId="77777777" w:rsidR="003F459D" w:rsidRDefault="00000000">
            <w:pPr>
              <w:spacing w:after="0" w:line="252" w:lineRule="auto"/>
              <w:jc w:val="left"/>
            </w:pPr>
            <w:r>
              <w:rPr>
                <w:rFonts w:cs="Times New Roman"/>
                <w:sz w:val="18"/>
              </w:rPr>
              <w:t>Đạt</w:t>
            </w:r>
          </w:p>
        </w:tc>
      </w:tr>
      <w:tr w:rsidR="003F459D" w14:paraId="222E83F9" w14:textId="77777777">
        <w:trPr>
          <w:cantSplit/>
          <w:jc w:val="center"/>
        </w:trPr>
        <w:tc>
          <w:tcPr>
            <w:tcW w:w="737" w:type="dxa"/>
            <w:tcMar>
              <w:top w:w="70" w:type="dxa"/>
              <w:left w:w="75" w:type="dxa"/>
              <w:bottom w:w="70" w:type="dxa"/>
              <w:right w:w="75" w:type="dxa"/>
            </w:tcMar>
            <w:vAlign w:val="center"/>
          </w:tcPr>
          <w:p w14:paraId="24927FDA" w14:textId="77777777" w:rsidR="003F459D" w:rsidRDefault="00000000">
            <w:pPr>
              <w:spacing w:after="0" w:line="252" w:lineRule="auto"/>
              <w:jc w:val="left"/>
            </w:pPr>
            <w:r>
              <w:rPr>
                <w:rFonts w:cs="Times New Roman"/>
                <w:sz w:val="18"/>
              </w:rPr>
              <w:t>9</w:t>
            </w:r>
          </w:p>
        </w:tc>
        <w:tc>
          <w:tcPr>
            <w:tcW w:w="5783" w:type="dxa"/>
            <w:tcMar>
              <w:top w:w="70" w:type="dxa"/>
              <w:left w:w="75" w:type="dxa"/>
              <w:bottom w:w="70" w:type="dxa"/>
              <w:right w:w="75" w:type="dxa"/>
            </w:tcMar>
            <w:vAlign w:val="center"/>
          </w:tcPr>
          <w:p w14:paraId="233F83B2" w14:textId="77777777" w:rsidR="003F459D" w:rsidRDefault="00000000">
            <w:pPr>
              <w:spacing w:after="0" w:line="252" w:lineRule="auto"/>
              <w:jc w:val="left"/>
            </w:pPr>
            <w:r>
              <w:rPr>
                <w:rFonts w:cs="Times New Roman"/>
                <w:sz w:val="18"/>
              </w:rPr>
              <w:t>Defect log và thư mục bằng chứng đã được tạo.</w:t>
            </w:r>
          </w:p>
        </w:tc>
        <w:tc>
          <w:tcPr>
            <w:tcW w:w="2438" w:type="dxa"/>
            <w:tcMar>
              <w:top w:w="70" w:type="dxa"/>
              <w:left w:w="75" w:type="dxa"/>
              <w:bottom w:w="70" w:type="dxa"/>
              <w:right w:w="75" w:type="dxa"/>
            </w:tcMar>
            <w:vAlign w:val="center"/>
          </w:tcPr>
          <w:p w14:paraId="56AC11AA" w14:textId="77777777" w:rsidR="003F459D" w:rsidRDefault="00000000">
            <w:pPr>
              <w:spacing w:after="0" w:line="252" w:lineRule="auto"/>
              <w:jc w:val="left"/>
            </w:pPr>
            <w:r>
              <w:rPr>
                <w:rFonts w:cs="Times New Roman"/>
                <w:sz w:val="18"/>
              </w:rPr>
              <w:t>Đạt</w:t>
            </w:r>
          </w:p>
        </w:tc>
      </w:tr>
      <w:tr w:rsidR="003F459D" w14:paraId="1FF475F5" w14:textId="77777777">
        <w:trPr>
          <w:cantSplit/>
          <w:jc w:val="center"/>
        </w:trPr>
        <w:tc>
          <w:tcPr>
            <w:tcW w:w="737" w:type="dxa"/>
            <w:tcMar>
              <w:top w:w="70" w:type="dxa"/>
              <w:left w:w="75" w:type="dxa"/>
              <w:bottom w:w="70" w:type="dxa"/>
              <w:right w:w="75" w:type="dxa"/>
            </w:tcMar>
            <w:vAlign w:val="center"/>
          </w:tcPr>
          <w:p w14:paraId="6D89996F" w14:textId="77777777" w:rsidR="003F459D" w:rsidRDefault="00000000">
            <w:pPr>
              <w:spacing w:after="0" w:line="252" w:lineRule="auto"/>
              <w:jc w:val="left"/>
            </w:pPr>
            <w:r>
              <w:rPr>
                <w:rFonts w:cs="Times New Roman"/>
                <w:sz w:val="18"/>
              </w:rPr>
              <w:t>10</w:t>
            </w:r>
          </w:p>
        </w:tc>
        <w:tc>
          <w:tcPr>
            <w:tcW w:w="5783" w:type="dxa"/>
            <w:tcMar>
              <w:top w:w="70" w:type="dxa"/>
              <w:left w:w="75" w:type="dxa"/>
              <w:bottom w:w="70" w:type="dxa"/>
              <w:right w:w="75" w:type="dxa"/>
            </w:tcMar>
            <w:vAlign w:val="center"/>
          </w:tcPr>
          <w:p w14:paraId="52D01715" w14:textId="77777777" w:rsidR="003F459D" w:rsidRDefault="00000000">
            <w:pPr>
              <w:spacing w:after="0" w:line="252" w:lineRule="auto"/>
              <w:jc w:val="left"/>
            </w:pPr>
            <w:r>
              <w:rPr>
                <w:rFonts w:cs="Times New Roman"/>
                <w:sz w:val="18"/>
              </w:rPr>
              <w:t>Các lỗi đã biết của build được thông báo cho nhóm.</w:t>
            </w:r>
          </w:p>
        </w:tc>
        <w:tc>
          <w:tcPr>
            <w:tcW w:w="2438" w:type="dxa"/>
            <w:tcMar>
              <w:top w:w="70" w:type="dxa"/>
              <w:left w:w="75" w:type="dxa"/>
              <w:bottom w:w="70" w:type="dxa"/>
              <w:right w:w="75" w:type="dxa"/>
            </w:tcMar>
            <w:vAlign w:val="center"/>
          </w:tcPr>
          <w:p w14:paraId="14125FDE" w14:textId="77777777" w:rsidR="003F459D" w:rsidRDefault="00000000">
            <w:pPr>
              <w:spacing w:after="0" w:line="252" w:lineRule="auto"/>
              <w:jc w:val="left"/>
            </w:pPr>
            <w:r>
              <w:rPr>
                <w:rFonts w:cs="Times New Roman"/>
                <w:sz w:val="18"/>
              </w:rPr>
              <w:t>Đạt</w:t>
            </w:r>
          </w:p>
        </w:tc>
      </w:tr>
    </w:tbl>
    <w:p w14:paraId="005DF539" w14:textId="77777777" w:rsidR="003F459D" w:rsidRDefault="003F459D"/>
    <w:p w14:paraId="2F954E8B" w14:textId="77777777" w:rsidR="003F459D" w:rsidRDefault="00000000">
      <w:pPr>
        <w:pStyle w:val="Heading3"/>
        <w:spacing w:after="80"/>
      </w:pPr>
      <w:bookmarkStart w:id="56" w:name="_Toc236824218"/>
      <w:r>
        <w:rPr>
          <w:rFonts w:ascii="Times New Roman" w:eastAsia="Times New Roman" w:hAnsi="Times New Roman" w:cs="Times New Roman"/>
        </w:rPr>
        <w:t>2.6.6. Đầu ra của bước 6</w:t>
      </w:r>
      <w:bookmarkEnd w:id="56"/>
    </w:p>
    <w:p w14:paraId="0DF3053D" w14:textId="77777777" w:rsidR="003F459D" w:rsidRDefault="00000000">
      <w:pPr>
        <w:ind w:left="397" w:hanging="227"/>
      </w:pPr>
      <w:r>
        <w:rPr>
          <w:rFonts w:cs="Times New Roman"/>
        </w:rPr>
        <w:t>• Tài liệu cấu hình môi trường ENV-BSM-01.</w:t>
      </w:r>
    </w:p>
    <w:p w14:paraId="3F1CB5C0" w14:textId="77777777" w:rsidR="003F459D" w:rsidRDefault="00000000">
      <w:pPr>
        <w:ind w:left="397" w:hanging="227"/>
      </w:pPr>
      <w:r>
        <w:rPr>
          <w:rFonts w:cs="Times New Roman"/>
        </w:rPr>
        <w:t>• Database BookStoreDB_Test và bộ backup/reset.</w:t>
      </w:r>
    </w:p>
    <w:p w14:paraId="4B755041" w14:textId="77777777" w:rsidR="003F459D" w:rsidRDefault="00000000">
      <w:pPr>
        <w:ind w:left="397" w:hanging="227"/>
      </w:pPr>
      <w:r>
        <w:rPr>
          <w:rFonts w:cs="Times New Roman"/>
        </w:rPr>
        <w:t>• Danh sách dữ liệu chuẩn phục vụ 54 test case.</w:t>
      </w:r>
    </w:p>
    <w:p w14:paraId="6E94AEB8" w14:textId="77777777" w:rsidR="003F459D" w:rsidRDefault="00000000">
      <w:pPr>
        <w:ind w:left="397" w:hanging="227"/>
      </w:pPr>
      <w:r>
        <w:rPr>
          <w:rFonts w:cs="Times New Roman"/>
        </w:rPr>
        <w:t>• Checklist xác nhận môi trường trước mỗi vòng chạy.</w:t>
      </w:r>
    </w:p>
    <w:p w14:paraId="58FFB244" w14:textId="77777777" w:rsidR="003F459D" w:rsidRDefault="00000000">
      <w:pPr>
        <w:pStyle w:val="Heading2"/>
        <w:spacing w:after="80"/>
      </w:pPr>
      <w:bookmarkStart w:id="57" w:name="_Toc236824219"/>
      <w:r>
        <w:rPr>
          <w:rFonts w:ascii="Times New Roman" w:eastAsia="Times New Roman" w:hAnsi="Times New Roman" w:cs="Times New Roman"/>
        </w:rPr>
        <w:t>2.7. Bước 7 - Schedule &amp; Estimation: Lịch trình và dự toán</w:t>
      </w:r>
      <w:bookmarkEnd w:id="57"/>
    </w:p>
    <w:p w14:paraId="6466CA6B" w14:textId="77777777" w:rsidR="003F459D" w:rsidRDefault="00000000">
      <w:pPr>
        <w:ind w:firstLine="720"/>
      </w:pPr>
      <w:r>
        <w:rPr>
          <w:rFonts w:cs="Times New Roman"/>
        </w:rPr>
        <w:t>Lịch trình được xây dựng cho một vòng kiểm thử chính trong 10 ngày làm việc, chưa tính thời gian chờ sửa lỗi ngoài kế hoạch. Ba thành viên có thể thực hiện song song nhưng các hoạt động phụ thuộc phải hoàn tất theo thứ tự: yêu cầu và kế hoạch -&gt; môi trường -&gt; test case -&gt; thực thi -&gt; retest/hồi quy -&gt; báo cáo.</w:t>
      </w:r>
    </w:p>
    <w:p w14:paraId="56706467" w14:textId="77777777" w:rsidR="003F459D" w:rsidRDefault="00000000">
      <w:pPr>
        <w:pStyle w:val="Heading3"/>
        <w:spacing w:after="80"/>
      </w:pPr>
      <w:bookmarkStart w:id="58" w:name="_Toc236824220"/>
      <w:r>
        <w:rPr>
          <w:rFonts w:ascii="Times New Roman" w:eastAsia="Times New Roman" w:hAnsi="Times New Roman" w:cs="Times New Roman"/>
        </w:rPr>
        <w:t>2.7.1. Lịch trình dự kiến</w:t>
      </w:r>
      <w:bookmarkEnd w:id="58"/>
    </w:p>
    <w:p w14:paraId="30C8B516" w14:textId="77777777" w:rsidR="003F459D" w:rsidRDefault="00000000">
      <w:pPr>
        <w:keepNext/>
        <w:spacing w:before="60"/>
        <w:jc w:val="center"/>
      </w:pPr>
      <w:r>
        <w:rPr>
          <w:rFonts w:cs="Times New Roman"/>
          <w:b/>
          <w:i/>
          <w:sz w:val="22"/>
        </w:rPr>
        <w:t>Bảng 2.24. Kế hoạch 10 ngày</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64"/>
        <w:gridCol w:w="3685"/>
        <w:gridCol w:w="2381"/>
        <w:gridCol w:w="1928"/>
      </w:tblGrid>
      <w:tr w:rsidR="003F459D" w14:paraId="6E751F5A" w14:textId="77777777">
        <w:trPr>
          <w:cantSplit/>
          <w:tblHeader/>
          <w:jc w:val="center"/>
        </w:trPr>
        <w:tc>
          <w:tcPr>
            <w:tcW w:w="964" w:type="dxa"/>
            <w:shd w:val="clear" w:color="auto" w:fill="D9EAF7"/>
            <w:tcMar>
              <w:top w:w="70" w:type="dxa"/>
              <w:left w:w="75" w:type="dxa"/>
              <w:bottom w:w="70" w:type="dxa"/>
              <w:right w:w="75" w:type="dxa"/>
            </w:tcMar>
            <w:vAlign w:val="center"/>
          </w:tcPr>
          <w:p w14:paraId="1ED7D586" w14:textId="77777777" w:rsidR="003F459D" w:rsidRDefault="00000000">
            <w:pPr>
              <w:spacing w:after="0" w:line="252" w:lineRule="auto"/>
              <w:jc w:val="center"/>
            </w:pPr>
            <w:r>
              <w:rPr>
                <w:rFonts w:cs="Times New Roman"/>
                <w:b/>
                <w:sz w:val="18"/>
              </w:rPr>
              <w:t>Ngày</w:t>
            </w:r>
          </w:p>
        </w:tc>
        <w:tc>
          <w:tcPr>
            <w:tcW w:w="3685" w:type="dxa"/>
            <w:shd w:val="clear" w:color="auto" w:fill="D9EAF7"/>
            <w:tcMar>
              <w:top w:w="70" w:type="dxa"/>
              <w:left w:w="75" w:type="dxa"/>
              <w:bottom w:w="70" w:type="dxa"/>
              <w:right w:w="75" w:type="dxa"/>
            </w:tcMar>
            <w:vAlign w:val="center"/>
          </w:tcPr>
          <w:p w14:paraId="592748EC" w14:textId="77777777" w:rsidR="003F459D" w:rsidRDefault="00000000">
            <w:pPr>
              <w:spacing w:after="0" w:line="252" w:lineRule="auto"/>
              <w:jc w:val="center"/>
            </w:pPr>
            <w:r>
              <w:rPr>
                <w:rFonts w:cs="Times New Roman"/>
                <w:b/>
                <w:sz w:val="18"/>
              </w:rPr>
              <w:t>Hoạt động</w:t>
            </w:r>
          </w:p>
        </w:tc>
        <w:tc>
          <w:tcPr>
            <w:tcW w:w="2381" w:type="dxa"/>
            <w:shd w:val="clear" w:color="auto" w:fill="D9EAF7"/>
            <w:tcMar>
              <w:top w:w="70" w:type="dxa"/>
              <w:left w:w="75" w:type="dxa"/>
              <w:bottom w:w="70" w:type="dxa"/>
              <w:right w:w="75" w:type="dxa"/>
            </w:tcMar>
            <w:vAlign w:val="center"/>
          </w:tcPr>
          <w:p w14:paraId="53257E5E" w14:textId="77777777" w:rsidR="003F459D" w:rsidRDefault="00000000">
            <w:pPr>
              <w:spacing w:after="0" w:line="252" w:lineRule="auto"/>
              <w:jc w:val="center"/>
            </w:pPr>
            <w:r>
              <w:rPr>
                <w:rFonts w:cs="Times New Roman"/>
                <w:b/>
                <w:sz w:val="18"/>
              </w:rPr>
              <w:t>Người phụ trách</w:t>
            </w:r>
          </w:p>
        </w:tc>
        <w:tc>
          <w:tcPr>
            <w:tcW w:w="1928" w:type="dxa"/>
            <w:shd w:val="clear" w:color="auto" w:fill="D9EAF7"/>
            <w:tcMar>
              <w:top w:w="70" w:type="dxa"/>
              <w:left w:w="75" w:type="dxa"/>
              <w:bottom w:w="70" w:type="dxa"/>
              <w:right w:w="75" w:type="dxa"/>
            </w:tcMar>
            <w:vAlign w:val="center"/>
          </w:tcPr>
          <w:p w14:paraId="606DC6EB" w14:textId="77777777" w:rsidR="003F459D" w:rsidRDefault="00000000">
            <w:pPr>
              <w:spacing w:after="0" w:line="252" w:lineRule="auto"/>
              <w:jc w:val="center"/>
            </w:pPr>
            <w:r>
              <w:rPr>
                <w:rFonts w:cs="Times New Roman"/>
                <w:b/>
                <w:sz w:val="18"/>
              </w:rPr>
              <w:t>Đầu ra/mốc</w:t>
            </w:r>
          </w:p>
        </w:tc>
      </w:tr>
      <w:tr w:rsidR="003F459D" w14:paraId="0E765111" w14:textId="77777777">
        <w:trPr>
          <w:cantSplit/>
          <w:jc w:val="center"/>
        </w:trPr>
        <w:tc>
          <w:tcPr>
            <w:tcW w:w="964" w:type="dxa"/>
            <w:tcMar>
              <w:top w:w="70" w:type="dxa"/>
              <w:left w:w="75" w:type="dxa"/>
              <w:bottom w:w="70" w:type="dxa"/>
              <w:right w:w="75" w:type="dxa"/>
            </w:tcMar>
            <w:vAlign w:val="center"/>
          </w:tcPr>
          <w:p w14:paraId="1E40B4D0" w14:textId="77777777" w:rsidR="003F459D" w:rsidRDefault="00000000">
            <w:pPr>
              <w:spacing w:after="0" w:line="252" w:lineRule="auto"/>
              <w:jc w:val="left"/>
            </w:pPr>
            <w:r>
              <w:rPr>
                <w:rFonts w:cs="Times New Roman"/>
                <w:sz w:val="18"/>
              </w:rPr>
              <w:t>Ngày 1</w:t>
            </w:r>
          </w:p>
        </w:tc>
        <w:tc>
          <w:tcPr>
            <w:tcW w:w="3685" w:type="dxa"/>
            <w:tcMar>
              <w:top w:w="70" w:type="dxa"/>
              <w:left w:w="75" w:type="dxa"/>
              <w:bottom w:w="70" w:type="dxa"/>
              <w:right w:w="75" w:type="dxa"/>
            </w:tcMar>
            <w:vAlign w:val="center"/>
          </w:tcPr>
          <w:p w14:paraId="33653F71" w14:textId="77777777" w:rsidR="003F459D" w:rsidRDefault="00000000">
            <w:pPr>
              <w:spacing w:after="0" w:line="252" w:lineRule="auto"/>
              <w:jc w:val="left"/>
            </w:pPr>
            <w:r>
              <w:rPr>
                <w:rFonts w:cs="Times New Roman"/>
                <w:sz w:val="18"/>
              </w:rPr>
              <w:t>Phân tích sản phẩm, chức năng, người dùng và rủi ro.</w:t>
            </w:r>
          </w:p>
        </w:tc>
        <w:tc>
          <w:tcPr>
            <w:tcW w:w="2381" w:type="dxa"/>
            <w:tcMar>
              <w:top w:w="70" w:type="dxa"/>
              <w:left w:w="75" w:type="dxa"/>
              <w:bottom w:w="70" w:type="dxa"/>
              <w:right w:w="75" w:type="dxa"/>
            </w:tcMar>
            <w:vAlign w:val="center"/>
          </w:tcPr>
          <w:p w14:paraId="4E3FAE83" w14:textId="77777777" w:rsidR="003F459D" w:rsidRDefault="00000000">
            <w:pPr>
              <w:spacing w:after="0" w:line="252" w:lineRule="auto"/>
              <w:jc w:val="left"/>
            </w:pPr>
            <w:r>
              <w:rPr>
                <w:rFonts w:cs="Times New Roman"/>
                <w:sz w:val="18"/>
              </w:rPr>
              <w:t>Cả nhóm; Test Lead tổng hợp.</w:t>
            </w:r>
          </w:p>
        </w:tc>
        <w:tc>
          <w:tcPr>
            <w:tcW w:w="1928" w:type="dxa"/>
            <w:tcMar>
              <w:top w:w="70" w:type="dxa"/>
              <w:left w:w="75" w:type="dxa"/>
              <w:bottom w:w="70" w:type="dxa"/>
              <w:right w:w="75" w:type="dxa"/>
            </w:tcMar>
            <w:vAlign w:val="center"/>
          </w:tcPr>
          <w:p w14:paraId="7C16B6F8" w14:textId="77777777" w:rsidR="003F459D" w:rsidRDefault="00000000">
            <w:pPr>
              <w:spacing w:after="0" w:line="252" w:lineRule="auto"/>
              <w:jc w:val="left"/>
            </w:pPr>
            <w:r>
              <w:rPr>
                <w:rFonts w:cs="Times New Roman"/>
                <w:sz w:val="18"/>
              </w:rPr>
              <w:t>Danh sách yêu cầu và rủi ro.</w:t>
            </w:r>
          </w:p>
        </w:tc>
      </w:tr>
      <w:tr w:rsidR="003F459D" w14:paraId="00E61B34" w14:textId="77777777">
        <w:trPr>
          <w:cantSplit/>
          <w:jc w:val="center"/>
        </w:trPr>
        <w:tc>
          <w:tcPr>
            <w:tcW w:w="964" w:type="dxa"/>
            <w:tcMar>
              <w:top w:w="70" w:type="dxa"/>
              <w:left w:w="75" w:type="dxa"/>
              <w:bottom w:w="70" w:type="dxa"/>
              <w:right w:w="75" w:type="dxa"/>
            </w:tcMar>
            <w:vAlign w:val="center"/>
          </w:tcPr>
          <w:p w14:paraId="6C10AE26" w14:textId="77777777" w:rsidR="003F459D" w:rsidRDefault="00000000">
            <w:pPr>
              <w:spacing w:after="0" w:line="252" w:lineRule="auto"/>
              <w:jc w:val="left"/>
            </w:pPr>
            <w:r>
              <w:rPr>
                <w:rFonts w:cs="Times New Roman"/>
                <w:sz w:val="18"/>
              </w:rPr>
              <w:t>Ngày 2</w:t>
            </w:r>
          </w:p>
        </w:tc>
        <w:tc>
          <w:tcPr>
            <w:tcW w:w="3685" w:type="dxa"/>
            <w:tcMar>
              <w:top w:w="70" w:type="dxa"/>
              <w:left w:w="75" w:type="dxa"/>
              <w:bottom w:w="70" w:type="dxa"/>
              <w:right w:w="75" w:type="dxa"/>
            </w:tcMar>
            <w:vAlign w:val="center"/>
          </w:tcPr>
          <w:p w14:paraId="56F5D1C1" w14:textId="77777777" w:rsidR="003F459D" w:rsidRDefault="00000000">
            <w:pPr>
              <w:spacing w:after="0" w:line="252" w:lineRule="auto"/>
              <w:jc w:val="left"/>
            </w:pPr>
            <w:r>
              <w:rPr>
                <w:rFonts w:cs="Times New Roman"/>
                <w:sz w:val="18"/>
              </w:rPr>
              <w:t>Chốt chiến lược, phạm vi, mục tiêu và tiêu chí.</w:t>
            </w:r>
          </w:p>
        </w:tc>
        <w:tc>
          <w:tcPr>
            <w:tcW w:w="2381" w:type="dxa"/>
            <w:tcMar>
              <w:top w:w="70" w:type="dxa"/>
              <w:left w:w="75" w:type="dxa"/>
              <w:bottom w:w="70" w:type="dxa"/>
              <w:right w:w="75" w:type="dxa"/>
            </w:tcMar>
            <w:vAlign w:val="center"/>
          </w:tcPr>
          <w:p w14:paraId="2F7CACF6" w14:textId="77777777" w:rsidR="003F459D" w:rsidRDefault="00000000">
            <w:pPr>
              <w:spacing w:after="0" w:line="252" w:lineRule="auto"/>
              <w:jc w:val="left"/>
            </w:pPr>
            <w:r>
              <w:rPr>
                <w:rFonts w:cs="Times New Roman"/>
                <w:sz w:val="18"/>
              </w:rPr>
              <w:t>Test Lead + cả nhóm review.</w:t>
            </w:r>
          </w:p>
        </w:tc>
        <w:tc>
          <w:tcPr>
            <w:tcW w:w="1928" w:type="dxa"/>
            <w:tcMar>
              <w:top w:w="70" w:type="dxa"/>
              <w:left w:w="75" w:type="dxa"/>
              <w:bottom w:w="70" w:type="dxa"/>
              <w:right w:w="75" w:type="dxa"/>
            </w:tcMar>
            <w:vAlign w:val="center"/>
          </w:tcPr>
          <w:p w14:paraId="5D0416A8" w14:textId="77777777" w:rsidR="003F459D" w:rsidRDefault="00000000">
            <w:pPr>
              <w:spacing w:after="0" w:line="252" w:lineRule="auto"/>
              <w:jc w:val="left"/>
            </w:pPr>
            <w:r>
              <w:rPr>
                <w:rFonts w:cs="Times New Roman"/>
                <w:sz w:val="18"/>
              </w:rPr>
              <w:t>Test Plan bản 0.1.</w:t>
            </w:r>
          </w:p>
        </w:tc>
      </w:tr>
      <w:tr w:rsidR="003F459D" w14:paraId="72B52BDA" w14:textId="77777777">
        <w:trPr>
          <w:cantSplit/>
          <w:jc w:val="center"/>
        </w:trPr>
        <w:tc>
          <w:tcPr>
            <w:tcW w:w="964" w:type="dxa"/>
            <w:tcMar>
              <w:top w:w="70" w:type="dxa"/>
              <w:left w:w="75" w:type="dxa"/>
              <w:bottom w:w="70" w:type="dxa"/>
              <w:right w:w="75" w:type="dxa"/>
            </w:tcMar>
            <w:vAlign w:val="center"/>
          </w:tcPr>
          <w:p w14:paraId="16AE4A26" w14:textId="77777777" w:rsidR="003F459D" w:rsidRDefault="00000000">
            <w:pPr>
              <w:spacing w:after="0" w:line="252" w:lineRule="auto"/>
              <w:jc w:val="left"/>
            </w:pPr>
            <w:r>
              <w:rPr>
                <w:rFonts w:cs="Times New Roman"/>
                <w:sz w:val="18"/>
              </w:rPr>
              <w:t>Ngày 3</w:t>
            </w:r>
          </w:p>
        </w:tc>
        <w:tc>
          <w:tcPr>
            <w:tcW w:w="3685" w:type="dxa"/>
            <w:tcMar>
              <w:top w:w="70" w:type="dxa"/>
              <w:left w:w="75" w:type="dxa"/>
              <w:bottom w:w="70" w:type="dxa"/>
              <w:right w:w="75" w:type="dxa"/>
            </w:tcMar>
            <w:vAlign w:val="center"/>
          </w:tcPr>
          <w:p w14:paraId="375F4662" w14:textId="77777777" w:rsidR="003F459D" w:rsidRDefault="00000000">
            <w:pPr>
              <w:spacing w:after="0" w:line="252" w:lineRule="auto"/>
              <w:jc w:val="left"/>
            </w:pPr>
            <w:r>
              <w:rPr>
                <w:rFonts w:cs="Times New Roman"/>
                <w:sz w:val="18"/>
              </w:rPr>
              <w:t>Thiết lập database test, build, tài khoản và dữ liệu mẫu.</w:t>
            </w:r>
          </w:p>
        </w:tc>
        <w:tc>
          <w:tcPr>
            <w:tcW w:w="2381" w:type="dxa"/>
            <w:tcMar>
              <w:top w:w="70" w:type="dxa"/>
              <w:left w:w="75" w:type="dxa"/>
              <w:bottom w:w="70" w:type="dxa"/>
              <w:right w:w="75" w:type="dxa"/>
            </w:tcMar>
            <w:vAlign w:val="center"/>
          </w:tcPr>
          <w:p w14:paraId="5D1BF3E1" w14:textId="77777777" w:rsidR="003F459D" w:rsidRDefault="00000000">
            <w:pPr>
              <w:spacing w:after="0" w:line="252" w:lineRule="auto"/>
              <w:jc w:val="left"/>
            </w:pPr>
            <w:r>
              <w:rPr>
                <w:rFonts w:cs="Times New Roman"/>
                <w:sz w:val="18"/>
              </w:rPr>
              <w:t>Tester 1, Tester 2, Dev hỗ trợ.</w:t>
            </w:r>
          </w:p>
        </w:tc>
        <w:tc>
          <w:tcPr>
            <w:tcW w:w="1928" w:type="dxa"/>
            <w:tcMar>
              <w:top w:w="70" w:type="dxa"/>
              <w:left w:w="75" w:type="dxa"/>
              <w:bottom w:w="70" w:type="dxa"/>
              <w:right w:w="75" w:type="dxa"/>
            </w:tcMar>
            <w:vAlign w:val="center"/>
          </w:tcPr>
          <w:p w14:paraId="1467F1D5" w14:textId="77777777" w:rsidR="003F459D" w:rsidRDefault="00000000">
            <w:pPr>
              <w:spacing w:after="0" w:line="252" w:lineRule="auto"/>
              <w:jc w:val="left"/>
            </w:pPr>
            <w:r>
              <w:rPr>
                <w:rFonts w:cs="Times New Roman"/>
                <w:sz w:val="18"/>
              </w:rPr>
              <w:t>Môi trường đạt smoke test.</w:t>
            </w:r>
          </w:p>
        </w:tc>
      </w:tr>
      <w:tr w:rsidR="003F459D" w14:paraId="0BBD0329" w14:textId="77777777">
        <w:trPr>
          <w:cantSplit/>
          <w:jc w:val="center"/>
        </w:trPr>
        <w:tc>
          <w:tcPr>
            <w:tcW w:w="964" w:type="dxa"/>
            <w:tcMar>
              <w:top w:w="70" w:type="dxa"/>
              <w:left w:w="75" w:type="dxa"/>
              <w:bottom w:w="70" w:type="dxa"/>
              <w:right w:w="75" w:type="dxa"/>
            </w:tcMar>
            <w:vAlign w:val="center"/>
          </w:tcPr>
          <w:p w14:paraId="2B60423B" w14:textId="77777777" w:rsidR="003F459D" w:rsidRDefault="00000000">
            <w:pPr>
              <w:spacing w:after="0" w:line="252" w:lineRule="auto"/>
              <w:jc w:val="left"/>
            </w:pPr>
            <w:r>
              <w:rPr>
                <w:rFonts w:cs="Times New Roman"/>
                <w:sz w:val="18"/>
              </w:rPr>
              <w:t>Ngày 4</w:t>
            </w:r>
          </w:p>
        </w:tc>
        <w:tc>
          <w:tcPr>
            <w:tcW w:w="3685" w:type="dxa"/>
            <w:tcMar>
              <w:top w:w="70" w:type="dxa"/>
              <w:left w:w="75" w:type="dxa"/>
              <w:bottom w:w="70" w:type="dxa"/>
              <w:right w:w="75" w:type="dxa"/>
            </w:tcMar>
            <w:vAlign w:val="center"/>
          </w:tcPr>
          <w:p w14:paraId="26D9AAFA" w14:textId="77777777" w:rsidR="003F459D" w:rsidRDefault="00000000">
            <w:pPr>
              <w:spacing w:after="0" w:line="252" w:lineRule="auto"/>
              <w:jc w:val="left"/>
            </w:pPr>
            <w:r>
              <w:rPr>
                <w:rFonts w:cs="Times New Roman"/>
                <w:sz w:val="18"/>
              </w:rPr>
              <w:t>Thiết kế test case đăng nhập, phân quyền, danh mục, sách.</w:t>
            </w:r>
          </w:p>
        </w:tc>
        <w:tc>
          <w:tcPr>
            <w:tcW w:w="2381" w:type="dxa"/>
            <w:tcMar>
              <w:top w:w="70" w:type="dxa"/>
              <w:left w:w="75" w:type="dxa"/>
              <w:bottom w:w="70" w:type="dxa"/>
              <w:right w:w="75" w:type="dxa"/>
            </w:tcMar>
            <w:vAlign w:val="center"/>
          </w:tcPr>
          <w:p w14:paraId="0780EE9F" w14:textId="77777777" w:rsidR="003F459D" w:rsidRDefault="00000000">
            <w:pPr>
              <w:spacing w:after="0" w:line="252" w:lineRule="auto"/>
              <w:jc w:val="left"/>
            </w:pPr>
            <w:r>
              <w:rPr>
                <w:rFonts w:cs="Times New Roman"/>
                <w:sz w:val="18"/>
              </w:rPr>
              <w:t>Test Lead + Tester 1.</w:t>
            </w:r>
          </w:p>
        </w:tc>
        <w:tc>
          <w:tcPr>
            <w:tcW w:w="1928" w:type="dxa"/>
            <w:tcMar>
              <w:top w:w="70" w:type="dxa"/>
              <w:left w:w="75" w:type="dxa"/>
              <w:bottom w:w="70" w:type="dxa"/>
              <w:right w:w="75" w:type="dxa"/>
            </w:tcMar>
            <w:vAlign w:val="center"/>
          </w:tcPr>
          <w:p w14:paraId="784F0D45" w14:textId="77777777" w:rsidR="003F459D" w:rsidRDefault="00000000">
            <w:pPr>
              <w:spacing w:after="0" w:line="252" w:lineRule="auto"/>
              <w:jc w:val="left"/>
            </w:pPr>
            <w:r>
              <w:rPr>
                <w:rFonts w:cs="Times New Roman"/>
                <w:sz w:val="18"/>
              </w:rPr>
              <w:t>26 test case đầu.</w:t>
            </w:r>
          </w:p>
        </w:tc>
      </w:tr>
      <w:tr w:rsidR="003F459D" w14:paraId="05E1C80B" w14:textId="77777777">
        <w:trPr>
          <w:cantSplit/>
          <w:jc w:val="center"/>
        </w:trPr>
        <w:tc>
          <w:tcPr>
            <w:tcW w:w="964" w:type="dxa"/>
            <w:tcMar>
              <w:top w:w="70" w:type="dxa"/>
              <w:left w:w="75" w:type="dxa"/>
              <w:bottom w:w="70" w:type="dxa"/>
              <w:right w:w="75" w:type="dxa"/>
            </w:tcMar>
            <w:vAlign w:val="center"/>
          </w:tcPr>
          <w:p w14:paraId="6D2EEF5E" w14:textId="77777777" w:rsidR="003F459D" w:rsidRDefault="00000000">
            <w:pPr>
              <w:spacing w:after="0" w:line="252" w:lineRule="auto"/>
              <w:jc w:val="left"/>
            </w:pPr>
            <w:r>
              <w:rPr>
                <w:rFonts w:cs="Times New Roman"/>
                <w:sz w:val="18"/>
              </w:rPr>
              <w:t>Ngày 5</w:t>
            </w:r>
          </w:p>
        </w:tc>
        <w:tc>
          <w:tcPr>
            <w:tcW w:w="3685" w:type="dxa"/>
            <w:tcMar>
              <w:top w:w="70" w:type="dxa"/>
              <w:left w:w="75" w:type="dxa"/>
              <w:bottom w:w="70" w:type="dxa"/>
              <w:right w:w="75" w:type="dxa"/>
            </w:tcMar>
            <w:vAlign w:val="center"/>
          </w:tcPr>
          <w:p w14:paraId="3CA1E12F" w14:textId="77777777" w:rsidR="003F459D" w:rsidRDefault="00000000">
            <w:pPr>
              <w:spacing w:after="0" w:line="252" w:lineRule="auto"/>
              <w:jc w:val="left"/>
            </w:pPr>
            <w:r>
              <w:rPr>
                <w:rFonts w:cs="Times New Roman"/>
                <w:sz w:val="18"/>
              </w:rPr>
              <w:t>Thiết kế test case khách hàng, nhập, bán, kho, báo cáo; review.</w:t>
            </w:r>
          </w:p>
        </w:tc>
        <w:tc>
          <w:tcPr>
            <w:tcW w:w="2381" w:type="dxa"/>
            <w:tcMar>
              <w:top w:w="70" w:type="dxa"/>
              <w:left w:w="75" w:type="dxa"/>
              <w:bottom w:w="70" w:type="dxa"/>
              <w:right w:w="75" w:type="dxa"/>
            </w:tcMar>
            <w:vAlign w:val="center"/>
          </w:tcPr>
          <w:p w14:paraId="2948A19E" w14:textId="77777777" w:rsidR="003F459D" w:rsidRDefault="00000000">
            <w:pPr>
              <w:spacing w:after="0" w:line="252" w:lineRule="auto"/>
              <w:jc w:val="left"/>
            </w:pPr>
            <w:r>
              <w:rPr>
                <w:rFonts w:cs="Times New Roman"/>
                <w:sz w:val="18"/>
              </w:rPr>
              <w:t>Tester 2 + cả nhóm.</w:t>
            </w:r>
          </w:p>
        </w:tc>
        <w:tc>
          <w:tcPr>
            <w:tcW w:w="1928" w:type="dxa"/>
            <w:tcMar>
              <w:top w:w="70" w:type="dxa"/>
              <w:left w:w="75" w:type="dxa"/>
              <w:bottom w:w="70" w:type="dxa"/>
              <w:right w:w="75" w:type="dxa"/>
            </w:tcMar>
            <w:vAlign w:val="center"/>
          </w:tcPr>
          <w:p w14:paraId="626CE032" w14:textId="77777777" w:rsidR="003F459D" w:rsidRDefault="00000000">
            <w:pPr>
              <w:spacing w:after="0" w:line="252" w:lineRule="auto"/>
              <w:jc w:val="left"/>
            </w:pPr>
            <w:r>
              <w:rPr>
                <w:rFonts w:cs="Times New Roman"/>
                <w:sz w:val="18"/>
              </w:rPr>
              <w:t>Đủ 54 test case và checklist.</w:t>
            </w:r>
          </w:p>
        </w:tc>
      </w:tr>
      <w:tr w:rsidR="003F459D" w14:paraId="699DF7E8" w14:textId="77777777">
        <w:trPr>
          <w:cantSplit/>
          <w:jc w:val="center"/>
        </w:trPr>
        <w:tc>
          <w:tcPr>
            <w:tcW w:w="964" w:type="dxa"/>
            <w:tcMar>
              <w:top w:w="70" w:type="dxa"/>
              <w:left w:w="75" w:type="dxa"/>
              <w:bottom w:w="70" w:type="dxa"/>
              <w:right w:w="75" w:type="dxa"/>
            </w:tcMar>
            <w:vAlign w:val="center"/>
          </w:tcPr>
          <w:p w14:paraId="41C3F45C" w14:textId="77777777" w:rsidR="003F459D" w:rsidRDefault="00000000">
            <w:pPr>
              <w:spacing w:after="0" w:line="252" w:lineRule="auto"/>
              <w:jc w:val="left"/>
            </w:pPr>
            <w:r>
              <w:rPr>
                <w:rFonts w:cs="Times New Roman"/>
                <w:sz w:val="18"/>
              </w:rPr>
              <w:t>Ngày 6</w:t>
            </w:r>
          </w:p>
        </w:tc>
        <w:tc>
          <w:tcPr>
            <w:tcW w:w="3685" w:type="dxa"/>
            <w:tcMar>
              <w:top w:w="70" w:type="dxa"/>
              <w:left w:w="75" w:type="dxa"/>
              <w:bottom w:w="70" w:type="dxa"/>
              <w:right w:w="75" w:type="dxa"/>
            </w:tcMar>
            <w:vAlign w:val="center"/>
          </w:tcPr>
          <w:p w14:paraId="15824744" w14:textId="77777777" w:rsidR="003F459D" w:rsidRDefault="00000000">
            <w:pPr>
              <w:spacing w:after="0" w:line="252" w:lineRule="auto"/>
              <w:jc w:val="left"/>
            </w:pPr>
            <w:r>
              <w:rPr>
                <w:rFonts w:cs="Times New Roman"/>
                <w:sz w:val="18"/>
              </w:rPr>
              <w:t>Thực thi vòng 1: đăng nhập, phân quyền, danh mục, sách, khách hàng.</w:t>
            </w:r>
          </w:p>
        </w:tc>
        <w:tc>
          <w:tcPr>
            <w:tcW w:w="2381" w:type="dxa"/>
            <w:tcMar>
              <w:top w:w="70" w:type="dxa"/>
              <w:left w:w="75" w:type="dxa"/>
              <w:bottom w:w="70" w:type="dxa"/>
              <w:right w:w="75" w:type="dxa"/>
            </w:tcMar>
            <w:vAlign w:val="center"/>
          </w:tcPr>
          <w:p w14:paraId="41F4A703"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61B7F77A" w14:textId="77777777" w:rsidR="003F459D" w:rsidRDefault="00000000">
            <w:pPr>
              <w:spacing w:after="0" w:line="252" w:lineRule="auto"/>
              <w:jc w:val="left"/>
            </w:pPr>
            <w:r>
              <w:rPr>
                <w:rFonts w:cs="Times New Roman"/>
                <w:sz w:val="18"/>
              </w:rPr>
              <w:t>Kết quả vòng 1 và bug report.</w:t>
            </w:r>
          </w:p>
        </w:tc>
      </w:tr>
      <w:tr w:rsidR="003F459D" w14:paraId="20F1F158" w14:textId="77777777">
        <w:trPr>
          <w:cantSplit/>
          <w:jc w:val="center"/>
        </w:trPr>
        <w:tc>
          <w:tcPr>
            <w:tcW w:w="964" w:type="dxa"/>
            <w:tcMar>
              <w:top w:w="70" w:type="dxa"/>
              <w:left w:w="75" w:type="dxa"/>
              <w:bottom w:w="70" w:type="dxa"/>
              <w:right w:w="75" w:type="dxa"/>
            </w:tcMar>
            <w:vAlign w:val="center"/>
          </w:tcPr>
          <w:p w14:paraId="6C3C7165" w14:textId="77777777" w:rsidR="003F459D" w:rsidRDefault="00000000">
            <w:pPr>
              <w:spacing w:after="0" w:line="252" w:lineRule="auto"/>
              <w:jc w:val="left"/>
            </w:pPr>
            <w:r>
              <w:rPr>
                <w:rFonts w:cs="Times New Roman"/>
                <w:sz w:val="18"/>
              </w:rPr>
              <w:t>Ngày 7</w:t>
            </w:r>
          </w:p>
        </w:tc>
        <w:tc>
          <w:tcPr>
            <w:tcW w:w="3685" w:type="dxa"/>
            <w:tcMar>
              <w:top w:w="70" w:type="dxa"/>
              <w:left w:w="75" w:type="dxa"/>
              <w:bottom w:w="70" w:type="dxa"/>
              <w:right w:w="75" w:type="dxa"/>
            </w:tcMar>
            <w:vAlign w:val="center"/>
          </w:tcPr>
          <w:p w14:paraId="65D72208" w14:textId="77777777" w:rsidR="003F459D" w:rsidRDefault="00000000">
            <w:pPr>
              <w:spacing w:after="0" w:line="252" w:lineRule="auto"/>
              <w:jc w:val="left"/>
            </w:pPr>
            <w:r>
              <w:rPr>
                <w:rFonts w:cs="Times New Roman"/>
                <w:sz w:val="18"/>
              </w:rPr>
              <w:t>Thực thi vòng 1: nhập, bán, hóa đơn, kho, báo cáo.</w:t>
            </w:r>
          </w:p>
        </w:tc>
        <w:tc>
          <w:tcPr>
            <w:tcW w:w="2381" w:type="dxa"/>
            <w:tcMar>
              <w:top w:w="70" w:type="dxa"/>
              <w:left w:w="75" w:type="dxa"/>
              <w:bottom w:w="70" w:type="dxa"/>
              <w:right w:w="75" w:type="dxa"/>
            </w:tcMar>
            <w:vAlign w:val="center"/>
          </w:tcPr>
          <w:p w14:paraId="09416DF1"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2E2372A5" w14:textId="77777777" w:rsidR="003F459D" w:rsidRDefault="00000000">
            <w:pPr>
              <w:spacing w:after="0" w:line="252" w:lineRule="auto"/>
              <w:jc w:val="left"/>
            </w:pPr>
            <w:r>
              <w:rPr>
                <w:rFonts w:cs="Times New Roman"/>
                <w:sz w:val="18"/>
              </w:rPr>
              <w:t>Hoàn tất 100% ca vòng 1.</w:t>
            </w:r>
          </w:p>
        </w:tc>
      </w:tr>
      <w:tr w:rsidR="003F459D" w14:paraId="55A9CEBB" w14:textId="77777777">
        <w:trPr>
          <w:cantSplit/>
          <w:jc w:val="center"/>
        </w:trPr>
        <w:tc>
          <w:tcPr>
            <w:tcW w:w="964" w:type="dxa"/>
            <w:tcMar>
              <w:top w:w="70" w:type="dxa"/>
              <w:left w:w="75" w:type="dxa"/>
              <w:bottom w:w="70" w:type="dxa"/>
              <w:right w:w="75" w:type="dxa"/>
            </w:tcMar>
            <w:vAlign w:val="center"/>
          </w:tcPr>
          <w:p w14:paraId="7CC488CB" w14:textId="77777777" w:rsidR="003F459D" w:rsidRDefault="00000000">
            <w:pPr>
              <w:spacing w:after="0" w:line="252" w:lineRule="auto"/>
              <w:jc w:val="left"/>
            </w:pPr>
            <w:r>
              <w:rPr>
                <w:rFonts w:cs="Times New Roman"/>
                <w:sz w:val="18"/>
              </w:rPr>
              <w:t>Ngày 8</w:t>
            </w:r>
          </w:p>
        </w:tc>
        <w:tc>
          <w:tcPr>
            <w:tcW w:w="3685" w:type="dxa"/>
            <w:tcMar>
              <w:top w:w="70" w:type="dxa"/>
              <w:left w:w="75" w:type="dxa"/>
              <w:bottom w:w="70" w:type="dxa"/>
              <w:right w:w="75" w:type="dxa"/>
            </w:tcMar>
            <w:vAlign w:val="center"/>
          </w:tcPr>
          <w:p w14:paraId="1AC0CD0F" w14:textId="77777777" w:rsidR="003F459D" w:rsidRDefault="00000000">
            <w:pPr>
              <w:spacing w:after="0" w:line="252" w:lineRule="auto"/>
              <w:jc w:val="left"/>
            </w:pPr>
            <w:r>
              <w:rPr>
                <w:rFonts w:cs="Times New Roman"/>
                <w:sz w:val="18"/>
              </w:rPr>
              <w:t>Nhóm phát triển sửa lỗi; tester chuẩn bị dữ liệu retest.</w:t>
            </w:r>
          </w:p>
        </w:tc>
        <w:tc>
          <w:tcPr>
            <w:tcW w:w="2381" w:type="dxa"/>
            <w:tcMar>
              <w:top w:w="70" w:type="dxa"/>
              <w:left w:w="75" w:type="dxa"/>
              <w:bottom w:w="70" w:type="dxa"/>
              <w:right w:w="75" w:type="dxa"/>
            </w:tcMar>
            <w:vAlign w:val="center"/>
          </w:tcPr>
          <w:p w14:paraId="71876EEB" w14:textId="77777777" w:rsidR="003F459D" w:rsidRDefault="00000000">
            <w:pPr>
              <w:spacing w:after="0" w:line="252" w:lineRule="auto"/>
              <w:jc w:val="left"/>
            </w:pPr>
            <w:r>
              <w:rPr>
                <w:rFonts w:cs="Times New Roman"/>
                <w:sz w:val="18"/>
              </w:rPr>
              <w:t>Dev + Test Lead điều phối.</w:t>
            </w:r>
          </w:p>
        </w:tc>
        <w:tc>
          <w:tcPr>
            <w:tcW w:w="1928" w:type="dxa"/>
            <w:tcMar>
              <w:top w:w="70" w:type="dxa"/>
              <w:left w:w="75" w:type="dxa"/>
              <w:bottom w:w="70" w:type="dxa"/>
              <w:right w:w="75" w:type="dxa"/>
            </w:tcMar>
            <w:vAlign w:val="center"/>
          </w:tcPr>
          <w:p w14:paraId="73B72F98" w14:textId="77777777" w:rsidR="003F459D" w:rsidRDefault="00000000">
            <w:pPr>
              <w:spacing w:after="0" w:line="252" w:lineRule="auto"/>
              <w:jc w:val="left"/>
            </w:pPr>
            <w:r>
              <w:rPr>
                <w:rFonts w:cs="Times New Roman"/>
                <w:sz w:val="18"/>
              </w:rPr>
              <w:t>Build sửa lỗi và defect log cập nhật.</w:t>
            </w:r>
          </w:p>
        </w:tc>
      </w:tr>
      <w:tr w:rsidR="003F459D" w14:paraId="0E4760BD" w14:textId="77777777">
        <w:trPr>
          <w:cantSplit/>
          <w:jc w:val="center"/>
        </w:trPr>
        <w:tc>
          <w:tcPr>
            <w:tcW w:w="964" w:type="dxa"/>
            <w:tcMar>
              <w:top w:w="70" w:type="dxa"/>
              <w:left w:w="75" w:type="dxa"/>
              <w:bottom w:w="70" w:type="dxa"/>
              <w:right w:w="75" w:type="dxa"/>
            </w:tcMar>
            <w:vAlign w:val="center"/>
          </w:tcPr>
          <w:p w14:paraId="6E6CC727" w14:textId="77777777" w:rsidR="003F459D" w:rsidRDefault="00000000">
            <w:pPr>
              <w:spacing w:after="0" w:line="252" w:lineRule="auto"/>
              <w:jc w:val="left"/>
            </w:pPr>
            <w:r>
              <w:rPr>
                <w:rFonts w:cs="Times New Roman"/>
                <w:sz w:val="18"/>
              </w:rPr>
              <w:lastRenderedPageBreak/>
              <w:t>Ngày 9</w:t>
            </w:r>
          </w:p>
        </w:tc>
        <w:tc>
          <w:tcPr>
            <w:tcW w:w="3685" w:type="dxa"/>
            <w:tcMar>
              <w:top w:w="70" w:type="dxa"/>
              <w:left w:w="75" w:type="dxa"/>
              <w:bottom w:w="70" w:type="dxa"/>
              <w:right w:w="75" w:type="dxa"/>
            </w:tcMar>
            <w:vAlign w:val="center"/>
          </w:tcPr>
          <w:p w14:paraId="5E212099" w14:textId="77777777" w:rsidR="003F459D" w:rsidRDefault="00000000">
            <w:pPr>
              <w:spacing w:after="0" w:line="252" w:lineRule="auto"/>
              <w:jc w:val="left"/>
            </w:pPr>
            <w:r>
              <w:rPr>
                <w:rFonts w:cs="Times New Roman"/>
                <w:sz w:val="18"/>
              </w:rPr>
              <w:t>Retest, regression và kiểm tra dữ liệu SQL Server.</w:t>
            </w:r>
          </w:p>
        </w:tc>
        <w:tc>
          <w:tcPr>
            <w:tcW w:w="2381" w:type="dxa"/>
            <w:tcMar>
              <w:top w:w="70" w:type="dxa"/>
              <w:left w:w="75" w:type="dxa"/>
              <w:bottom w:w="70" w:type="dxa"/>
              <w:right w:w="75" w:type="dxa"/>
            </w:tcMar>
            <w:vAlign w:val="center"/>
          </w:tcPr>
          <w:p w14:paraId="37EC6A1F" w14:textId="77777777" w:rsidR="003F459D" w:rsidRDefault="00000000">
            <w:pPr>
              <w:spacing w:after="0" w:line="252" w:lineRule="auto"/>
              <w:jc w:val="left"/>
            </w:pPr>
            <w:r>
              <w:rPr>
                <w:rFonts w:cs="Times New Roman"/>
                <w:sz w:val="18"/>
              </w:rPr>
              <w:t>Cả nhóm.</w:t>
            </w:r>
          </w:p>
        </w:tc>
        <w:tc>
          <w:tcPr>
            <w:tcW w:w="1928" w:type="dxa"/>
            <w:tcMar>
              <w:top w:w="70" w:type="dxa"/>
              <w:left w:w="75" w:type="dxa"/>
              <w:bottom w:w="70" w:type="dxa"/>
              <w:right w:w="75" w:type="dxa"/>
            </w:tcMar>
            <w:vAlign w:val="center"/>
          </w:tcPr>
          <w:p w14:paraId="03AFE741" w14:textId="77777777" w:rsidR="003F459D" w:rsidRDefault="00000000">
            <w:pPr>
              <w:spacing w:after="0" w:line="252" w:lineRule="auto"/>
              <w:jc w:val="left"/>
            </w:pPr>
            <w:r>
              <w:rPr>
                <w:rFonts w:cs="Times New Roman"/>
                <w:sz w:val="18"/>
              </w:rPr>
              <w:t>Kết quả cuối, lỗi còn tồn.</w:t>
            </w:r>
          </w:p>
        </w:tc>
      </w:tr>
      <w:tr w:rsidR="003F459D" w14:paraId="74734E7E" w14:textId="77777777">
        <w:trPr>
          <w:cantSplit/>
          <w:jc w:val="center"/>
        </w:trPr>
        <w:tc>
          <w:tcPr>
            <w:tcW w:w="964" w:type="dxa"/>
            <w:tcMar>
              <w:top w:w="70" w:type="dxa"/>
              <w:left w:w="75" w:type="dxa"/>
              <w:bottom w:w="70" w:type="dxa"/>
              <w:right w:w="75" w:type="dxa"/>
            </w:tcMar>
            <w:vAlign w:val="center"/>
          </w:tcPr>
          <w:p w14:paraId="6356E802" w14:textId="77777777" w:rsidR="003F459D" w:rsidRDefault="00000000">
            <w:pPr>
              <w:spacing w:after="0" w:line="252" w:lineRule="auto"/>
              <w:jc w:val="left"/>
            </w:pPr>
            <w:r>
              <w:rPr>
                <w:rFonts w:cs="Times New Roman"/>
                <w:sz w:val="18"/>
              </w:rPr>
              <w:t>Ngày 10</w:t>
            </w:r>
          </w:p>
        </w:tc>
        <w:tc>
          <w:tcPr>
            <w:tcW w:w="3685" w:type="dxa"/>
            <w:tcMar>
              <w:top w:w="70" w:type="dxa"/>
              <w:left w:w="75" w:type="dxa"/>
              <w:bottom w:w="70" w:type="dxa"/>
              <w:right w:w="75" w:type="dxa"/>
            </w:tcMar>
            <w:vAlign w:val="center"/>
          </w:tcPr>
          <w:p w14:paraId="180F7B28" w14:textId="77777777" w:rsidR="003F459D" w:rsidRDefault="00000000">
            <w:pPr>
              <w:spacing w:after="0" w:line="252" w:lineRule="auto"/>
              <w:jc w:val="left"/>
            </w:pPr>
            <w:r>
              <w:rPr>
                <w:rFonts w:cs="Times New Roman"/>
                <w:sz w:val="18"/>
              </w:rPr>
              <w:t>Tổng hợp số liệu, đánh giá Exit Criteria và hoàn thiện báo cáo.</w:t>
            </w:r>
          </w:p>
        </w:tc>
        <w:tc>
          <w:tcPr>
            <w:tcW w:w="2381" w:type="dxa"/>
            <w:tcMar>
              <w:top w:w="70" w:type="dxa"/>
              <w:left w:w="75" w:type="dxa"/>
              <w:bottom w:w="70" w:type="dxa"/>
              <w:right w:w="75" w:type="dxa"/>
            </w:tcMar>
            <w:vAlign w:val="center"/>
          </w:tcPr>
          <w:p w14:paraId="24F46C9F" w14:textId="77777777" w:rsidR="003F459D" w:rsidRDefault="00000000">
            <w:pPr>
              <w:spacing w:after="0" w:line="252" w:lineRule="auto"/>
              <w:jc w:val="left"/>
            </w:pPr>
            <w:r>
              <w:rPr>
                <w:rFonts w:cs="Times New Roman"/>
                <w:sz w:val="18"/>
              </w:rPr>
              <w:t>Test Lead; thành viên review.</w:t>
            </w:r>
          </w:p>
        </w:tc>
        <w:tc>
          <w:tcPr>
            <w:tcW w:w="1928" w:type="dxa"/>
            <w:tcMar>
              <w:top w:w="70" w:type="dxa"/>
              <w:left w:w="75" w:type="dxa"/>
              <w:bottom w:w="70" w:type="dxa"/>
              <w:right w:w="75" w:type="dxa"/>
            </w:tcMar>
            <w:vAlign w:val="center"/>
          </w:tcPr>
          <w:p w14:paraId="4FF7E75A" w14:textId="77777777" w:rsidR="003F459D" w:rsidRDefault="00000000">
            <w:pPr>
              <w:spacing w:after="0" w:line="252" w:lineRule="auto"/>
              <w:jc w:val="left"/>
            </w:pPr>
            <w:r>
              <w:rPr>
                <w:rFonts w:cs="Times New Roman"/>
                <w:sz w:val="18"/>
              </w:rPr>
              <w:t>Test Summary Report và bộ bàn giao.</w:t>
            </w:r>
          </w:p>
        </w:tc>
      </w:tr>
    </w:tbl>
    <w:p w14:paraId="06974012" w14:textId="77777777" w:rsidR="003F459D" w:rsidRDefault="003F459D"/>
    <w:p w14:paraId="7381B599" w14:textId="77777777" w:rsidR="003F459D" w:rsidRDefault="00000000">
      <w:pPr>
        <w:pStyle w:val="Heading3"/>
        <w:spacing w:after="80"/>
      </w:pPr>
      <w:bookmarkStart w:id="59" w:name="_Toc236824221"/>
      <w:r>
        <w:rPr>
          <w:rFonts w:ascii="Times New Roman" w:eastAsia="Times New Roman" w:hAnsi="Times New Roman" w:cs="Times New Roman"/>
        </w:rPr>
        <w:t>2.7.2. Ước lượng công sức</w:t>
      </w:r>
      <w:bookmarkEnd w:id="59"/>
    </w:p>
    <w:p w14:paraId="52209E39" w14:textId="77777777" w:rsidR="003F459D" w:rsidRDefault="00000000">
      <w:pPr>
        <w:keepNext/>
        <w:spacing w:before="60"/>
        <w:jc w:val="center"/>
      </w:pPr>
      <w:r>
        <w:rPr>
          <w:rFonts w:cs="Times New Roman"/>
          <w:b/>
          <w:i/>
          <w:sz w:val="22"/>
        </w:rPr>
        <w:t>Bảng 2.25. Ước lượng theo hoạt động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402"/>
        <w:gridCol w:w="1701"/>
        <w:gridCol w:w="3855"/>
      </w:tblGrid>
      <w:tr w:rsidR="003F459D" w14:paraId="36B493A7" w14:textId="77777777">
        <w:trPr>
          <w:cantSplit/>
          <w:tblHeader/>
          <w:jc w:val="center"/>
        </w:trPr>
        <w:tc>
          <w:tcPr>
            <w:tcW w:w="3402" w:type="dxa"/>
            <w:shd w:val="clear" w:color="auto" w:fill="D9EAF7"/>
            <w:tcMar>
              <w:top w:w="70" w:type="dxa"/>
              <w:left w:w="75" w:type="dxa"/>
              <w:bottom w:w="70" w:type="dxa"/>
              <w:right w:w="75" w:type="dxa"/>
            </w:tcMar>
            <w:vAlign w:val="center"/>
          </w:tcPr>
          <w:p w14:paraId="4862E36C" w14:textId="77777777" w:rsidR="003F459D" w:rsidRDefault="00000000">
            <w:pPr>
              <w:spacing w:after="0" w:line="252" w:lineRule="auto"/>
              <w:jc w:val="center"/>
            </w:pPr>
            <w:r>
              <w:rPr>
                <w:rFonts w:cs="Times New Roman"/>
                <w:b/>
                <w:sz w:val="18"/>
              </w:rPr>
              <w:t>Hoạt động</w:t>
            </w:r>
          </w:p>
        </w:tc>
        <w:tc>
          <w:tcPr>
            <w:tcW w:w="1701" w:type="dxa"/>
            <w:shd w:val="clear" w:color="auto" w:fill="D9EAF7"/>
            <w:tcMar>
              <w:top w:w="70" w:type="dxa"/>
              <w:left w:w="75" w:type="dxa"/>
              <w:bottom w:w="70" w:type="dxa"/>
              <w:right w:w="75" w:type="dxa"/>
            </w:tcMar>
            <w:vAlign w:val="center"/>
          </w:tcPr>
          <w:p w14:paraId="14BB8399" w14:textId="77777777" w:rsidR="003F459D" w:rsidRDefault="00000000">
            <w:pPr>
              <w:spacing w:after="0" w:line="252" w:lineRule="auto"/>
              <w:jc w:val="center"/>
            </w:pPr>
            <w:r>
              <w:rPr>
                <w:rFonts w:cs="Times New Roman"/>
                <w:b/>
                <w:sz w:val="18"/>
              </w:rPr>
              <w:t>Giờ công ước lượng</w:t>
            </w:r>
          </w:p>
        </w:tc>
        <w:tc>
          <w:tcPr>
            <w:tcW w:w="3855" w:type="dxa"/>
            <w:shd w:val="clear" w:color="auto" w:fill="D9EAF7"/>
            <w:tcMar>
              <w:top w:w="70" w:type="dxa"/>
              <w:left w:w="75" w:type="dxa"/>
              <w:bottom w:w="70" w:type="dxa"/>
              <w:right w:w="75" w:type="dxa"/>
            </w:tcMar>
            <w:vAlign w:val="center"/>
          </w:tcPr>
          <w:p w14:paraId="78B4447E" w14:textId="77777777" w:rsidR="003F459D" w:rsidRDefault="00000000">
            <w:pPr>
              <w:spacing w:after="0" w:line="252" w:lineRule="auto"/>
              <w:jc w:val="center"/>
            </w:pPr>
            <w:r>
              <w:rPr>
                <w:rFonts w:cs="Times New Roman"/>
                <w:b/>
                <w:sz w:val="18"/>
              </w:rPr>
              <w:t>Căn cứ</w:t>
            </w:r>
          </w:p>
        </w:tc>
      </w:tr>
      <w:tr w:rsidR="003F459D" w14:paraId="50E0415C" w14:textId="77777777">
        <w:trPr>
          <w:cantSplit/>
          <w:jc w:val="center"/>
        </w:trPr>
        <w:tc>
          <w:tcPr>
            <w:tcW w:w="3402" w:type="dxa"/>
            <w:tcMar>
              <w:top w:w="70" w:type="dxa"/>
              <w:left w:w="75" w:type="dxa"/>
              <w:bottom w:w="70" w:type="dxa"/>
              <w:right w:w="75" w:type="dxa"/>
            </w:tcMar>
            <w:vAlign w:val="center"/>
          </w:tcPr>
          <w:p w14:paraId="48914D80" w14:textId="77777777" w:rsidR="003F459D" w:rsidRDefault="00000000">
            <w:pPr>
              <w:spacing w:after="0" w:line="252" w:lineRule="auto"/>
              <w:jc w:val="left"/>
            </w:pPr>
            <w:r>
              <w:rPr>
                <w:rFonts w:cs="Times New Roman"/>
                <w:sz w:val="18"/>
              </w:rPr>
              <w:t>Phân tích yêu cầu và rủi ro</w:t>
            </w:r>
          </w:p>
        </w:tc>
        <w:tc>
          <w:tcPr>
            <w:tcW w:w="1701" w:type="dxa"/>
            <w:tcMar>
              <w:top w:w="70" w:type="dxa"/>
              <w:left w:w="75" w:type="dxa"/>
              <w:bottom w:w="70" w:type="dxa"/>
              <w:right w:w="75" w:type="dxa"/>
            </w:tcMar>
            <w:vAlign w:val="center"/>
          </w:tcPr>
          <w:p w14:paraId="09570D8E"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6BAFC332" w14:textId="77777777" w:rsidR="003F459D" w:rsidRDefault="00000000">
            <w:pPr>
              <w:spacing w:after="0" w:line="252" w:lineRule="auto"/>
              <w:jc w:val="left"/>
            </w:pPr>
            <w:r>
              <w:rPr>
                <w:rFonts w:cs="Times New Roman"/>
                <w:sz w:val="18"/>
              </w:rPr>
              <w:t>Đọc source/tài liệu, xác định 17 phân hệ và rủi ro.</w:t>
            </w:r>
          </w:p>
        </w:tc>
      </w:tr>
      <w:tr w:rsidR="003F459D" w14:paraId="2AD232FF" w14:textId="77777777">
        <w:trPr>
          <w:cantSplit/>
          <w:jc w:val="center"/>
        </w:trPr>
        <w:tc>
          <w:tcPr>
            <w:tcW w:w="3402" w:type="dxa"/>
            <w:tcMar>
              <w:top w:w="70" w:type="dxa"/>
              <w:left w:w="75" w:type="dxa"/>
              <w:bottom w:w="70" w:type="dxa"/>
              <w:right w:w="75" w:type="dxa"/>
            </w:tcMar>
            <w:vAlign w:val="center"/>
          </w:tcPr>
          <w:p w14:paraId="46384B5A" w14:textId="77777777" w:rsidR="003F459D" w:rsidRDefault="00000000">
            <w:pPr>
              <w:spacing w:after="0" w:line="252" w:lineRule="auto"/>
              <w:jc w:val="left"/>
            </w:pPr>
            <w:r>
              <w:rPr>
                <w:rFonts w:cs="Times New Roman"/>
                <w:sz w:val="18"/>
              </w:rPr>
              <w:t>Lập Test Plan</w:t>
            </w:r>
          </w:p>
        </w:tc>
        <w:tc>
          <w:tcPr>
            <w:tcW w:w="1701" w:type="dxa"/>
            <w:tcMar>
              <w:top w:w="70" w:type="dxa"/>
              <w:left w:w="75" w:type="dxa"/>
              <w:bottom w:w="70" w:type="dxa"/>
              <w:right w:w="75" w:type="dxa"/>
            </w:tcMar>
            <w:vAlign w:val="center"/>
          </w:tcPr>
          <w:p w14:paraId="78AF88DE" w14:textId="77777777" w:rsidR="003F459D" w:rsidRDefault="00000000">
            <w:pPr>
              <w:spacing w:after="0" w:line="252" w:lineRule="auto"/>
              <w:jc w:val="left"/>
            </w:pPr>
            <w:r>
              <w:rPr>
                <w:rFonts w:cs="Times New Roman"/>
                <w:sz w:val="18"/>
              </w:rPr>
              <w:t>10 giờ</w:t>
            </w:r>
          </w:p>
        </w:tc>
        <w:tc>
          <w:tcPr>
            <w:tcW w:w="3855" w:type="dxa"/>
            <w:tcMar>
              <w:top w:w="70" w:type="dxa"/>
              <w:left w:w="75" w:type="dxa"/>
              <w:bottom w:w="70" w:type="dxa"/>
              <w:right w:w="75" w:type="dxa"/>
            </w:tcMar>
            <w:vAlign w:val="center"/>
          </w:tcPr>
          <w:p w14:paraId="0122B04D" w14:textId="77777777" w:rsidR="003F459D" w:rsidRDefault="00000000">
            <w:pPr>
              <w:spacing w:after="0" w:line="252" w:lineRule="auto"/>
              <w:jc w:val="left"/>
            </w:pPr>
            <w:r>
              <w:rPr>
                <w:rFonts w:cs="Times New Roman"/>
                <w:sz w:val="18"/>
              </w:rPr>
              <w:t>Viết và review 8 bước kế hoạch.</w:t>
            </w:r>
          </w:p>
        </w:tc>
      </w:tr>
      <w:tr w:rsidR="003F459D" w14:paraId="5FCCDE0A" w14:textId="77777777">
        <w:trPr>
          <w:cantSplit/>
          <w:jc w:val="center"/>
        </w:trPr>
        <w:tc>
          <w:tcPr>
            <w:tcW w:w="3402" w:type="dxa"/>
            <w:tcMar>
              <w:top w:w="70" w:type="dxa"/>
              <w:left w:w="75" w:type="dxa"/>
              <w:bottom w:w="70" w:type="dxa"/>
              <w:right w:w="75" w:type="dxa"/>
            </w:tcMar>
            <w:vAlign w:val="center"/>
          </w:tcPr>
          <w:p w14:paraId="5CFB1CE1" w14:textId="77777777" w:rsidR="003F459D" w:rsidRDefault="00000000">
            <w:pPr>
              <w:spacing w:after="0" w:line="252" w:lineRule="auto"/>
              <w:jc w:val="left"/>
            </w:pPr>
            <w:r>
              <w:rPr>
                <w:rFonts w:cs="Times New Roman"/>
                <w:sz w:val="18"/>
              </w:rPr>
              <w:t>Chuẩn bị môi trường và dữ liệu</w:t>
            </w:r>
          </w:p>
        </w:tc>
        <w:tc>
          <w:tcPr>
            <w:tcW w:w="1701" w:type="dxa"/>
            <w:tcMar>
              <w:top w:w="70" w:type="dxa"/>
              <w:left w:w="75" w:type="dxa"/>
              <w:bottom w:w="70" w:type="dxa"/>
              <w:right w:w="75" w:type="dxa"/>
            </w:tcMar>
            <w:vAlign w:val="center"/>
          </w:tcPr>
          <w:p w14:paraId="288FCA94"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2F5B620A" w14:textId="77777777" w:rsidR="003F459D" w:rsidRDefault="00000000">
            <w:pPr>
              <w:spacing w:after="0" w:line="252" w:lineRule="auto"/>
              <w:jc w:val="left"/>
            </w:pPr>
            <w:r>
              <w:rPr>
                <w:rFonts w:cs="Times New Roman"/>
                <w:sz w:val="18"/>
              </w:rPr>
              <w:t>Build, SQL Server, database test, backup/reset.</w:t>
            </w:r>
          </w:p>
        </w:tc>
      </w:tr>
      <w:tr w:rsidR="003F459D" w14:paraId="688C27F3" w14:textId="77777777">
        <w:trPr>
          <w:cantSplit/>
          <w:jc w:val="center"/>
        </w:trPr>
        <w:tc>
          <w:tcPr>
            <w:tcW w:w="3402" w:type="dxa"/>
            <w:tcMar>
              <w:top w:w="70" w:type="dxa"/>
              <w:left w:w="75" w:type="dxa"/>
              <w:bottom w:w="70" w:type="dxa"/>
              <w:right w:w="75" w:type="dxa"/>
            </w:tcMar>
            <w:vAlign w:val="center"/>
          </w:tcPr>
          <w:p w14:paraId="516F1F9E" w14:textId="77777777" w:rsidR="003F459D" w:rsidRDefault="00000000">
            <w:pPr>
              <w:spacing w:after="0" w:line="252" w:lineRule="auto"/>
              <w:jc w:val="left"/>
            </w:pPr>
            <w:r>
              <w:rPr>
                <w:rFonts w:cs="Times New Roman"/>
                <w:sz w:val="18"/>
              </w:rPr>
              <w:t>Thiết kế 54 test case + checklist</w:t>
            </w:r>
          </w:p>
        </w:tc>
        <w:tc>
          <w:tcPr>
            <w:tcW w:w="1701" w:type="dxa"/>
            <w:tcMar>
              <w:top w:w="70" w:type="dxa"/>
              <w:left w:w="75" w:type="dxa"/>
              <w:bottom w:w="70" w:type="dxa"/>
              <w:right w:w="75" w:type="dxa"/>
            </w:tcMar>
            <w:vAlign w:val="center"/>
          </w:tcPr>
          <w:p w14:paraId="2F1CBF26" w14:textId="77777777" w:rsidR="003F459D" w:rsidRDefault="00000000">
            <w:pPr>
              <w:spacing w:after="0" w:line="252" w:lineRule="auto"/>
              <w:jc w:val="left"/>
            </w:pPr>
            <w:r>
              <w:rPr>
                <w:rFonts w:cs="Times New Roman"/>
                <w:sz w:val="18"/>
              </w:rPr>
              <w:t>30 giờ</w:t>
            </w:r>
          </w:p>
        </w:tc>
        <w:tc>
          <w:tcPr>
            <w:tcW w:w="3855" w:type="dxa"/>
            <w:tcMar>
              <w:top w:w="70" w:type="dxa"/>
              <w:left w:w="75" w:type="dxa"/>
              <w:bottom w:w="70" w:type="dxa"/>
              <w:right w:w="75" w:type="dxa"/>
            </w:tcMar>
            <w:vAlign w:val="center"/>
          </w:tcPr>
          <w:p w14:paraId="7CDDEAF8" w14:textId="77777777" w:rsidR="003F459D" w:rsidRDefault="00000000">
            <w:pPr>
              <w:spacing w:after="0" w:line="252" w:lineRule="auto"/>
              <w:jc w:val="left"/>
            </w:pPr>
            <w:r>
              <w:rPr>
                <w:rFonts w:cs="Times New Roman"/>
                <w:sz w:val="18"/>
              </w:rPr>
              <w:t>Trung bình 25-35 phút/ca gồm dữ liệu và kết quả mong đợi.</w:t>
            </w:r>
          </w:p>
        </w:tc>
      </w:tr>
      <w:tr w:rsidR="003F459D" w14:paraId="32F2919F" w14:textId="77777777">
        <w:trPr>
          <w:cantSplit/>
          <w:jc w:val="center"/>
        </w:trPr>
        <w:tc>
          <w:tcPr>
            <w:tcW w:w="3402" w:type="dxa"/>
            <w:tcMar>
              <w:top w:w="70" w:type="dxa"/>
              <w:left w:w="75" w:type="dxa"/>
              <w:bottom w:w="70" w:type="dxa"/>
              <w:right w:w="75" w:type="dxa"/>
            </w:tcMar>
            <w:vAlign w:val="center"/>
          </w:tcPr>
          <w:p w14:paraId="63E578DB" w14:textId="77777777" w:rsidR="003F459D" w:rsidRDefault="00000000">
            <w:pPr>
              <w:spacing w:after="0" w:line="252" w:lineRule="auto"/>
              <w:jc w:val="left"/>
            </w:pPr>
            <w:r>
              <w:rPr>
                <w:rFonts w:cs="Times New Roman"/>
                <w:sz w:val="18"/>
              </w:rPr>
              <w:t>Review và chỉnh test case</w:t>
            </w:r>
          </w:p>
        </w:tc>
        <w:tc>
          <w:tcPr>
            <w:tcW w:w="1701" w:type="dxa"/>
            <w:tcMar>
              <w:top w:w="70" w:type="dxa"/>
              <w:left w:w="75" w:type="dxa"/>
              <w:bottom w:w="70" w:type="dxa"/>
              <w:right w:w="75" w:type="dxa"/>
            </w:tcMar>
            <w:vAlign w:val="center"/>
          </w:tcPr>
          <w:p w14:paraId="755A52C1" w14:textId="77777777" w:rsidR="003F459D" w:rsidRDefault="00000000">
            <w:pPr>
              <w:spacing w:after="0" w:line="252" w:lineRule="auto"/>
              <w:jc w:val="left"/>
            </w:pPr>
            <w:r>
              <w:rPr>
                <w:rFonts w:cs="Times New Roman"/>
                <w:sz w:val="18"/>
              </w:rPr>
              <w:t>8 giờ</w:t>
            </w:r>
          </w:p>
        </w:tc>
        <w:tc>
          <w:tcPr>
            <w:tcW w:w="3855" w:type="dxa"/>
            <w:tcMar>
              <w:top w:w="70" w:type="dxa"/>
              <w:left w:w="75" w:type="dxa"/>
              <w:bottom w:w="70" w:type="dxa"/>
              <w:right w:w="75" w:type="dxa"/>
            </w:tcMar>
            <w:vAlign w:val="center"/>
          </w:tcPr>
          <w:p w14:paraId="2525B737" w14:textId="77777777" w:rsidR="003F459D" w:rsidRDefault="00000000">
            <w:pPr>
              <w:spacing w:after="0" w:line="252" w:lineRule="auto"/>
              <w:jc w:val="left"/>
            </w:pPr>
            <w:r>
              <w:rPr>
                <w:rFonts w:cs="Times New Roman"/>
                <w:sz w:val="18"/>
              </w:rPr>
              <w:t>Kiểm tra trùng lặp, độ phủ và khả năng thực thi.</w:t>
            </w:r>
          </w:p>
        </w:tc>
      </w:tr>
      <w:tr w:rsidR="003F459D" w14:paraId="5AA3343D" w14:textId="77777777">
        <w:trPr>
          <w:cantSplit/>
          <w:jc w:val="center"/>
        </w:trPr>
        <w:tc>
          <w:tcPr>
            <w:tcW w:w="3402" w:type="dxa"/>
            <w:tcMar>
              <w:top w:w="70" w:type="dxa"/>
              <w:left w:w="75" w:type="dxa"/>
              <w:bottom w:w="70" w:type="dxa"/>
              <w:right w:w="75" w:type="dxa"/>
            </w:tcMar>
            <w:vAlign w:val="center"/>
          </w:tcPr>
          <w:p w14:paraId="1EC95608" w14:textId="77777777" w:rsidR="003F459D" w:rsidRDefault="00000000">
            <w:pPr>
              <w:spacing w:after="0" w:line="252" w:lineRule="auto"/>
              <w:jc w:val="left"/>
            </w:pPr>
            <w:r>
              <w:rPr>
                <w:rFonts w:cs="Times New Roman"/>
                <w:sz w:val="18"/>
              </w:rPr>
              <w:t>Thực thi vòng 1</w:t>
            </w:r>
          </w:p>
        </w:tc>
        <w:tc>
          <w:tcPr>
            <w:tcW w:w="1701" w:type="dxa"/>
            <w:tcMar>
              <w:top w:w="70" w:type="dxa"/>
              <w:left w:w="75" w:type="dxa"/>
              <w:bottom w:w="70" w:type="dxa"/>
              <w:right w:w="75" w:type="dxa"/>
            </w:tcMar>
            <w:vAlign w:val="center"/>
          </w:tcPr>
          <w:p w14:paraId="2CF63F82" w14:textId="77777777" w:rsidR="003F459D" w:rsidRDefault="00000000">
            <w:pPr>
              <w:spacing w:after="0" w:line="252" w:lineRule="auto"/>
              <w:jc w:val="left"/>
            </w:pPr>
            <w:r>
              <w:rPr>
                <w:rFonts w:cs="Times New Roman"/>
                <w:sz w:val="18"/>
              </w:rPr>
              <w:t>36 giờ</w:t>
            </w:r>
          </w:p>
        </w:tc>
        <w:tc>
          <w:tcPr>
            <w:tcW w:w="3855" w:type="dxa"/>
            <w:tcMar>
              <w:top w:w="70" w:type="dxa"/>
              <w:left w:w="75" w:type="dxa"/>
              <w:bottom w:w="70" w:type="dxa"/>
              <w:right w:w="75" w:type="dxa"/>
            </w:tcMar>
            <w:vAlign w:val="center"/>
          </w:tcPr>
          <w:p w14:paraId="7DEF2674" w14:textId="77777777" w:rsidR="003F459D" w:rsidRDefault="00000000">
            <w:pPr>
              <w:spacing w:after="0" w:line="252" w:lineRule="auto"/>
              <w:jc w:val="left"/>
            </w:pPr>
            <w:r>
              <w:rPr>
                <w:rFonts w:cs="Times New Roman"/>
                <w:sz w:val="18"/>
              </w:rPr>
              <w:t>Chạy test, chụp minh chứng và đối chiếu DB.</w:t>
            </w:r>
          </w:p>
        </w:tc>
      </w:tr>
      <w:tr w:rsidR="003F459D" w14:paraId="1AFA3DEF" w14:textId="77777777">
        <w:trPr>
          <w:cantSplit/>
          <w:jc w:val="center"/>
        </w:trPr>
        <w:tc>
          <w:tcPr>
            <w:tcW w:w="3402" w:type="dxa"/>
            <w:tcMar>
              <w:top w:w="70" w:type="dxa"/>
              <w:left w:w="75" w:type="dxa"/>
              <w:bottom w:w="70" w:type="dxa"/>
              <w:right w:w="75" w:type="dxa"/>
            </w:tcMar>
            <w:vAlign w:val="center"/>
          </w:tcPr>
          <w:p w14:paraId="4217EAFE" w14:textId="77777777" w:rsidR="003F459D" w:rsidRDefault="00000000">
            <w:pPr>
              <w:spacing w:after="0" w:line="252" w:lineRule="auto"/>
              <w:jc w:val="left"/>
            </w:pPr>
            <w:r>
              <w:rPr>
                <w:rFonts w:cs="Times New Roman"/>
                <w:sz w:val="18"/>
              </w:rPr>
              <w:t>Ghi nhận/phân tích lỗi</w:t>
            </w:r>
          </w:p>
        </w:tc>
        <w:tc>
          <w:tcPr>
            <w:tcW w:w="1701" w:type="dxa"/>
            <w:tcMar>
              <w:top w:w="70" w:type="dxa"/>
              <w:left w:w="75" w:type="dxa"/>
              <w:bottom w:w="70" w:type="dxa"/>
              <w:right w:w="75" w:type="dxa"/>
            </w:tcMar>
            <w:vAlign w:val="center"/>
          </w:tcPr>
          <w:p w14:paraId="2A9EDC28"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2B70A1C1" w14:textId="77777777" w:rsidR="003F459D" w:rsidRDefault="00000000">
            <w:pPr>
              <w:spacing w:after="0" w:line="252" w:lineRule="auto"/>
              <w:jc w:val="left"/>
            </w:pPr>
            <w:r>
              <w:rPr>
                <w:rFonts w:cs="Times New Roman"/>
                <w:sz w:val="18"/>
              </w:rPr>
              <w:t>Tạo bug report, phân loại, trao đổi với Dev.</w:t>
            </w:r>
          </w:p>
        </w:tc>
      </w:tr>
      <w:tr w:rsidR="003F459D" w14:paraId="53FCC62D" w14:textId="77777777">
        <w:trPr>
          <w:cantSplit/>
          <w:jc w:val="center"/>
        </w:trPr>
        <w:tc>
          <w:tcPr>
            <w:tcW w:w="3402" w:type="dxa"/>
            <w:tcMar>
              <w:top w:w="70" w:type="dxa"/>
              <w:left w:w="75" w:type="dxa"/>
              <w:bottom w:w="70" w:type="dxa"/>
              <w:right w:w="75" w:type="dxa"/>
            </w:tcMar>
            <w:vAlign w:val="center"/>
          </w:tcPr>
          <w:p w14:paraId="0D26C4FB" w14:textId="77777777" w:rsidR="003F459D" w:rsidRDefault="00000000">
            <w:pPr>
              <w:spacing w:after="0" w:line="252" w:lineRule="auto"/>
              <w:jc w:val="left"/>
            </w:pPr>
            <w:r>
              <w:rPr>
                <w:rFonts w:cs="Times New Roman"/>
                <w:sz w:val="18"/>
              </w:rPr>
              <w:t>Retest và regression</w:t>
            </w:r>
          </w:p>
        </w:tc>
        <w:tc>
          <w:tcPr>
            <w:tcW w:w="1701" w:type="dxa"/>
            <w:tcMar>
              <w:top w:w="70" w:type="dxa"/>
              <w:left w:w="75" w:type="dxa"/>
              <w:bottom w:w="70" w:type="dxa"/>
              <w:right w:w="75" w:type="dxa"/>
            </w:tcMar>
            <w:vAlign w:val="center"/>
          </w:tcPr>
          <w:p w14:paraId="235F8BC8" w14:textId="77777777" w:rsidR="003F459D" w:rsidRDefault="00000000">
            <w:pPr>
              <w:spacing w:after="0" w:line="252" w:lineRule="auto"/>
              <w:jc w:val="left"/>
            </w:pPr>
            <w:r>
              <w:rPr>
                <w:rFonts w:cs="Times New Roman"/>
                <w:sz w:val="18"/>
              </w:rPr>
              <w:t>20 giờ</w:t>
            </w:r>
          </w:p>
        </w:tc>
        <w:tc>
          <w:tcPr>
            <w:tcW w:w="3855" w:type="dxa"/>
            <w:tcMar>
              <w:top w:w="70" w:type="dxa"/>
              <w:left w:w="75" w:type="dxa"/>
              <w:bottom w:w="70" w:type="dxa"/>
              <w:right w:w="75" w:type="dxa"/>
            </w:tcMar>
            <w:vAlign w:val="center"/>
          </w:tcPr>
          <w:p w14:paraId="23822CC8" w14:textId="77777777" w:rsidR="003F459D" w:rsidRDefault="00000000">
            <w:pPr>
              <w:spacing w:after="0" w:line="252" w:lineRule="auto"/>
              <w:jc w:val="left"/>
            </w:pPr>
            <w:r>
              <w:rPr>
                <w:rFonts w:cs="Times New Roman"/>
                <w:sz w:val="18"/>
              </w:rPr>
              <w:t>Chạy lại lỗi đã sửa và bộ ca P1.</w:t>
            </w:r>
          </w:p>
        </w:tc>
      </w:tr>
      <w:tr w:rsidR="003F459D" w14:paraId="00709B6D" w14:textId="77777777">
        <w:trPr>
          <w:cantSplit/>
          <w:jc w:val="center"/>
        </w:trPr>
        <w:tc>
          <w:tcPr>
            <w:tcW w:w="3402" w:type="dxa"/>
            <w:tcMar>
              <w:top w:w="70" w:type="dxa"/>
              <w:left w:w="75" w:type="dxa"/>
              <w:bottom w:w="70" w:type="dxa"/>
              <w:right w:w="75" w:type="dxa"/>
            </w:tcMar>
            <w:vAlign w:val="center"/>
          </w:tcPr>
          <w:p w14:paraId="234B9E2A" w14:textId="77777777" w:rsidR="003F459D" w:rsidRDefault="00000000">
            <w:pPr>
              <w:spacing w:after="0" w:line="252" w:lineRule="auto"/>
              <w:jc w:val="left"/>
            </w:pPr>
            <w:r>
              <w:rPr>
                <w:rFonts w:cs="Times New Roman"/>
                <w:sz w:val="18"/>
              </w:rPr>
              <w:t>Tổng hợp báo cáo</w:t>
            </w:r>
          </w:p>
        </w:tc>
        <w:tc>
          <w:tcPr>
            <w:tcW w:w="1701" w:type="dxa"/>
            <w:tcMar>
              <w:top w:w="70" w:type="dxa"/>
              <w:left w:w="75" w:type="dxa"/>
              <w:bottom w:w="70" w:type="dxa"/>
              <w:right w:w="75" w:type="dxa"/>
            </w:tcMar>
            <w:vAlign w:val="center"/>
          </w:tcPr>
          <w:p w14:paraId="26FF87BA"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3406B593" w14:textId="77777777" w:rsidR="003F459D" w:rsidRDefault="00000000">
            <w:pPr>
              <w:spacing w:after="0" w:line="252" w:lineRule="auto"/>
              <w:jc w:val="left"/>
            </w:pPr>
            <w:r>
              <w:rPr>
                <w:rFonts w:cs="Times New Roman"/>
                <w:sz w:val="18"/>
              </w:rPr>
              <w:t>Thống kê, đánh giá tiêu chí thoát và hoàn thiện phụ lục.</w:t>
            </w:r>
          </w:p>
        </w:tc>
      </w:tr>
      <w:tr w:rsidR="003F459D" w14:paraId="2ADDD2D2" w14:textId="77777777">
        <w:trPr>
          <w:cantSplit/>
          <w:jc w:val="center"/>
        </w:trPr>
        <w:tc>
          <w:tcPr>
            <w:tcW w:w="3402" w:type="dxa"/>
            <w:tcMar>
              <w:top w:w="70" w:type="dxa"/>
              <w:left w:w="75" w:type="dxa"/>
              <w:bottom w:w="70" w:type="dxa"/>
              <w:right w:w="75" w:type="dxa"/>
            </w:tcMar>
            <w:vAlign w:val="center"/>
          </w:tcPr>
          <w:p w14:paraId="7B0761F6" w14:textId="77777777" w:rsidR="003F459D" w:rsidRDefault="00000000">
            <w:pPr>
              <w:spacing w:after="0" w:line="252" w:lineRule="auto"/>
              <w:jc w:val="left"/>
            </w:pPr>
            <w:r>
              <w:rPr>
                <w:rFonts w:cs="Times New Roman"/>
                <w:sz w:val="18"/>
              </w:rPr>
              <w:t>Dự phòng 10%</w:t>
            </w:r>
          </w:p>
        </w:tc>
        <w:tc>
          <w:tcPr>
            <w:tcW w:w="1701" w:type="dxa"/>
            <w:tcMar>
              <w:top w:w="70" w:type="dxa"/>
              <w:left w:w="75" w:type="dxa"/>
              <w:bottom w:w="70" w:type="dxa"/>
              <w:right w:w="75" w:type="dxa"/>
            </w:tcMar>
            <w:vAlign w:val="center"/>
          </w:tcPr>
          <w:p w14:paraId="65461181" w14:textId="77777777" w:rsidR="003F459D" w:rsidRDefault="00000000">
            <w:pPr>
              <w:spacing w:after="0" w:line="252" w:lineRule="auto"/>
              <w:jc w:val="left"/>
            </w:pPr>
            <w:r>
              <w:rPr>
                <w:rFonts w:cs="Times New Roman"/>
                <w:sz w:val="18"/>
              </w:rPr>
              <w:t>15 giờ</w:t>
            </w:r>
          </w:p>
        </w:tc>
        <w:tc>
          <w:tcPr>
            <w:tcW w:w="3855" w:type="dxa"/>
            <w:tcMar>
              <w:top w:w="70" w:type="dxa"/>
              <w:left w:w="75" w:type="dxa"/>
              <w:bottom w:w="70" w:type="dxa"/>
              <w:right w:w="75" w:type="dxa"/>
            </w:tcMar>
            <w:vAlign w:val="center"/>
          </w:tcPr>
          <w:p w14:paraId="4C1A5FE6" w14:textId="77777777" w:rsidR="003F459D" w:rsidRDefault="00000000">
            <w:pPr>
              <w:spacing w:after="0" w:line="252" w:lineRule="auto"/>
              <w:jc w:val="left"/>
            </w:pPr>
            <w:r>
              <w:rPr>
                <w:rFonts w:cs="Times New Roman"/>
                <w:sz w:val="18"/>
              </w:rPr>
              <w:t>Yêu cầu thay đổi, lỗi môi trường, chạy lại dữ liệu.</w:t>
            </w:r>
          </w:p>
        </w:tc>
      </w:tr>
      <w:tr w:rsidR="003F459D" w14:paraId="0BD1AD69" w14:textId="77777777">
        <w:trPr>
          <w:cantSplit/>
          <w:jc w:val="center"/>
        </w:trPr>
        <w:tc>
          <w:tcPr>
            <w:tcW w:w="3402" w:type="dxa"/>
            <w:tcMar>
              <w:top w:w="70" w:type="dxa"/>
              <w:left w:w="75" w:type="dxa"/>
              <w:bottom w:w="70" w:type="dxa"/>
              <w:right w:w="75" w:type="dxa"/>
            </w:tcMar>
            <w:vAlign w:val="center"/>
          </w:tcPr>
          <w:p w14:paraId="1AED9B15" w14:textId="77777777" w:rsidR="003F459D" w:rsidRDefault="00000000">
            <w:pPr>
              <w:spacing w:after="0" w:line="252" w:lineRule="auto"/>
              <w:jc w:val="left"/>
            </w:pPr>
            <w:r>
              <w:rPr>
                <w:rFonts w:cs="Times New Roman"/>
                <w:sz w:val="18"/>
              </w:rPr>
              <w:t>Tổng cộng</w:t>
            </w:r>
          </w:p>
        </w:tc>
        <w:tc>
          <w:tcPr>
            <w:tcW w:w="1701" w:type="dxa"/>
            <w:tcMar>
              <w:top w:w="70" w:type="dxa"/>
              <w:left w:w="75" w:type="dxa"/>
              <w:bottom w:w="70" w:type="dxa"/>
              <w:right w:w="75" w:type="dxa"/>
            </w:tcMar>
            <w:vAlign w:val="center"/>
          </w:tcPr>
          <w:p w14:paraId="28633179" w14:textId="77777777" w:rsidR="003F459D" w:rsidRDefault="00000000">
            <w:pPr>
              <w:spacing w:after="0" w:line="252" w:lineRule="auto"/>
              <w:jc w:val="left"/>
            </w:pPr>
            <w:r>
              <w:rPr>
                <w:rFonts w:cs="Times New Roman"/>
                <w:sz w:val="18"/>
              </w:rPr>
              <w:t>167 giờ</w:t>
            </w:r>
          </w:p>
        </w:tc>
        <w:tc>
          <w:tcPr>
            <w:tcW w:w="3855" w:type="dxa"/>
            <w:tcMar>
              <w:top w:w="70" w:type="dxa"/>
              <w:left w:w="75" w:type="dxa"/>
              <w:bottom w:w="70" w:type="dxa"/>
              <w:right w:w="75" w:type="dxa"/>
            </w:tcMar>
            <w:vAlign w:val="center"/>
          </w:tcPr>
          <w:p w14:paraId="006DB552" w14:textId="77777777" w:rsidR="003F459D" w:rsidRDefault="00000000">
            <w:pPr>
              <w:spacing w:after="0" w:line="252" w:lineRule="auto"/>
              <w:jc w:val="left"/>
            </w:pPr>
            <w:r>
              <w:rPr>
                <w:rFonts w:cs="Times New Roman"/>
                <w:sz w:val="18"/>
              </w:rPr>
              <w:t>Tương đương khoảng 20,9 ngày công 8 giờ, phân bổ cho ba thành viên.</w:t>
            </w:r>
          </w:p>
        </w:tc>
      </w:tr>
    </w:tbl>
    <w:p w14:paraId="05F6457A" w14:textId="77777777" w:rsidR="003F459D" w:rsidRDefault="003F459D"/>
    <w:p w14:paraId="53D41E5E" w14:textId="77777777" w:rsidR="003F459D" w:rsidRDefault="00000000">
      <w:pPr>
        <w:pStyle w:val="Heading3"/>
        <w:spacing w:after="80"/>
      </w:pPr>
      <w:bookmarkStart w:id="60" w:name="_Toc236824222"/>
      <w:r>
        <w:rPr>
          <w:rFonts w:ascii="Times New Roman" w:eastAsia="Times New Roman" w:hAnsi="Times New Roman" w:cs="Times New Roman"/>
        </w:rPr>
        <w:t>2.7.3. Ước lượng thực thi theo mô-đun</w:t>
      </w:r>
      <w:bookmarkEnd w:id="60"/>
    </w:p>
    <w:p w14:paraId="0B9DD175" w14:textId="77777777" w:rsidR="003F459D" w:rsidRDefault="00000000">
      <w:pPr>
        <w:keepNext/>
        <w:spacing w:before="60"/>
        <w:jc w:val="center"/>
      </w:pPr>
      <w:r>
        <w:rPr>
          <w:rFonts w:cs="Times New Roman"/>
          <w:b/>
          <w:i/>
          <w:sz w:val="22"/>
        </w:rPr>
        <w:t>Bảng 2.26. Phân bổ 54 test case</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587"/>
        <w:gridCol w:w="2551"/>
        <w:gridCol w:w="1928"/>
      </w:tblGrid>
      <w:tr w:rsidR="003F459D" w14:paraId="1DBC7813" w14:textId="77777777">
        <w:trPr>
          <w:cantSplit/>
          <w:tblHeader/>
          <w:jc w:val="center"/>
        </w:trPr>
        <w:tc>
          <w:tcPr>
            <w:tcW w:w="2835" w:type="dxa"/>
            <w:shd w:val="clear" w:color="auto" w:fill="D9EAF7"/>
            <w:tcMar>
              <w:top w:w="70" w:type="dxa"/>
              <w:left w:w="75" w:type="dxa"/>
              <w:bottom w:w="70" w:type="dxa"/>
              <w:right w:w="75" w:type="dxa"/>
            </w:tcMar>
            <w:vAlign w:val="center"/>
          </w:tcPr>
          <w:p w14:paraId="40793472" w14:textId="77777777" w:rsidR="003F459D" w:rsidRDefault="00000000">
            <w:pPr>
              <w:spacing w:after="0" w:line="252" w:lineRule="auto"/>
              <w:jc w:val="center"/>
            </w:pPr>
            <w:r>
              <w:rPr>
                <w:rFonts w:cs="Times New Roman"/>
                <w:b/>
                <w:sz w:val="18"/>
              </w:rPr>
              <w:t>Mô-đun</w:t>
            </w:r>
          </w:p>
        </w:tc>
        <w:tc>
          <w:tcPr>
            <w:tcW w:w="1587" w:type="dxa"/>
            <w:shd w:val="clear" w:color="auto" w:fill="D9EAF7"/>
            <w:tcMar>
              <w:top w:w="70" w:type="dxa"/>
              <w:left w:w="75" w:type="dxa"/>
              <w:bottom w:w="70" w:type="dxa"/>
              <w:right w:w="75" w:type="dxa"/>
            </w:tcMar>
            <w:vAlign w:val="center"/>
          </w:tcPr>
          <w:p w14:paraId="04DDC313" w14:textId="77777777" w:rsidR="003F459D" w:rsidRDefault="00000000">
            <w:pPr>
              <w:spacing w:after="0" w:line="252" w:lineRule="auto"/>
              <w:jc w:val="center"/>
            </w:pPr>
            <w:r>
              <w:rPr>
                <w:rFonts w:cs="Times New Roman"/>
                <w:b/>
                <w:sz w:val="18"/>
              </w:rPr>
              <w:t>Số test case</w:t>
            </w:r>
          </w:p>
        </w:tc>
        <w:tc>
          <w:tcPr>
            <w:tcW w:w="2551" w:type="dxa"/>
            <w:shd w:val="clear" w:color="auto" w:fill="D9EAF7"/>
            <w:tcMar>
              <w:top w:w="70" w:type="dxa"/>
              <w:left w:w="75" w:type="dxa"/>
              <w:bottom w:w="70" w:type="dxa"/>
              <w:right w:w="75" w:type="dxa"/>
            </w:tcMar>
            <w:vAlign w:val="center"/>
          </w:tcPr>
          <w:p w14:paraId="4A915238" w14:textId="77777777" w:rsidR="003F459D" w:rsidRDefault="00000000">
            <w:pPr>
              <w:spacing w:after="0" w:line="252" w:lineRule="auto"/>
              <w:jc w:val="center"/>
            </w:pPr>
            <w:r>
              <w:rPr>
                <w:rFonts w:cs="Times New Roman"/>
                <w:b/>
                <w:sz w:val="18"/>
              </w:rPr>
              <w:t>Thời gian chạy dự kiến</w:t>
            </w:r>
          </w:p>
        </w:tc>
        <w:tc>
          <w:tcPr>
            <w:tcW w:w="1928" w:type="dxa"/>
            <w:shd w:val="clear" w:color="auto" w:fill="D9EAF7"/>
            <w:tcMar>
              <w:top w:w="70" w:type="dxa"/>
              <w:left w:w="75" w:type="dxa"/>
              <w:bottom w:w="70" w:type="dxa"/>
              <w:right w:w="75" w:type="dxa"/>
            </w:tcMar>
            <w:vAlign w:val="center"/>
          </w:tcPr>
          <w:p w14:paraId="440C0F87" w14:textId="77777777" w:rsidR="003F459D" w:rsidRDefault="00000000">
            <w:pPr>
              <w:spacing w:after="0" w:line="252" w:lineRule="auto"/>
              <w:jc w:val="center"/>
            </w:pPr>
            <w:r>
              <w:rPr>
                <w:rFonts w:cs="Times New Roman"/>
                <w:b/>
                <w:sz w:val="18"/>
              </w:rPr>
              <w:t>Mức ưu tiên</w:t>
            </w:r>
          </w:p>
        </w:tc>
      </w:tr>
      <w:tr w:rsidR="003F459D" w14:paraId="6A0293F8" w14:textId="77777777">
        <w:trPr>
          <w:cantSplit/>
          <w:jc w:val="center"/>
        </w:trPr>
        <w:tc>
          <w:tcPr>
            <w:tcW w:w="2835" w:type="dxa"/>
            <w:tcMar>
              <w:top w:w="70" w:type="dxa"/>
              <w:left w:w="75" w:type="dxa"/>
              <w:bottom w:w="70" w:type="dxa"/>
              <w:right w:w="75" w:type="dxa"/>
            </w:tcMar>
            <w:vAlign w:val="center"/>
          </w:tcPr>
          <w:p w14:paraId="6257360F" w14:textId="77777777" w:rsidR="003F459D" w:rsidRDefault="00000000">
            <w:pPr>
              <w:spacing w:after="0" w:line="252" w:lineRule="auto"/>
              <w:jc w:val="left"/>
            </w:pPr>
            <w:r>
              <w:rPr>
                <w:rFonts w:cs="Times New Roman"/>
                <w:sz w:val="18"/>
              </w:rPr>
              <w:t>Đăng nhập</w:t>
            </w:r>
          </w:p>
        </w:tc>
        <w:tc>
          <w:tcPr>
            <w:tcW w:w="1587" w:type="dxa"/>
            <w:tcMar>
              <w:top w:w="70" w:type="dxa"/>
              <w:left w:w="75" w:type="dxa"/>
              <w:bottom w:w="70" w:type="dxa"/>
              <w:right w:w="75" w:type="dxa"/>
            </w:tcMar>
            <w:vAlign w:val="center"/>
          </w:tcPr>
          <w:p w14:paraId="46C1D064"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1464583C"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6899A958" w14:textId="77777777" w:rsidR="003F459D" w:rsidRDefault="00000000">
            <w:pPr>
              <w:spacing w:after="0" w:line="252" w:lineRule="auto"/>
              <w:jc w:val="left"/>
            </w:pPr>
            <w:r>
              <w:rPr>
                <w:rFonts w:cs="Times New Roman"/>
                <w:sz w:val="18"/>
              </w:rPr>
              <w:t>P1</w:t>
            </w:r>
          </w:p>
        </w:tc>
      </w:tr>
      <w:tr w:rsidR="003F459D" w14:paraId="5F169A20" w14:textId="77777777">
        <w:trPr>
          <w:cantSplit/>
          <w:jc w:val="center"/>
        </w:trPr>
        <w:tc>
          <w:tcPr>
            <w:tcW w:w="2835" w:type="dxa"/>
            <w:tcMar>
              <w:top w:w="70" w:type="dxa"/>
              <w:left w:w="75" w:type="dxa"/>
              <w:bottom w:w="70" w:type="dxa"/>
              <w:right w:w="75" w:type="dxa"/>
            </w:tcMar>
            <w:vAlign w:val="center"/>
          </w:tcPr>
          <w:p w14:paraId="7FF38CB9" w14:textId="77777777" w:rsidR="003F459D" w:rsidRDefault="00000000">
            <w:pPr>
              <w:spacing w:after="0" w:line="252" w:lineRule="auto"/>
              <w:jc w:val="left"/>
            </w:pPr>
            <w:r>
              <w:rPr>
                <w:rFonts w:cs="Times New Roman"/>
                <w:sz w:val="18"/>
              </w:rPr>
              <w:t>Phân quyền</w:t>
            </w:r>
          </w:p>
        </w:tc>
        <w:tc>
          <w:tcPr>
            <w:tcW w:w="1587" w:type="dxa"/>
            <w:tcMar>
              <w:top w:w="70" w:type="dxa"/>
              <w:left w:w="75" w:type="dxa"/>
              <w:bottom w:w="70" w:type="dxa"/>
              <w:right w:w="75" w:type="dxa"/>
            </w:tcMar>
            <w:vAlign w:val="center"/>
          </w:tcPr>
          <w:p w14:paraId="3D6A8A2C"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3B43824A"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27EA3597" w14:textId="77777777" w:rsidR="003F459D" w:rsidRDefault="00000000">
            <w:pPr>
              <w:spacing w:after="0" w:line="252" w:lineRule="auto"/>
              <w:jc w:val="left"/>
            </w:pPr>
            <w:r>
              <w:rPr>
                <w:rFonts w:cs="Times New Roman"/>
                <w:sz w:val="18"/>
              </w:rPr>
              <w:t>P1</w:t>
            </w:r>
          </w:p>
        </w:tc>
      </w:tr>
      <w:tr w:rsidR="003F459D" w14:paraId="2AFD26EC" w14:textId="77777777">
        <w:trPr>
          <w:cantSplit/>
          <w:jc w:val="center"/>
        </w:trPr>
        <w:tc>
          <w:tcPr>
            <w:tcW w:w="2835" w:type="dxa"/>
            <w:tcMar>
              <w:top w:w="70" w:type="dxa"/>
              <w:left w:w="75" w:type="dxa"/>
              <w:bottom w:w="70" w:type="dxa"/>
              <w:right w:w="75" w:type="dxa"/>
            </w:tcMar>
            <w:vAlign w:val="center"/>
          </w:tcPr>
          <w:p w14:paraId="0123A747" w14:textId="77777777" w:rsidR="003F459D" w:rsidRDefault="00000000">
            <w:pPr>
              <w:spacing w:after="0" w:line="252" w:lineRule="auto"/>
              <w:jc w:val="left"/>
            </w:pPr>
            <w:r>
              <w:rPr>
                <w:rFonts w:cs="Times New Roman"/>
                <w:sz w:val="18"/>
              </w:rPr>
              <w:t>Quản lý danh mục</w:t>
            </w:r>
          </w:p>
        </w:tc>
        <w:tc>
          <w:tcPr>
            <w:tcW w:w="1587" w:type="dxa"/>
            <w:tcMar>
              <w:top w:w="70" w:type="dxa"/>
              <w:left w:w="75" w:type="dxa"/>
              <w:bottom w:w="70" w:type="dxa"/>
              <w:right w:w="75" w:type="dxa"/>
            </w:tcMar>
            <w:vAlign w:val="center"/>
          </w:tcPr>
          <w:p w14:paraId="4FD5069D"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3A6B9B3D"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4D2F4F2C" w14:textId="77777777" w:rsidR="003F459D" w:rsidRDefault="00000000">
            <w:pPr>
              <w:spacing w:after="0" w:line="252" w:lineRule="auto"/>
              <w:jc w:val="left"/>
            </w:pPr>
            <w:r>
              <w:rPr>
                <w:rFonts w:cs="Times New Roman"/>
                <w:sz w:val="18"/>
              </w:rPr>
              <w:t>P2</w:t>
            </w:r>
          </w:p>
        </w:tc>
      </w:tr>
      <w:tr w:rsidR="003F459D" w14:paraId="165B51BA" w14:textId="77777777">
        <w:trPr>
          <w:cantSplit/>
          <w:jc w:val="center"/>
        </w:trPr>
        <w:tc>
          <w:tcPr>
            <w:tcW w:w="2835" w:type="dxa"/>
            <w:tcMar>
              <w:top w:w="70" w:type="dxa"/>
              <w:left w:w="75" w:type="dxa"/>
              <w:bottom w:w="70" w:type="dxa"/>
              <w:right w:w="75" w:type="dxa"/>
            </w:tcMar>
            <w:vAlign w:val="center"/>
          </w:tcPr>
          <w:p w14:paraId="4CCB00B4" w14:textId="77777777" w:rsidR="003F459D" w:rsidRDefault="00000000">
            <w:pPr>
              <w:spacing w:after="0" w:line="252" w:lineRule="auto"/>
              <w:jc w:val="left"/>
            </w:pPr>
            <w:r>
              <w:rPr>
                <w:rFonts w:cs="Times New Roman"/>
                <w:sz w:val="18"/>
              </w:rPr>
              <w:t>Quản lý sách</w:t>
            </w:r>
          </w:p>
        </w:tc>
        <w:tc>
          <w:tcPr>
            <w:tcW w:w="1587" w:type="dxa"/>
            <w:tcMar>
              <w:top w:w="70" w:type="dxa"/>
              <w:left w:w="75" w:type="dxa"/>
              <w:bottom w:w="70" w:type="dxa"/>
              <w:right w:w="75" w:type="dxa"/>
            </w:tcMar>
            <w:vAlign w:val="center"/>
          </w:tcPr>
          <w:p w14:paraId="22E6D27C" w14:textId="77777777" w:rsidR="003F459D" w:rsidRDefault="00000000">
            <w:pPr>
              <w:spacing w:after="0" w:line="252" w:lineRule="auto"/>
              <w:jc w:val="left"/>
            </w:pPr>
            <w:r>
              <w:rPr>
                <w:rFonts w:cs="Times New Roman"/>
                <w:sz w:val="18"/>
              </w:rPr>
              <w:t>9</w:t>
            </w:r>
          </w:p>
        </w:tc>
        <w:tc>
          <w:tcPr>
            <w:tcW w:w="2551" w:type="dxa"/>
            <w:tcMar>
              <w:top w:w="70" w:type="dxa"/>
              <w:left w:w="75" w:type="dxa"/>
              <w:bottom w:w="70" w:type="dxa"/>
              <w:right w:w="75" w:type="dxa"/>
            </w:tcMar>
            <w:vAlign w:val="center"/>
          </w:tcPr>
          <w:p w14:paraId="0C259167"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1847D24B" w14:textId="77777777" w:rsidR="003F459D" w:rsidRDefault="00000000">
            <w:pPr>
              <w:spacing w:after="0" w:line="252" w:lineRule="auto"/>
              <w:jc w:val="left"/>
            </w:pPr>
            <w:r>
              <w:rPr>
                <w:rFonts w:cs="Times New Roman"/>
                <w:sz w:val="18"/>
              </w:rPr>
              <w:t>P1</w:t>
            </w:r>
          </w:p>
        </w:tc>
      </w:tr>
      <w:tr w:rsidR="003F459D" w14:paraId="44516A8D" w14:textId="77777777">
        <w:trPr>
          <w:cantSplit/>
          <w:jc w:val="center"/>
        </w:trPr>
        <w:tc>
          <w:tcPr>
            <w:tcW w:w="2835" w:type="dxa"/>
            <w:tcMar>
              <w:top w:w="70" w:type="dxa"/>
              <w:left w:w="75" w:type="dxa"/>
              <w:bottom w:w="70" w:type="dxa"/>
              <w:right w:w="75" w:type="dxa"/>
            </w:tcMar>
            <w:vAlign w:val="center"/>
          </w:tcPr>
          <w:p w14:paraId="485B152D" w14:textId="77777777" w:rsidR="003F459D" w:rsidRDefault="00000000">
            <w:pPr>
              <w:spacing w:after="0" w:line="252" w:lineRule="auto"/>
              <w:jc w:val="left"/>
            </w:pPr>
            <w:r>
              <w:rPr>
                <w:rFonts w:cs="Times New Roman"/>
                <w:sz w:val="18"/>
              </w:rPr>
              <w:t>Quản lý khách hàng</w:t>
            </w:r>
          </w:p>
        </w:tc>
        <w:tc>
          <w:tcPr>
            <w:tcW w:w="1587" w:type="dxa"/>
            <w:tcMar>
              <w:top w:w="70" w:type="dxa"/>
              <w:left w:w="75" w:type="dxa"/>
              <w:bottom w:w="70" w:type="dxa"/>
              <w:right w:w="75" w:type="dxa"/>
            </w:tcMar>
            <w:vAlign w:val="center"/>
          </w:tcPr>
          <w:p w14:paraId="6948398F" w14:textId="77777777" w:rsidR="003F459D" w:rsidRDefault="00000000">
            <w:pPr>
              <w:spacing w:after="0" w:line="252" w:lineRule="auto"/>
              <w:jc w:val="left"/>
            </w:pPr>
            <w:r>
              <w:rPr>
                <w:rFonts w:cs="Times New Roman"/>
                <w:sz w:val="18"/>
              </w:rPr>
              <w:t>4</w:t>
            </w:r>
          </w:p>
        </w:tc>
        <w:tc>
          <w:tcPr>
            <w:tcW w:w="2551" w:type="dxa"/>
            <w:tcMar>
              <w:top w:w="70" w:type="dxa"/>
              <w:left w:w="75" w:type="dxa"/>
              <w:bottom w:w="70" w:type="dxa"/>
              <w:right w:w="75" w:type="dxa"/>
            </w:tcMar>
            <w:vAlign w:val="center"/>
          </w:tcPr>
          <w:p w14:paraId="12D51777" w14:textId="77777777" w:rsidR="003F459D" w:rsidRDefault="00000000">
            <w:pPr>
              <w:spacing w:after="0" w:line="252" w:lineRule="auto"/>
              <w:jc w:val="left"/>
            </w:pPr>
            <w:r>
              <w:rPr>
                <w:rFonts w:cs="Times New Roman"/>
                <w:sz w:val="18"/>
              </w:rPr>
              <w:t>1 giờ</w:t>
            </w:r>
          </w:p>
        </w:tc>
        <w:tc>
          <w:tcPr>
            <w:tcW w:w="1928" w:type="dxa"/>
            <w:tcMar>
              <w:top w:w="70" w:type="dxa"/>
              <w:left w:w="75" w:type="dxa"/>
              <w:bottom w:w="70" w:type="dxa"/>
              <w:right w:w="75" w:type="dxa"/>
            </w:tcMar>
            <w:vAlign w:val="center"/>
          </w:tcPr>
          <w:p w14:paraId="13F1F505" w14:textId="77777777" w:rsidR="003F459D" w:rsidRDefault="00000000">
            <w:pPr>
              <w:spacing w:after="0" w:line="252" w:lineRule="auto"/>
              <w:jc w:val="left"/>
            </w:pPr>
            <w:r>
              <w:rPr>
                <w:rFonts w:cs="Times New Roman"/>
                <w:sz w:val="18"/>
              </w:rPr>
              <w:t>P2</w:t>
            </w:r>
          </w:p>
        </w:tc>
      </w:tr>
      <w:tr w:rsidR="003F459D" w14:paraId="43AA30E6" w14:textId="77777777">
        <w:trPr>
          <w:cantSplit/>
          <w:jc w:val="center"/>
        </w:trPr>
        <w:tc>
          <w:tcPr>
            <w:tcW w:w="2835" w:type="dxa"/>
            <w:tcMar>
              <w:top w:w="70" w:type="dxa"/>
              <w:left w:w="75" w:type="dxa"/>
              <w:bottom w:w="70" w:type="dxa"/>
              <w:right w:w="75" w:type="dxa"/>
            </w:tcMar>
            <w:vAlign w:val="center"/>
          </w:tcPr>
          <w:p w14:paraId="027183BC" w14:textId="77777777" w:rsidR="003F459D" w:rsidRDefault="00000000">
            <w:pPr>
              <w:spacing w:after="0" w:line="252" w:lineRule="auto"/>
              <w:jc w:val="left"/>
            </w:pPr>
            <w:r>
              <w:rPr>
                <w:rFonts w:cs="Times New Roman"/>
                <w:sz w:val="18"/>
              </w:rPr>
              <w:t>Nhập sách</w:t>
            </w:r>
          </w:p>
        </w:tc>
        <w:tc>
          <w:tcPr>
            <w:tcW w:w="1587" w:type="dxa"/>
            <w:tcMar>
              <w:top w:w="70" w:type="dxa"/>
              <w:left w:w="75" w:type="dxa"/>
              <w:bottom w:w="70" w:type="dxa"/>
              <w:right w:w="75" w:type="dxa"/>
            </w:tcMar>
            <w:vAlign w:val="center"/>
          </w:tcPr>
          <w:p w14:paraId="57D774F9"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7FAF5EB4" w14:textId="77777777" w:rsidR="003F459D" w:rsidRDefault="00000000">
            <w:pPr>
              <w:spacing w:after="0" w:line="252" w:lineRule="auto"/>
              <w:jc w:val="left"/>
            </w:pPr>
            <w:r>
              <w:rPr>
                <w:rFonts w:cs="Times New Roman"/>
                <w:sz w:val="18"/>
              </w:rPr>
              <w:t>2,5 giờ</w:t>
            </w:r>
          </w:p>
        </w:tc>
        <w:tc>
          <w:tcPr>
            <w:tcW w:w="1928" w:type="dxa"/>
            <w:tcMar>
              <w:top w:w="70" w:type="dxa"/>
              <w:left w:w="75" w:type="dxa"/>
              <w:bottom w:w="70" w:type="dxa"/>
              <w:right w:w="75" w:type="dxa"/>
            </w:tcMar>
            <w:vAlign w:val="center"/>
          </w:tcPr>
          <w:p w14:paraId="05D125F7" w14:textId="77777777" w:rsidR="003F459D" w:rsidRDefault="00000000">
            <w:pPr>
              <w:spacing w:after="0" w:line="252" w:lineRule="auto"/>
              <w:jc w:val="left"/>
            </w:pPr>
            <w:r>
              <w:rPr>
                <w:rFonts w:cs="Times New Roman"/>
                <w:sz w:val="18"/>
              </w:rPr>
              <w:t>P1</w:t>
            </w:r>
          </w:p>
        </w:tc>
      </w:tr>
      <w:tr w:rsidR="003F459D" w14:paraId="7D0CD51B" w14:textId="77777777">
        <w:trPr>
          <w:cantSplit/>
          <w:jc w:val="center"/>
        </w:trPr>
        <w:tc>
          <w:tcPr>
            <w:tcW w:w="2835" w:type="dxa"/>
            <w:tcMar>
              <w:top w:w="70" w:type="dxa"/>
              <w:left w:w="75" w:type="dxa"/>
              <w:bottom w:w="70" w:type="dxa"/>
              <w:right w:w="75" w:type="dxa"/>
            </w:tcMar>
            <w:vAlign w:val="center"/>
          </w:tcPr>
          <w:p w14:paraId="7322BBEC" w14:textId="77777777" w:rsidR="003F459D" w:rsidRDefault="00000000">
            <w:pPr>
              <w:spacing w:after="0" w:line="252" w:lineRule="auto"/>
              <w:jc w:val="left"/>
            </w:pPr>
            <w:r>
              <w:rPr>
                <w:rFonts w:cs="Times New Roman"/>
                <w:sz w:val="18"/>
              </w:rPr>
              <w:t>Bán sách và hóa đơn</w:t>
            </w:r>
          </w:p>
        </w:tc>
        <w:tc>
          <w:tcPr>
            <w:tcW w:w="1587" w:type="dxa"/>
            <w:tcMar>
              <w:top w:w="70" w:type="dxa"/>
              <w:left w:w="75" w:type="dxa"/>
              <w:bottom w:w="70" w:type="dxa"/>
              <w:right w:w="75" w:type="dxa"/>
            </w:tcMar>
            <w:vAlign w:val="center"/>
          </w:tcPr>
          <w:p w14:paraId="16903ACF" w14:textId="77777777" w:rsidR="003F459D" w:rsidRDefault="00000000">
            <w:pPr>
              <w:spacing w:after="0" w:line="252" w:lineRule="auto"/>
              <w:jc w:val="left"/>
            </w:pPr>
            <w:r>
              <w:rPr>
                <w:rFonts w:cs="Times New Roman"/>
                <w:sz w:val="18"/>
              </w:rPr>
              <w:t>8</w:t>
            </w:r>
          </w:p>
        </w:tc>
        <w:tc>
          <w:tcPr>
            <w:tcW w:w="2551" w:type="dxa"/>
            <w:tcMar>
              <w:top w:w="70" w:type="dxa"/>
              <w:left w:w="75" w:type="dxa"/>
              <w:bottom w:w="70" w:type="dxa"/>
              <w:right w:w="75" w:type="dxa"/>
            </w:tcMar>
            <w:vAlign w:val="center"/>
          </w:tcPr>
          <w:p w14:paraId="362CC43B" w14:textId="77777777" w:rsidR="003F459D" w:rsidRDefault="00000000">
            <w:pPr>
              <w:spacing w:after="0" w:line="252" w:lineRule="auto"/>
              <w:jc w:val="left"/>
            </w:pPr>
            <w:r>
              <w:rPr>
                <w:rFonts w:cs="Times New Roman"/>
                <w:sz w:val="18"/>
              </w:rPr>
              <w:t>4 giờ</w:t>
            </w:r>
          </w:p>
        </w:tc>
        <w:tc>
          <w:tcPr>
            <w:tcW w:w="1928" w:type="dxa"/>
            <w:tcMar>
              <w:top w:w="70" w:type="dxa"/>
              <w:left w:w="75" w:type="dxa"/>
              <w:bottom w:w="70" w:type="dxa"/>
              <w:right w:w="75" w:type="dxa"/>
            </w:tcMar>
            <w:vAlign w:val="center"/>
          </w:tcPr>
          <w:p w14:paraId="6E70EBA4" w14:textId="77777777" w:rsidR="003F459D" w:rsidRDefault="00000000">
            <w:pPr>
              <w:spacing w:after="0" w:line="252" w:lineRule="auto"/>
              <w:jc w:val="left"/>
            </w:pPr>
            <w:r>
              <w:rPr>
                <w:rFonts w:cs="Times New Roman"/>
                <w:sz w:val="18"/>
              </w:rPr>
              <w:t>P1</w:t>
            </w:r>
          </w:p>
        </w:tc>
      </w:tr>
      <w:tr w:rsidR="003F459D" w14:paraId="6A97AAAC" w14:textId="77777777">
        <w:trPr>
          <w:cantSplit/>
          <w:jc w:val="center"/>
        </w:trPr>
        <w:tc>
          <w:tcPr>
            <w:tcW w:w="2835" w:type="dxa"/>
            <w:tcMar>
              <w:top w:w="70" w:type="dxa"/>
              <w:left w:w="75" w:type="dxa"/>
              <w:bottom w:w="70" w:type="dxa"/>
              <w:right w:w="75" w:type="dxa"/>
            </w:tcMar>
            <w:vAlign w:val="center"/>
          </w:tcPr>
          <w:p w14:paraId="7058679D" w14:textId="77777777" w:rsidR="003F459D" w:rsidRDefault="00000000">
            <w:pPr>
              <w:spacing w:after="0" w:line="252" w:lineRule="auto"/>
              <w:jc w:val="left"/>
            </w:pPr>
            <w:r>
              <w:rPr>
                <w:rFonts w:cs="Times New Roman"/>
                <w:sz w:val="18"/>
              </w:rPr>
              <w:t>Tồn kho</w:t>
            </w:r>
          </w:p>
        </w:tc>
        <w:tc>
          <w:tcPr>
            <w:tcW w:w="1587" w:type="dxa"/>
            <w:tcMar>
              <w:top w:w="70" w:type="dxa"/>
              <w:left w:w="75" w:type="dxa"/>
              <w:bottom w:w="70" w:type="dxa"/>
              <w:right w:w="75" w:type="dxa"/>
            </w:tcMar>
            <w:vAlign w:val="center"/>
          </w:tcPr>
          <w:p w14:paraId="0A8BE727"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342F730C"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1B5D6FD3" w14:textId="77777777" w:rsidR="003F459D" w:rsidRDefault="00000000">
            <w:pPr>
              <w:spacing w:after="0" w:line="252" w:lineRule="auto"/>
              <w:jc w:val="left"/>
            </w:pPr>
            <w:r>
              <w:rPr>
                <w:rFonts w:cs="Times New Roman"/>
                <w:sz w:val="18"/>
              </w:rPr>
              <w:t>P1</w:t>
            </w:r>
          </w:p>
        </w:tc>
      </w:tr>
      <w:tr w:rsidR="003F459D" w14:paraId="740167B4" w14:textId="77777777">
        <w:trPr>
          <w:cantSplit/>
          <w:jc w:val="center"/>
        </w:trPr>
        <w:tc>
          <w:tcPr>
            <w:tcW w:w="2835" w:type="dxa"/>
            <w:tcMar>
              <w:top w:w="70" w:type="dxa"/>
              <w:left w:w="75" w:type="dxa"/>
              <w:bottom w:w="70" w:type="dxa"/>
              <w:right w:w="75" w:type="dxa"/>
            </w:tcMar>
            <w:vAlign w:val="center"/>
          </w:tcPr>
          <w:p w14:paraId="577B6B17" w14:textId="77777777" w:rsidR="003F459D" w:rsidRDefault="00000000">
            <w:pPr>
              <w:spacing w:after="0" w:line="252" w:lineRule="auto"/>
              <w:jc w:val="left"/>
            </w:pPr>
            <w:r>
              <w:rPr>
                <w:rFonts w:cs="Times New Roman"/>
                <w:sz w:val="18"/>
              </w:rPr>
              <w:t>Báo cáo doanh thu</w:t>
            </w:r>
          </w:p>
        </w:tc>
        <w:tc>
          <w:tcPr>
            <w:tcW w:w="1587" w:type="dxa"/>
            <w:tcMar>
              <w:top w:w="70" w:type="dxa"/>
              <w:left w:w="75" w:type="dxa"/>
              <w:bottom w:w="70" w:type="dxa"/>
              <w:right w:w="75" w:type="dxa"/>
            </w:tcMar>
            <w:vAlign w:val="center"/>
          </w:tcPr>
          <w:p w14:paraId="34C82CB2"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7E676C3F"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60B0A6F1" w14:textId="77777777" w:rsidR="003F459D" w:rsidRDefault="00000000">
            <w:pPr>
              <w:spacing w:after="0" w:line="252" w:lineRule="auto"/>
              <w:jc w:val="left"/>
            </w:pPr>
            <w:r>
              <w:rPr>
                <w:rFonts w:cs="Times New Roman"/>
                <w:sz w:val="18"/>
              </w:rPr>
              <w:t>P1</w:t>
            </w:r>
          </w:p>
        </w:tc>
      </w:tr>
      <w:tr w:rsidR="003F459D" w14:paraId="34B0BFA0" w14:textId="77777777">
        <w:trPr>
          <w:cantSplit/>
          <w:jc w:val="center"/>
        </w:trPr>
        <w:tc>
          <w:tcPr>
            <w:tcW w:w="2835" w:type="dxa"/>
            <w:tcMar>
              <w:top w:w="70" w:type="dxa"/>
              <w:left w:w="75" w:type="dxa"/>
              <w:bottom w:w="70" w:type="dxa"/>
              <w:right w:w="75" w:type="dxa"/>
            </w:tcMar>
            <w:vAlign w:val="center"/>
          </w:tcPr>
          <w:p w14:paraId="74F463C4" w14:textId="77777777" w:rsidR="003F459D" w:rsidRDefault="00000000">
            <w:pPr>
              <w:spacing w:after="0" w:line="252" w:lineRule="auto"/>
              <w:jc w:val="left"/>
            </w:pPr>
            <w:r>
              <w:rPr>
                <w:rFonts w:cs="Times New Roman"/>
                <w:sz w:val="18"/>
              </w:rPr>
              <w:t>Checklist giao diện</w:t>
            </w:r>
          </w:p>
        </w:tc>
        <w:tc>
          <w:tcPr>
            <w:tcW w:w="1587" w:type="dxa"/>
            <w:tcMar>
              <w:top w:w="70" w:type="dxa"/>
              <w:left w:w="75" w:type="dxa"/>
              <w:bottom w:w="70" w:type="dxa"/>
              <w:right w:w="75" w:type="dxa"/>
            </w:tcMar>
            <w:vAlign w:val="center"/>
          </w:tcPr>
          <w:p w14:paraId="5EA44E50" w14:textId="77777777" w:rsidR="003F459D" w:rsidRDefault="00000000">
            <w:pPr>
              <w:spacing w:after="0" w:line="252" w:lineRule="auto"/>
              <w:jc w:val="left"/>
            </w:pPr>
            <w:r>
              <w:rPr>
                <w:rFonts w:cs="Times New Roman"/>
                <w:sz w:val="18"/>
              </w:rPr>
              <w:t>8 mục</w:t>
            </w:r>
          </w:p>
        </w:tc>
        <w:tc>
          <w:tcPr>
            <w:tcW w:w="2551" w:type="dxa"/>
            <w:tcMar>
              <w:top w:w="70" w:type="dxa"/>
              <w:left w:w="75" w:type="dxa"/>
              <w:bottom w:w="70" w:type="dxa"/>
              <w:right w:w="75" w:type="dxa"/>
            </w:tcMar>
            <w:vAlign w:val="center"/>
          </w:tcPr>
          <w:p w14:paraId="605D337E"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728D6035" w14:textId="77777777" w:rsidR="003F459D" w:rsidRDefault="00000000">
            <w:pPr>
              <w:spacing w:after="0" w:line="252" w:lineRule="auto"/>
              <w:jc w:val="left"/>
            </w:pPr>
            <w:r>
              <w:rPr>
                <w:rFonts w:cs="Times New Roman"/>
                <w:sz w:val="18"/>
              </w:rPr>
              <w:t>P2</w:t>
            </w:r>
          </w:p>
        </w:tc>
      </w:tr>
      <w:tr w:rsidR="003F459D" w14:paraId="48F46E1B" w14:textId="77777777">
        <w:trPr>
          <w:cantSplit/>
          <w:jc w:val="center"/>
        </w:trPr>
        <w:tc>
          <w:tcPr>
            <w:tcW w:w="2835" w:type="dxa"/>
            <w:tcMar>
              <w:top w:w="70" w:type="dxa"/>
              <w:left w:w="75" w:type="dxa"/>
              <w:bottom w:w="70" w:type="dxa"/>
              <w:right w:w="75" w:type="dxa"/>
            </w:tcMar>
            <w:vAlign w:val="center"/>
          </w:tcPr>
          <w:p w14:paraId="7BB42607" w14:textId="77777777" w:rsidR="003F459D" w:rsidRDefault="00000000">
            <w:pPr>
              <w:spacing w:after="0" w:line="252" w:lineRule="auto"/>
              <w:jc w:val="left"/>
            </w:pPr>
            <w:r>
              <w:rPr>
                <w:rFonts w:cs="Times New Roman"/>
                <w:sz w:val="18"/>
              </w:rPr>
              <w:t>Đối chiếu dữ liệu và lưu minh chứng</w:t>
            </w:r>
          </w:p>
        </w:tc>
        <w:tc>
          <w:tcPr>
            <w:tcW w:w="1587" w:type="dxa"/>
            <w:tcMar>
              <w:top w:w="70" w:type="dxa"/>
              <w:left w:w="75" w:type="dxa"/>
              <w:bottom w:w="70" w:type="dxa"/>
              <w:right w:w="75" w:type="dxa"/>
            </w:tcMar>
            <w:vAlign w:val="center"/>
          </w:tcPr>
          <w:p w14:paraId="4923D0A1" w14:textId="77777777" w:rsidR="003F459D" w:rsidRDefault="00000000">
            <w:pPr>
              <w:spacing w:after="0" w:line="252" w:lineRule="auto"/>
              <w:jc w:val="left"/>
            </w:pPr>
            <w:r>
              <w:rPr>
                <w:rFonts w:cs="Times New Roman"/>
                <w:sz w:val="18"/>
              </w:rPr>
              <w:t>-</w:t>
            </w:r>
          </w:p>
        </w:tc>
        <w:tc>
          <w:tcPr>
            <w:tcW w:w="2551" w:type="dxa"/>
            <w:tcMar>
              <w:top w:w="70" w:type="dxa"/>
              <w:left w:w="75" w:type="dxa"/>
              <w:bottom w:w="70" w:type="dxa"/>
              <w:right w:w="75" w:type="dxa"/>
            </w:tcMar>
            <w:vAlign w:val="center"/>
          </w:tcPr>
          <w:p w14:paraId="7E079484"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03D9789A" w14:textId="77777777" w:rsidR="003F459D" w:rsidRDefault="00000000">
            <w:pPr>
              <w:spacing w:after="0" w:line="252" w:lineRule="auto"/>
              <w:jc w:val="left"/>
            </w:pPr>
            <w:r>
              <w:rPr>
                <w:rFonts w:cs="Times New Roman"/>
                <w:sz w:val="18"/>
              </w:rPr>
              <w:t>P1</w:t>
            </w:r>
          </w:p>
        </w:tc>
      </w:tr>
      <w:tr w:rsidR="003F459D" w14:paraId="135ED5A8" w14:textId="77777777">
        <w:trPr>
          <w:cantSplit/>
          <w:jc w:val="center"/>
        </w:trPr>
        <w:tc>
          <w:tcPr>
            <w:tcW w:w="2835" w:type="dxa"/>
            <w:tcMar>
              <w:top w:w="70" w:type="dxa"/>
              <w:left w:w="75" w:type="dxa"/>
              <w:bottom w:w="70" w:type="dxa"/>
              <w:right w:w="75" w:type="dxa"/>
            </w:tcMar>
            <w:vAlign w:val="center"/>
          </w:tcPr>
          <w:p w14:paraId="6430EA8E" w14:textId="77777777" w:rsidR="003F459D" w:rsidRDefault="00000000">
            <w:pPr>
              <w:spacing w:after="0" w:line="252" w:lineRule="auto"/>
              <w:jc w:val="left"/>
            </w:pPr>
            <w:r>
              <w:rPr>
                <w:rFonts w:cs="Times New Roman"/>
                <w:sz w:val="18"/>
              </w:rPr>
              <w:t>Tổng vòng chạy chính</w:t>
            </w:r>
          </w:p>
        </w:tc>
        <w:tc>
          <w:tcPr>
            <w:tcW w:w="1587" w:type="dxa"/>
            <w:tcMar>
              <w:top w:w="70" w:type="dxa"/>
              <w:left w:w="75" w:type="dxa"/>
              <w:bottom w:w="70" w:type="dxa"/>
              <w:right w:w="75" w:type="dxa"/>
            </w:tcMar>
            <w:vAlign w:val="center"/>
          </w:tcPr>
          <w:p w14:paraId="43A3473E" w14:textId="77777777" w:rsidR="003F459D" w:rsidRDefault="00000000">
            <w:pPr>
              <w:spacing w:after="0" w:line="252" w:lineRule="auto"/>
              <w:jc w:val="left"/>
            </w:pPr>
            <w:r>
              <w:rPr>
                <w:rFonts w:cs="Times New Roman"/>
                <w:sz w:val="18"/>
              </w:rPr>
              <w:t>54 ca + checklist</w:t>
            </w:r>
          </w:p>
        </w:tc>
        <w:tc>
          <w:tcPr>
            <w:tcW w:w="2551" w:type="dxa"/>
            <w:tcMar>
              <w:top w:w="70" w:type="dxa"/>
              <w:left w:w="75" w:type="dxa"/>
              <w:bottom w:w="70" w:type="dxa"/>
              <w:right w:w="75" w:type="dxa"/>
            </w:tcMar>
            <w:vAlign w:val="center"/>
          </w:tcPr>
          <w:p w14:paraId="69F0E073" w14:textId="77777777" w:rsidR="003F459D" w:rsidRDefault="00000000">
            <w:pPr>
              <w:spacing w:after="0" w:line="252" w:lineRule="auto"/>
              <w:jc w:val="left"/>
            </w:pPr>
            <w:r>
              <w:rPr>
                <w:rFonts w:cs="Times New Roman"/>
                <w:sz w:val="18"/>
              </w:rPr>
              <w:t>Khoảng 24 giờ</w:t>
            </w:r>
          </w:p>
        </w:tc>
        <w:tc>
          <w:tcPr>
            <w:tcW w:w="1928" w:type="dxa"/>
            <w:tcMar>
              <w:top w:w="70" w:type="dxa"/>
              <w:left w:w="75" w:type="dxa"/>
              <w:bottom w:w="70" w:type="dxa"/>
              <w:right w:w="75" w:type="dxa"/>
            </w:tcMar>
            <w:vAlign w:val="center"/>
          </w:tcPr>
          <w:p w14:paraId="58DF8E31" w14:textId="77777777" w:rsidR="003F459D" w:rsidRDefault="00000000">
            <w:pPr>
              <w:spacing w:after="0" w:line="252" w:lineRule="auto"/>
              <w:jc w:val="left"/>
            </w:pPr>
            <w:r>
              <w:rPr>
                <w:rFonts w:cs="Times New Roman"/>
                <w:sz w:val="18"/>
              </w:rPr>
              <w:t>-</w:t>
            </w:r>
          </w:p>
        </w:tc>
      </w:tr>
    </w:tbl>
    <w:p w14:paraId="38373811" w14:textId="77777777" w:rsidR="003F459D" w:rsidRDefault="003F459D"/>
    <w:p w14:paraId="396EBA32" w14:textId="77777777" w:rsidR="003F459D" w:rsidRDefault="00000000">
      <w:pPr>
        <w:pStyle w:val="Heading3"/>
        <w:spacing w:after="80"/>
      </w:pPr>
      <w:bookmarkStart w:id="61" w:name="_Toc236824223"/>
      <w:r>
        <w:rPr>
          <w:rFonts w:ascii="Times New Roman" w:eastAsia="Times New Roman" w:hAnsi="Times New Roman" w:cs="Times New Roman"/>
        </w:rPr>
        <w:t>2.7.4. Cách theo dõi tiến độ</w:t>
      </w:r>
      <w:bookmarkEnd w:id="61"/>
    </w:p>
    <w:p w14:paraId="67E9D7B8" w14:textId="77777777" w:rsidR="003F459D" w:rsidRDefault="00000000">
      <w:pPr>
        <w:ind w:left="397" w:hanging="227"/>
      </w:pPr>
      <w:r>
        <w:rPr>
          <w:rFonts w:cs="Times New Roman"/>
        </w:rPr>
        <w:t>• Mỗi ngày cập nhật số ca Not Run, Pass, Fail và Blocked trong bảng Test Execution.</w:t>
      </w:r>
    </w:p>
    <w:p w14:paraId="11059998" w14:textId="77777777" w:rsidR="003F459D" w:rsidRDefault="00000000">
      <w:pPr>
        <w:ind w:left="397" w:hanging="227"/>
      </w:pPr>
      <w:r>
        <w:rPr>
          <w:rFonts w:cs="Times New Roman"/>
        </w:rPr>
        <w:t>• Theo dõi tỷ lệ thực thi = số ca đã chạy / tổng số ca; tỷ lệ Pass = số ca Pass / số ca đã chạy.</w:t>
      </w:r>
    </w:p>
    <w:p w14:paraId="1EE21757" w14:textId="77777777" w:rsidR="003F459D" w:rsidRDefault="00000000">
      <w:pPr>
        <w:ind w:left="397" w:hanging="227"/>
      </w:pPr>
      <w:r>
        <w:rPr>
          <w:rFonts w:cs="Times New Roman"/>
        </w:rPr>
        <w:t>• Lỗi được theo dõi theo Severity, trạng thái New/Open/In Progress/Fixed/Retest/Closed/Reopen.</w:t>
      </w:r>
    </w:p>
    <w:p w14:paraId="62A62425" w14:textId="77777777" w:rsidR="003F459D" w:rsidRDefault="00000000">
      <w:pPr>
        <w:ind w:left="397" w:hanging="227"/>
      </w:pPr>
      <w:r>
        <w:rPr>
          <w:rFonts w:cs="Times New Roman"/>
        </w:rPr>
        <w:t>• Mọi thay đổi lịch trình phải ghi nguyên nhân, ảnh hưởng và người phê duyệt.</w:t>
      </w:r>
    </w:p>
    <w:p w14:paraId="1AC57A7B" w14:textId="77777777" w:rsidR="003F459D" w:rsidRDefault="00000000">
      <w:pPr>
        <w:ind w:left="397" w:hanging="227"/>
      </w:pPr>
      <w:r>
        <w:rPr>
          <w:rFonts w:cs="Times New Roman"/>
        </w:rPr>
        <w:t>• Ưu tiên hoàn thành ca P1 trước; ca P2 có thể điều chỉnh khi thời gian bị rút ngắn nhưng phải ghi rõ phạm vi chưa kiểm tra.</w:t>
      </w:r>
    </w:p>
    <w:p w14:paraId="24F88EC3" w14:textId="77777777" w:rsidR="003F459D" w:rsidRDefault="00000000">
      <w:pPr>
        <w:pStyle w:val="Heading3"/>
        <w:spacing w:after="80"/>
      </w:pPr>
      <w:bookmarkStart w:id="62" w:name="_Toc236824224"/>
      <w:r>
        <w:rPr>
          <w:rFonts w:ascii="Times New Roman" w:eastAsia="Times New Roman" w:hAnsi="Times New Roman" w:cs="Times New Roman"/>
        </w:rPr>
        <w:t>2.7.5. Đầu ra của bước 7</w:t>
      </w:r>
      <w:bookmarkEnd w:id="62"/>
    </w:p>
    <w:p w14:paraId="6E898CA7" w14:textId="77777777" w:rsidR="003F459D" w:rsidRDefault="00000000">
      <w:pPr>
        <w:ind w:left="397" w:hanging="227"/>
      </w:pPr>
      <w:r>
        <w:rPr>
          <w:rFonts w:cs="Times New Roman"/>
        </w:rPr>
        <w:t>• Lịch trình 10 ngày và các mốc bàn giao.</w:t>
      </w:r>
    </w:p>
    <w:p w14:paraId="2DE5DD41" w14:textId="77777777" w:rsidR="003F459D" w:rsidRDefault="00000000">
      <w:pPr>
        <w:ind w:left="397" w:hanging="227"/>
      </w:pPr>
      <w:r>
        <w:rPr>
          <w:rFonts w:cs="Times New Roman"/>
        </w:rPr>
        <w:t>• Ước lượng 167 giờ công gồm dự phòng.</w:t>
      </w:r>
    </w:p>
    <w:p w14:paraId="6665C062" w14:textId="77777777" w:rsidR="003F459D" w:rsidRDefault="00000000">
      <w:pPr>
        <w:ind w:left="397" w:hanging="227"/>
      </w:pPr>
      <w:r>
        <w:rPr>
          <w:rFonts w:cs="Times New Roman"/>
        </w:rPr>
        <w:t>• Phân bổ 54 test case theo mô-đun và ưu tiên.</w:t>
      </w:r>
    </w:p>
    <w:p w14:paraId="68924B29" w14:textId="77777777" w:rsidR="003F459D" w:rsidRDefault="00000000">
      <w:pPr>
        <w:ind w:left="397" w:hanging="227"/>
      </w:pPr>
      <w:r>
        <w:rPr>
          <w:rFonts w:cs="Times New Roman"/>
        </w:rPr>
        <w:t>• Cách tính và theo dõi tiến độ thực thi.</w:t>
      </w:r>
    </w:p>
    <w:p w14:paraId="4F5A62BF" w14:textId="77777777" w:rsidR="003F459D" w:rsidRDefault="00000000">
      <w:pPr>
        <w:pStyle w:val="Heading2"/>
        <w:spacing w:after="80"/>
      </w:pPr>
      <w:bookmarkStart w:id="63" w:name="_Toc236824225"/>
      <w:r>
        <w:rPr>
          <w:rFonts w:ascii="Times New Roman" w:eastAsia="Times New Roman" w:hAnsi="Times New Roman" w:cs="Times New Roman"/>
        </w:rPr>
        <w:t>2.8. Bước 8 - Determine Test Deliverables: Xác định sản phẩm bàn giao</w:t>
      </w:r>
      <w:bookmarkEnd w:id="63"/>
    </w:p>
    <w:p w14:paraId="598B2715" w14:textId="77777777" w:rsidR="003F459D" w:rsidRDefault="00000000">
      <w:pPr>
        <w:ind w:firstLine="720"/>
      </w:pPr>
      <w:r>
        <w:rPr>
          <w:rFonts w:cs="Times New Roman"/>
        </w:rPr>
        <w:t>Sản phẩm bàn giao là bằng chứng cho thấy hoạt động kiểm thử đã được thực hiện có kế hoạch và có thể tái hiện. Mỗi tài liệu phải có mã, phiên bản, người cập nhật và ngày cập nhật. Tài liệu cuối cùng được lưu cùng source code hoặc thư mục dùng chung của nhóm, tránh lưu rời rạc trên máy cá nhân.</w:t>
      </w:r>
    </w:p>
    <w:p w14:paraId="4A672778" w14:textId="77777777" w:rsidR="003F459D" w:rsidRDefault="00000000">
      <w:pPr>
        <w:pStyle w:val="Heading3"/>
        <w:spacing w:after="80"/>
      </w:pPr>
      <w:bookmarkStart w:id="64" w:name="_Toc236824226"/>
      <w:r>
        <w:rPr>
          <w:rFonts w:ascii="Times New Roman" w:eastAsia="Times New Roman" w:hAnsi="Times New Roman" w:cs="Times New Roman"/>
        </w:rPr>
        <w:t>2.8.1. Danh sách sản phẩm bàn giao</w:t>
      </w:r>
      <w:bookmarkEnd w:id="64"/>
    </w:p>
    <w:p w14:paraId="72621470" w14:textId="77777777" w:rsidR="003F459D" w:rsidRDefault="00000000">
      <w:pPr>
        <w:keepNext/>
        <w:spacing w:before="60"/>
        <w:jc w:val="center"/>
      </w:pPr>
      <w:r>
        <w:rPr>
          <w:rFonts w:cs="Times New Roman"/>
          <w:b/>
          <w:i/>
          <w:sz w:val="22"/>
        </w:rPr>
        <w:t>Bảng 2.27. Bộ tài liệu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04"/>
        <w:gridCol w:w="1928"/>
        <w:gridCol w:w="4082"/>
        <w:gridCol w:w="1701"/>
      </w:tblGrid>
      <w:tr w:rsidR="003F459D" w14:paraId="3ACE0660" w14:textId="77777777">
        <w:trPr>
          <w:cantSplit/>
          <w:tblHeader/>
          <w:jc w:val="center"/>
        </w:trPr>
        <w:tc>
          <w:tcPr>
            <w:tcW w:w="1304" w:type="dxa"/>
            <w:shd w:val="clear" w:color="auto" w:fill="D9EAF7"/>
            <w:tcMar>
              <w:top w:w="70" w:type="dxa"/>
              <w:left w:w="75" w:type="dxa"/>
              <w:bottom w:w="70" w:type="dxa"/>
              <w:right w:w="75" w:type="dxa"/>
            </w:tcMar>
            <w:vAlign w:val="center"/>
          </w:tcPr>
          <w:p w14:paraId="37B6F178" w14:textId="77777777" w:rsidR="003F459D" w:rsidRDefault="00000000">
            <w:pPr>
              <w:spacing w:after="0" w:line="252" w:lineRule="auto"/>
              <w:jc w:val="center"/>
            </w:pPr>
            <w:r>
              <w:rPr>
                <w:rFonts w:cs="Times New Roman"/>
                <w:b/>
                <w:sz w:val="18"/>
              </w:rPr>
              <w:t>Mã tài liệu</w:t>
            </w:r>
          </w:p>
        </w:tc>
        <w:tc>
          <w:tcPr>
            <w:tcW w:w="1928" w:type="dxa"/>
            <w:shd w:val="clear" w:color="auto" w:fill="D9EAF7"/>
            <w:tcMar>
              <w:top w:w="70" w:type="dxa"/>
              <w:left w:w="75" w:type="dxa"/>
              <w:bottom w:w="70" w:type="dxa"/>
              <w:right w:w="75" w:type="dxa"/>
            </w:tcMar>
            <w:vAlign w:val="center"/>
          </w:tcPr>
          <w:p w14:paraId="005A47EA" w14:textId="77777777" w:rsidR="003F459D" w:rsidRDefault="00000000">
            <w:pPr>
              <w:spacing w:after="0" w:line="252" w:lineRule="auto"/>
              <w:jc w:val="center"/>
            </w:pPr>
            <w:r>
              <w:rPr>
                <w:rFonts w:cs="Times New Roman"/>
                <w:b/>
                <w:sz w:val="18"/>
              </w:rPr>
              <w:t>Sản phẩm</w:t>
            </w:r>
          </w:p>
        </w:tc>
        <w:tc>
          <w:tcPr>
            <w:tcW w:w="4082" w:type="dxa"/>
            <w:shd w:val="clear" w:color="auto" w:fill="D9EAF7"/>
            <w:tcMar>
              <w:top w:w="70" w:type="dxa"/>
              <w:left w:w="75" w:type="dxa"/>
              <w:bottom w:w="70" w:type="dxa"/>
              <w:right w:w="75" w:type="dxa"/>
            </w:tcMar>
            <w:vAlign w:val="center"/>
          </w:tcPr>
          <w:p w14:paraId="22857BC8" w14:textId="77777777" w:rsidR="003F459D" w:rsidRDefault="00000000">
            <w:pPr>
              <w:spacing w:after="0" w:line="252" w:lineRule="auto"/>
              <w:jc w:val="center"/>
            </w:pPr>
            <w:r>
              <w:rPr>
                <w:rFonts w:cs="Times New Roman"/>
                <w:b/>
                <w:sz w:val="18"/>
              </w:rPr>
              <w:t>Nội dung bắt buộc</w:t>
            </w:r>
          </w:p>
        </w:tc>
        <w:tc>
          <w:tcPr>
            <w:tcW w:w="1701" w:type="dxa"/>
            <w:shd w:val="clear" w:color="auto" w:fill="D9EAF7"/>
            <w:tcMar>
              <w:top w:w="70" w:type="dxa"/>
              <w:left w:w="75" w:type="dxa"/>
              <w:bottom w:w="70" w:type="dxa"/>
              <w:right w:w="75" w:type="dxa"/>
            </w:tcMar>
            <w:vAlign w:val="center"/>
          </w:tcPr>
          <w:p w14:paraId="75EA5BBB" w14:textId="77777777" w:rsidR="003F459D" w:rsidRDefault="00000000">
            <w:pPr>
              <w:spacing w:after="0" w:line="252" w:lineRule="auto"/>
              <w:jc w:val="center"/>
            </w:pPr>
            <w:r>
              <w:rPr>
                <w:rFonts w:cs="Times New Roman"/>
                <w:b/>
                <w:sz w:val="18"/>
              </w:rPr>
              <w:t>Thời điểm bàn giao</w:t>
            </w:r>
          </w:p>
        </w:tc>
      </w:tr>
      <w:tr w:rsidR="003F459D" w14:paraId="3D056C94" w14:textId="77777777">
        <w:trPr>
          <w:cantSplit/>
          <w:jc w:val="center"/>
        </w:trPr>
        <w:tc>
          <w:tcPr>
            <w:tcW w:w="1304" w:type="dxa"/>
            <w:tcMar>
              <w:top w:w="70" w:type="dxa"/>
              <w:left w:w="75" w:type="dxa"/>
              <w:bottom w:w="70" w:type="dxa"/>
              <w:right w:w="75" w:type="dxa"/>
            </w:tcMar>
            <w:vAlign w:val="center"/>
          </w:tcPr>
          <w:p w14:paraId="0CD76B04" w14:textId="77777777" w:rsidR="003F459D" w:rsidRDefault="00000000">
            <w:pPr>
              <w:spacing w:after="0" w:line="252" w:lineRule="auto"/>
              <w:jc w:val="left"/>
            </w:pPr>
            <w:r>
              <w:rPr>
                <w:rFonts w:cs="Times New Roman"/>
                <w:sz w:val="18"/>
              </w:rPr>
              <w:t>TP-BSM-01</w:t>
            </w:r>
          </w:p>
        </w:tc>
        <w:tc>
          <w:tcPr>
            <w:tcW w:w="1928" w:type="dxa"/>
            <w:tcMar>
              <w:top w:w="70" w:type="dxa"/>
              <w:left w:w="75" w:type="dxa"/>
              <w:bottom w:w="70" w:type="dxa"/>
              <w:right w:w="75" w:type="dxa"/>
            </w:tcMar>
            <w:vAlign w:val="center"/>
          </w:tcPr>
          <w:p w14:paraId="3F313FA3" w14:textId="77777777" w:rsidR="003F459D" w:rsidRDefault="00000000">
            <w:pPr>
              <w:spacing w:after="0" w:line="252" w:lineRule="auto"/>
              <w:jc w:val="left"/>
            </w:pPr>
            <w:r>
              <w:rPr>
                <w:rFonts w:cs="Times New Roman"/>
                <w:sz w:val="18"/>
              </w:rPr>
              <w:t>Test Plan</w:t>
            </w:r>
          </w:p>
        </w:tc>
        <w:tc>
          <w:tcPr>
            <w:tcW w:w="4082" w:type="dxa"/>
            <w:tcMar>
              <w:top w:w="70" w:type="dxa"/>
              <w:left w:w="75" w:type="dxa"/>
              <w:bottom w:w="70" w:type="dxa"/>
              <w:right w:w="75" w:type="dxa"/>
            </w:tcMar>
            <w:vAlign w:val="center"/>
          </w:tcPr>
          <w:p w14:paraId="5F63191E" w14:textId="77777777" w:rsidR="003F459D" w:rsidRDefault="00000000">
            <w:pPr>
              <w:spacing w:after="0" w:line="252" w:lineRule="auto"/>
              <w:jc w:val="left"/>
            </w:pPr>
            <w:r>
              <w:rPr>
                <w:rFonts w:cs="Times New Roman"/>
                <w:sz w:val="18"/>
              </w:rPr>
              <w:t>8 bước kế hoạch, phạm vi, chiến lược, mục tiêu, tiêu chí, nguồn lực, môi trường và lịch trình.</w:t>
            </w:r>
          </w:p>
        </w:tc>
        <w:tc>
          <w:tcPr>
            <w:tcW w:w="1701" w:type="dxa"/>
            <w:tcMar>
              <w:top w:w="70" w:type="dxa"/>
              <w:left w:w="75" w:type="dxa"/>
              <w:bottom w:w="70" w:type="dxa"/>
              <w:right w:w="75" w:type="dxa"/>
            </w:tcMar>
            <w:vAlign w:val="center"/>
          </w:tcPr>
          <w:p w14:paraId="77C789FB" w14:textId="77777777" w:rsidR="003F459D" w:rsidRDefault="00000000">
            <w:pPr>
              <w:spacing w:after="0" w:line="252" w:lineRule="auto"/>
              <w:jc w:val="left"/>
            </w:pPr>
            <w:r>
              <w:rPr>
                <w:rFonts w:cs="Times New Roman"/>
                <w:sz w:val="18"/>
              </w:rPr>
              <w:t>Trước khi thực thi vòng 1.</w:t>
            </w:r>
          </w:p>
        </w:tc>
      </w:tr>
      <w:tr w:rsidR="003F459D" w14:paraId="4ED7214D" w14:textId="77777777">
        <w:trPr>
          <w:cantSplit/>
          <w:jc w:val="center"/>
        </w:trPr>
        <w:tc>
          <w:tcPr>
            <w:tcW w:w="1304" w:type="dxa"/>
            <w:tcMar>
              <w:top w:w="70" w:type="dxa"/>
              <w:left w:w="75" w:type="dxa"/>
              <w:bottom w:w="70" w:type="dxa"/>
              <w:right w:w="75" w:type="dxa"/>
            </w:tcMar>
            <w:vAlign w:val="center"/>
          </w:tcPr>
          <w:p w14:paraId="14233020" w14:textId="77777777" w:rsidR="003F459D" w:rsidRDefault="00000000">
            <w:pPr>
              <w:spacing w:after="0" w:line="252" w:lineRule="auto"/>
              <w:jc w:val="left"/>
            </w:pPr>
            <w:r>
              <w:rPr>
                <w:rFonts w:cs="Times New Roman"/>
                <w:sz w:val="18"/>
              </w:rPr>
              <w:t>RTM-BSM-01</w:t>
            </w:r>
          </w:p>
        </w:tc>
        <w:tc>
          <w:tcPr>
            <w:tcW w:w="1928" w:type="dxa"/>
            <w:tcMar>
              <w:top w:w="70" w:type="dxa"/>
              <w:left w:w="75" w:type="dxa"/>
              <w:bottom w:w="70" w:type="dxa"/>
              <w:right w:w="75" w:type="dxa"/>
            </w:tcMar>
            <w:vAlign w:val="center"/>
          </w:tcPr>
          <w:p w14:paraId="24FA049B" w14:textId="77777777" w:rsidR="003F459D" w:rsidRDefault="00000000">
            <w:pPr>
              <w:spacing w:after="0" w:line="252" w:lineRule="auto"/>
              <w:jc w:val="left"/>
            </w:pPr>
            <w:r>
              <w:rPr>
                <w:rFonts w:cs="Times New Roman"/>
                <w:sz w:val="18"/>
              </w:rPr>
              <w:t>Ma trận truy vết</w:t>
            </w:r>
          </w:p>
        </w:tc>
        <w:tc>
          <w:tcPr>
            <w:tcW w:w="4082" w:type="dxa"/>
            <w:tcMar>
              <w:top w:w="70" w:type="dxa"/>
              <w:left w:w="75" w:type="dxa"/>
              <w:bottom w:w="70" w:type="dxa"/>
              <w:right w:w="75" w:type="dxa"/>
            </w:tcMar>
            <w:vAlign w:val="center"/>
          </w:tcPr>
          <w:p w14:paraId="268F8501" w14:textId="77777777" w:rsidR="003F459D" w:rsidRDefault="00000000">
            <w:pPr>
              <w:spacing w:after="0" w:line="252" w:lineRule="auto"/>
              <w:jc w:val="left"/>
            </w:pPr>
            <w:r>
              <w:rPr>
                <w:rFonts w:cs="Times New Roman"/>
                <w:sz w:val="18"/>
              </w:rPr>
              <w:t>Liên kết yêu cầu - chức năng - test case - kết quả - lỗi.</w:t>
            </w:r>
          </w:p>
        </w:tc>
        <w:tc>
          <w:tcPr>
            <w:tcW w:w="1701" w:type="dxa"/>
            <w:tcMar>
              <w:top w:w="70" w:type="dxa"/>
              <w:left w:w="75" w:type="dxa"/>
              <w:bottom w:w="70" w:type="dxa"/>
              <w:right w:w="75" w:type="dxa"/>
            </w:tcMar>
            <w:vAlign w:val="center"/>
          </w:tcPr>
          <w:p w14:paraId="6AEE30E8" w14:textId="77777777" w:rsidR="003F459D" w:rsidRDefault="00000000">
            <w:pPr>
              <w:spacing w:after="0" w:line="252" w:lineRule="auto"/>
              <w:jc w:val="left"/>
            </w:pPr>
            <w:r>
              <w:rPr>
                <w:rFonts w:cs="Times New Roman"/>
                <w:sz w:val="18"/>
              </w:rPr>
              <w:t>Sau khi thiết kế test case; cập nhật cuối vòng.</w:t>
            </w:r>
          </w:p>
        </w:tc>
      </w:tr>
      <w:tr w:rsidR="003F459D" w14:paraId="2DCB6AFE" w14:textId="77777777">
        <w:trPr>
          <w:cantSplit/>
          <w:jc w:val="center"/>
        </w:trPr>
        <w:tc>
          <w:tcPr>
            <w:tcW w:w="1304" w:type="dxa"/>
            <w:tcMar>
              <w:top w:w="70" w:type="dxa"/>
              <w:left w:w="75" w:type="dxa"/>
              <w:bottom w:w="70" w:type="dxa"/>
              <w:right w:w="75" w:type="dxa"/>
            </w:tcMar>
            <w:vAlign w:val="center"/>
          </w:tcPr>
          <w:p w14:paraId="2E256BE7" w14:textId="77777777" w:rsidR="003F459D" w:rsidRDefault="00000000">
            <w:pPr>
              <w:spacing w:after="0" w:line="252" w:lineRule="auto"/>
              <w:jc w:val="left"/>
            </w:pPr>
            <w:r>
              <w:rPr>
                <w:rFonts w:cs="Times New Roman"/>
                <w:sz w:val="18"/>
              </w:rPr>
              <w:t>TC-BSM-01</w:t>
            </w:r>
          </w:p>
        </w:tc>
        <w:tc>
          <w:tcPr>
            <w:tcW w:w="1928" w:type="dxa"/>
            <w:tcMar>
              <w:top w:w="70" w:type="dxa"/>
              <w:left w:w="75" w:type="dxa"/>
              <w:bottom w:w="70" w:type="dxa"/>
              <w:right w:w="75" w:type="dxa"/>
            </w:tcMar>
            <w:vAlign w:val="center"/>
          </w:tcPr>
          <w:p w14:paraId="6CA94A17" w14:textId="77777777" w:rsidR="003F459D" w:rsidRDefault="00000000">
            <w:pPr>
              <w:spacing w:after="0" w:line="252" w:lineRule="auto"/>
              <w:jc w:val="left"/>
            </w:pPr>
            <w:r>
              <w:rPr>
                <w:rFonts w:cs="Times New Roman"/>
                <w:sz w:val="18"/>
              </w:rPr>
              <w:t>Bộ test case</w:t>
            </w:r>
          </w:p>
        </w:tc>
        <w:tc>
          <w:tcPr>
            <w:tcW w:w="4082" w:type="dxa"/>
            <w:tcMar>
              <w:top w:w="70" w:type="dxa"/>
              <w:left w:w="75" w:type="dxa"/>
              <w:bottom w:w="70" w:type="dxa"/>
              <w:right w:w="75" w:type="dxa"/>
            </w:tcMar>
            <w:vAlign w:val="center"/>
          </w:tcPr>
          <w:p w14:paraId="358C5801" w14:textId="77777777" w:rsidR="003F459D" w:rsidRDefault="00000000">
            <w:pPr>
              <w:spacing w:after="0" w:line="252" w:lineRule="auto"/>
              <w:jc w:val="left"/>
            </w:pPr>
            <w:r>
              <w:rPr>
                <w:rFonts w:cs="Times New Roman"/>
                <w:sz w:val="18"/>
              </w:rPr>
              <w:t>54 ca có ID, điều kiện, dữ liệu, bước, expected, actual, status và bug ID.</w:t>
            </w:r>
          </w:p>
        </w:tc>
        <w:tc>
          <w:tcPr>
            <w:tcW w:w="1701" w:type="dxa"/>
            <w:tcMar>
              <w:top w:w="70" w:type="dxa"/>
              <w:left w:w="75" w:type="dxa"/>
              <w:bottom w:w="70" w:type="dxa"/>
              <w:right w:w="75" w:type="dxa"/>
            </w:tcMar>
            <w:vAlign w:val="center"/>
          </w:tcPr>
          <w:p w14:paraId="6418FDBF" w14:textId="77777777" w:rsidR="003F459D" w:rsidRDefault="00000000">
            <w:pPr>
              <w:spacing w:after="0" w:line="252" w:lineRule="auto"/>
              <w:jc w:val="left"/>
            </w:pPr>
            <w:r>
              <w:rPr>
                <w:rFonts w:cs="Times New Roman"/>
                <w:sz w:val="18"/>
              </w:rPr>
              <w:t>Trước vòng 1; cập nhật sau mỗi lần chạy.</w:t>
            </w:r>
          </w:p>
        </w:tc>
      </w:tr>
      <w:tr w:rsidR="003F459D" w14:paraId="0F7DE48A" w14:textId="77777777">
        <w:trPr>
          <w:cantSplit/>
          <w:jc w:val="center"/>
        </w:trPr>
        <w:tc>
          <w:tcPr>
            <w:tcW w:w="1304" w:type="dxa"/>
            <w:tcMar>
              <w:top w:w="70" w:type="dxa"/>
              <w:left w:w="75" w:type="dxa"/>
              <w:bottom w:w="70" w:type="dxa"/>
              <w:right w:w="75" w:type="dxa"/>
            </w:tcMar>
            <w:vAlign w:val="center"/>
          </w:tcPr>
          <w:p w14:paraId="6FD46D9C" w14:textId="77777777" w:rsidR="003F459D" w:rsidRDefault="00000000">
            <w:pPr>
              <w:spacing w:after="0" w:line="252" w:lineRule="auto"/>
              <w:jc w:val="left"/>
            </w:pPr>
            <w:r>
              <w:rPr>
                <w:rFonts w:cs="Times New Roman"/>
                <w:sz w:val="18"/>
              </w:rPr>
              <w:t>CL-BSM-01</w:t>
            </w:r>
          </w:p>
        </w:tc>
        <w:tc>
          <w:tcPr>
            <w:tcW w:w="1928" w:type="dxa"/>
            <w:tcMar>
              <w:top w:w="70" w:type="dxa"/>
              <w:left w:w="75" w:type="dxa"/>
              <w:bottom w:w="70" w:type="dxa"/>
              <w:right w:w="75" w:type="dxa"/>
            </w:tcMar>
            <w:vAlign w:val="center"/>
          </w:tcPr>
          <w:p w14:paraId="437DE39F" w14:textId="77777777" w:rsidR="003F459D" w:rsidRDefault="00000000">
            <w:pPr>
              <w:spacing w:after="0" w:line="252" w:lineRule="auto"/>
              <w:jc w:val="left"/>
            </w:pPr>
            <w:r>
              <w:rPr>
                <w:rFonts w:cs="Times New Roman"/>
                <w:sz w:val="18"/>
              </w:rPr>
              <w:t>Checklist giao diện</w:t>
            </w:r>
          </w:p>
        </w:tc>
        <w:tc>
          <w:tcPr>
            <w:tcW w:w="4082" w:type="dxa"/>
            <w:tcMar>
              <w:top w:w="70" w:type="dxa"/>
              <w:left w:w="75" w:type="dxa"/>
              <w:bottom w:w="70" w:type="dxa"/>
              <w:right w:w="75" w:type="dxa"/>
            </w:tcMar>
            <w:vAlign w:val="center"/>
          </w:tcPr>
          <w:p w14:paraId="4F921E9B" w14:textId="77777777" w:rsidR="003F459D" w:rsidRDefault="00000000">
            <w:pPr>
              <w:spacing w:after="0" w:line="252" w:lineRule="auto"/>
              <w:jc w:val="left"/>
            </w:pPr>
            <w:r>
              <w:rPr>
                <w:rFonts w:cs="Times New Roman"/>
                <w:sz w:val="18"/>
              </w:rPr>
              <w:t>Danh sách kiểm tra nhanh UI, thông báo, phân quyền và khả dụng.</w:t>
            </w:r>
          </w:p>
        </w:tc>
        <w:tc>
          <w:tcPr>
            <w:tcW w:w="1701" w:type="dxa"/>
            <w:tcMar>
              <w:top w:w="70" w:type="dxa"/>
              <w:left w:w="75" w:type="dxa"/>
              <w:bottom w:w="70" w:type="dxa"/>
              <w:right w:w="75" w:type="dxa"/>
            </w:tcMar>
            <w:vAlign w:val="center"/>
          </w:tcPr>
          <w:p w14:paraId="33AD03F7" w14:textId="77777777" w:rsidR="003F459D" w:rsidRDefault="00000000">
            <w:pPr>
              <w:spacing w:after="0" w:line="252" w:lineRule="auto"/>
              <w:jc w:val="left"/>
            </w:pPr>
            <w:r>
              <w:rPr>
                <w:rFonts w:cs="Times New Roman"/>
                <w:sz w:val="18"/>
              </w:rPr>
              <w:t>Cùng bộ test case.</w:t>
            </w:r>
          </w:p>
        </w:tc>
      </w:tr>
      <w:tr w:rsidR="003F459D" w14:paraId="6A991414" w14:textId="77777777">
        <w:trPr>
          <w:cantSplit/>
          <w:jc w:val="center"/>
        </w:trPr>
        <w:tc>
          <w:tcPr>
            <w:tcW w:w="1304" w:type="dxa"/>
            <w:tcMar>
              <w:top w:w="70" w:type="dxa"/>
              <w:left w:w="75" w:type="dxa"/>
              <w:bottom w:w="70" w:type="dxa"/>
              <w:right w:w="75" w:type="dxa"/>
            </w:tcMar>
            <w:vAlign w:val="center"/>
          </w:tcPr>
          <w:p w14:paraId="6BB53262" w14:textId="77777777" w:rsidR="003F459D" w:rsidRDefault="00000000">
            <w:pPr>
              <w:spacing w:after="0" w:line="252" w:lineRule="auto"/>
              <w:jc w:val="left"/>
            </w:pPr>
            <w:r>
              <w:rPr>
                <w:rFonts w:cs="Times New Roman"/>
                <w:sz w:val="18"/>
              </w:rPr>
              <w:t>TD-BSM-01</w:t>
            </w:r>
          </w:p>
        </w:tc>
        <w:tc>
          <w:tcPr>
            <w:tcW w:w="1928" w:type="dxa"/>
            <w:tcMar>
              <w:top w:w="70" w:type="dxa"/>
              <w:left w:w="75" w:type="dxa"/>
              <w:bottom w:w="70" w:type="dxa"/>
              <w:right w:w="75" w:type="dxa"/>
            </w:tcMar>
            <w:vAlign w:val="center"/>
          </w:tcPr>
          <w:p w14:paraId="215AD8E8" w14:textId="77777777" w:rsidR="003F459D" w:rsidRDefault="00000000">
            <w:pPr>
              <w:spacing w:after="0" w:line="252" w:lineRule="auto"/>
              <w:jc w:val="left"/>
            </w:pPr>
            <w:r>
              <w:rPr>
                <w:rFonts w:cs="Times New Roman"/>
                <w:sz w:val="18"/>
              </w:rPr>
              <w:t>Test Data</w:t>
            </w:r>
          </w:p>
        </w:tc>
        <w:tc>
          <w:tcPr>
            <w:tcW w:w="4082" w:type="dxa"/>
            <w:tcMar>
              <w:top w:w="70" w:type="dxa"/>
              <w:left w:w="75" w:type="dxa"/>
              <w:bottom w:w="70" w:type="dxa"/>
              <w:right w:w="75" w:type="dxa"/>
            </w:tcMar>
            <w:vAlign w:val="center"/>
          </w:tcPr>
          <w:p w14:paraId="35400723" w14:textId="77777777" w:rsidR="003F459D" w:rsidRDefault="00000000">
            <w:pPr>
              <w:spacing w:after="0" w:line="252" w:lineRule="auto"/>
              <w:jc w:val="left"/>
            </w:pPr>
            <w:r>
              <w:rPr>
                <w:rFonts w:cs="Times New Roman"/>
                <w:sz w:val="18"/>
              </w:rPr>
              <w:t>Tài khoản, sách, tồn kho, hóa đơn và dữ liệu biên.</w:t>
            </w:r>
          </w:p>
        </w:tc>
        <w:tc>
          <w:tcPr>
            <w:tcW w:w="1701" w:type="dxa"/>
            <w:tcMar>
              <w:top w:w="70" w:type="dxa"/>
              <w:left w:w="75" w:type="dxa"/>
              <w:bottom w:w="70" w:type="dxa"/>
              <w:right w:w="75" w:type="dxa"/>
            </w:tcMar>
            <w:vAlign w:val="center"/>
          </w:tcPr>
          <w:p w14:paraId="745E8ECC" w14:textId="77777777" w:rsidR="003F459D" w:rsidRDefault="00000000">
            <w:pPr>
              <w:spacing w:after="0" w:line="252" w:lineRule="auto"/>
              <w:jc w:val="left"/>
            </w:pPr>
            <w:r>
              <w:rPr>
                <w:rFonts w:cs="Times New Roman"/>
                <w:sz w:val="18"/>
              </w:rPr>
              <w:t>Trước khi thiết lập môi trường.</w:t>
            </w:r>
          </w:p>
        </w:tc>
      </w:tr>
      <w:tr w:rsidR="003F459D" w14:paraId="67EA2D91" w14:textId="77777777">
        <w:trPr>
          <w:cantSplit/>
          <w:jc w:val="center"/>
        </w:trPr>
        <w:tc>
          <w:tcPr>
            <w:tcW w:w="1304" w:type="dxa"/>
            <w:tcMar>
              <w:top w:w="70" w:type="dxa"/>
              <w:left w:w="75" w:type="dxa"/>
              <w:bottom w:w="70" w:type="dxa"/>
              <w:right w:w="75" w:type="dxa"/>
            </w:tcMar>
            <w:vAlign w:val="center"/>
          </w:tcPr>
          <w:p w14:paraId="0DA439BB" w14:textId="77777777" w:rsidR="003F459D" w:rsidRDefault="00000000">
            <w:pPr>
              <w:spacing w:after="0" w:line="252" w:lineRule="auto"/>
              <w:jc w:val="left"/>
            </w:pPr>
            <w:r>
              <w:rPr>
                <w:rFonts w:cs="Times New Roman"/>
                <w:sz w:val="18"/>
              </w:rPr>
              <w:t>ENV-BSM-01</w:t>
            </w:r>
          </w:p>
        </w:tc>
        <w:tc>
          <w:tcPr>
            <w:tcW w:w="1928" w:type="dxa"/>
            <w:tcMar>
              <w:top w:w="70" w:type="dxa"/>
              <w:left w:w="75" w:type="dxa"/>
              <w:bottom w:w="70" w:type="dxa"/>
              <w:right w:w="75" w:type="dxa"/>
            </w:tcMar>
            <w:vAlign w:val="center"/>
          </w:tcPr>
          <w:p w14:paraId="70477513" w14:textId="77777777" w:rsidR="003F459D" w:rsidRDefault="00000000">
            <w:pPr>
              <w:spacing w:after="0" w:line="252" w:lineRule="auto"/>
              <w:jc w:val="left"/>
            </w:pPr>
            <w:r>
              <w:rPr>
                <w:rFonts w:cs="Times New Roman"/>
                <w:sz w:val="18"/>
              </w:rPr>
              <w:t>Tài liệu môi trường</w:t>
            </w:r>
          </w:p>
        </w:tc>
        <w:tc>
          <w:tcPr>
            <w:tcW w:w="4082" w:type="dxa"/>
            <w:tcMar>
              <w:top w:w="70" w:type="dxa"/>
              <w:left w:w="75" w:type="dxa"/>
              <w:bottom w:w="70" w:type="dxa"/>
              <w:right w:w="75" w:type="dxa"/>
            </w:tcMar>
            <w:vAlign w:val="center"/>
          </w:tcPr>
          <w:p w14:paraId="00635850" w14:textId="77777777" w:rsidR="003F459D" w:rsidRDefault="00000000">
            <w:pPr>
              <w:spacing w:after="0" w:line="252" w:lineRule="auto"/>
              <w:jc w:val="left"/>
            </w:pPr>
            <w:r>
              <w:rPr>
                <w:rFonts w:cs="Times New Roman"/>
                <w:sz w:val="18"/>
              </w:rPr>
              <w:t>Cấu hình máy, build, runtime, SQL Server, connection string, script và backup.</w:t>
            </w:r>
          </w:p>
        </w:tc>
        <w:tc>
          <w:tcPr>
            <w:tcW w:w="1701" w:type="dxa"/>
            <w:tcMar>
              <w:top w:w="70" w:type="dxa"/>
              <w:left w:w="75" w:type="dxa"/>
              <w:bottom w:w="70" w:type="dxa"/>
              <w:right w:w="75" w:type="dxa"/>
            </w:tcMar>
            <w:vAlign w:val="center"/>
          </w:tcPr>
          <w:p w14:paraId="7E3F92A8" w14:textId="77777777" w:rsidR="003F459D" w:rsidRDefault="00000000">
            <w:pPr>
              <w:spacing w:after="0" w:line="252" w:lineRule="auto"/>
              <w:jc w:val="left"/>
            </w:pPr>
            <w:r>
              <w:rPr>
                <w:rFonts w:cs="Times New Roman"/>
                <w:sz w:val="18"/>
              </w:rPr>
              <w:t>Trước vòng 1 và khi môi trường đổi.</w:t>
            </w:r>
          </w:p>
        </w:tc>
      </w:tr>
      <w:tr w:rsidR="003F459D" w14:paraId="55A2F778" w14:textId="77777777">
        <w:trPr>
          <w:cantSplit/>
          <w:jc w:val="center"/>
        </w:trPr>
        <w:tc>
          <w:tcPr>
            <w:tcW w:w="1304" w:type="dxa"/>
            <w:tcMar>
              <w:top w:w="70" w:type="dxa"/>
              <w:left w:w="75" w:type="dxa"/>
              <w:bottom w:w="70" w:type="dxa"/>
              <w:right w:w="75" w:type="dxa"/>
            </w:tcMar>
            <w:vAlign w:val="center"/>
          </w:tcPr>
          <w:p w14:paraId="1DE3098A" w14:textId="77777777" w:rsidR="003F459D" w:rsidRDefault="00000000">
            <w:pPr>
              <w:spacing w:after="0" w:line="252" w:lineRule="auto"/>
              <w:jc w:val="left"/>
            </w:pPr>
            <w:r>
              <w:rPr>
                <w:rFonts w:cs="Times New Roman"/>
                <w:sz w:val="18"/>
              </w:rPr>
              <w:lastRenderedPageBreak/>
              <w:t>TER-BSM-01</w:t>
            </w:r>
          </w:p>
        </w:tc>
        <w:tc>
          <w:tcPr>
            <w:tcW w:w="1928" w:type="dxa"/>
            <w:tcMar>
              <w:top w:w="70" w:type="dxa"/>
              <w:left w:w="75" w:type="dxa"/>
              <w:bottom w:w="70" w:type="dxa"/>
              <w:right w:w="75" w:type="dxa"/>
            </w:tcMar>
            <w:vAlign w:val="center"/>
          </w:tcPr>
          <w:p w14:paraId="29F1C242" w14:textId="77777777" w:rsidR="003F459D" w:rsidRDefault="00000000">
            <w:pPr>
              <w:spacing w:after="0" w:line="252" w:lineRule="auto"/>
              <w:jc w:val="left"/>
            </w:pPr>
            <w:r>
              <w:rPr>
                <w:rFonts w:cs="Times New Roman"/>
                <w:sz w:val="18"/>
              </w:rPr>
              <w:t>Test Execution Result</w:t>
            </w:r>
          </w:p>
        </w:tc>
        <w:tc>
          <w:tcPr>
            <w:tcW w:w="4082" w:type="dxa"/>
            <w:tcMar>
              <w:top w:w="70" w:type="dxa"/>
              <w:left w:w="75" w:type="dxa"/>
              <w:bottom w:w="70" w:type="dxa"/>
              <w:right w:w="75" w:type="dxa"/>
            </w:tcMar>
            <w:vAlign w:val="center"/>
          </w:tcPr>
          <w:p w14:paraId="3AB630A0" w14:textId="77777777" w:rsidR="003F459D" w:rsidRDefault="00000000">
            <w:pPr>
              <w:spacing w:after="0" w:line="252" w:lineRule="auto"/>
              <w:jc w:val="left"/>
            </w:pPr>
            <w:r>
              <w:rPr>
                <w:rFonts w:cs="Times New Roman"/>
                <w:sz w:val="18"/>
              </w:rPr>
              <w:t>Ngày chạy, tester, build, actual result, Pass/Fail/Blocked và bằng chứng.</w:t>
            </w:r>
          </w:p>
        </w:tc>
        <w:tc>
          <w:tcPr>
            <w:tcW w:w="1701" w:type="dxa"/>
            <w:tcMar>
              <w:top w:w="70" w:type="dxa"/>
              <w:left w:w="75" w:type="dxa"/>
              <w:bottom w:w="70" w:type="dxa"/>
              <w:right w:w="75" w:type="dxa"/>
            </w:tcMar>
            <w:vAlign w:val="center"/>
          </w:tcPr>
          <w:p w14:paraId="7A742B02" w14:textId="77777777" w:rsidR="003F459D" w:rsidRDefault="00000000">
            <w:pPr>
              <w:spacing w:after="0" w:line="252" w:lineRule="auto"/>
              <w:jc w:val="left"/>
            </w:pPr>
            <w:r>
              <w:rPr>
                <w:rFonts w:cs="Times New Roman"/>
                <w:sz w:val="18"/>
              </w:rPr>
              <w:t>Cập nhật hằng ngày.</w:t>
            </w:r>
          </w:p>
        </w:tc>
      </w:tr>
      <w:tr w:rsidR="003F459D" w14:paraId="285C3F4E" w14:textId="77777777">
        <w:trPr>
          <w:cantSplit/>
          <w:jc w:val="center"/>
        </w:trPr>
        <w:tc>
          <w:tcPr>
            <w:tcW w:w="1304" w:type="dxa"/>
            <w:tcMar>
              <w:top w:w="70" w:type="dxa"/>
              <w:left w:w="75" w:type="dxa"/>
              <w:bottom w:w="70" w:type="dxa"/>
              <w:right w:w="75" w:type="dxa"/>
            </w:tcMar>
            <w:vAlign w:val="center"/>
          </w:tcPr>
          <w:p w14:paraId="67FC874A" w14:textId="77777777" w:rsidR="003F459D" w:rsidRDefault="00000000">
            <w:pPr>
              <w:spacing w:after="0" w:line="252" w:lineRule="auto"/>
              <w:jc w:val="left"/>
            </w:pPr>
            <w:r>
              <w:rPr>
                <w:rFonts w:cs="Times New Roman"/>
                <w:sz w:val="18"/>
              </w:rPr>
              <w:t>BUG-BSM-01</w:t>
            </w:r>
          </w:p>
        </w:tc>
        <w:tc>
          <w:tcPr>
            <w:tcW w:w="1928" w:type="dxa"/>
            <w:tcMar>
              <w:top w:w="70" w:type="dxa"/>
              <w:left w:w="75" w:type="dxa"/>
              <w:bottom w:w="70" w:type="dxa"/>
              <w:right w:w="75" w:type="dxa"/>
            </w:tcMar>
            <w:vAlign w:val="center"/>
          </w:tcPr>
          <w:p w14:paraId="5DDF13C6" w14:textId="77777777" w:rsidR="003F459D" w:rsidRDefault="00000000">
            <w:pPr>
              <w:spacing w:after="0" w:line="252" w:lineRule="auto"/>
              <w:jc w:val="left"/>
            </w:pPr>
            <w:r>
              <w:rPr>
                <w:rFonts w:cs="Times New Roman"/>
                <w:sz w:val="18"/>
              </w:rPr>
              <w:t>Defect Log/Bug Report</w:t>
            </w:r>
          </w:p>
        </w:tc>
        <w:tc>
          <w:tcPr>
            <w:tcW w:w="4082" w:type="dxa"/>
            <w:tcMar>
              <w:top w:w="70" w:type="dxa"/>
              <w:left w:w="75" w:type="dxa"/>
              <w:bottom w:w="70" w:type="dxa"/>
              <w:right w:w="75" w:type="dxa"/>
            </w:tcMar>
            <w:vAlign w:val="center"/>
          </w:tcPr>
          <w:p w14:paraId="5206705D" w14:textId="77777777" w:rsidR="003F459D" w:rsidRDefault="00000000">
            <w:pPr>
              <w:spacing w:after="0" w:line="252" w:lineRule="auto"/>
              <w:jc w:val="left"/>
            </w:pPr>
            <w:r>
              <w:rPr>
                <w:rFonts w:cs="Times New Roman"/>
                <w:sz w:val="18"/>
              </w:rPr>
              <w:t>Mô tả, bước tái hiện, expected/actual, Severity, Priority, ảnh, phiên bản, trạng thái.</w:t>
            </w:r>
          </w:p>
        </w:tc>
        <w:tc>
          <w:tcPr>
            <w:tcW w:w="1701" w:type="dxa"/>
            <w:tcMar>
              <w:top w:w="70" w:type="dxa"/>
              <w:left w:w="75" w:type="dxa"/>
              <w:bottom w:w="70" w:type="dxa"/>
              <w:right w:w="75" w:type="dxa"/>
            </w:tcMar>
            <w:vAlign w:val="center"/>
          </w:tcPr>
          <w:p w14:paraId="5C118D07" w14:textId="77777777" w:rsidR="003F459D" w:rsidRDefault="00000000">
            <w:pPr>
              <w:spacing w:after="0" w:line="252" w:lineRule="auto"/>
              <w:jc w:val="left"/>
            </w:pPr>
            <w:r>
              <w:rPr>
                <w:rFonts w:cs="Times New Roman"/>
                <w:sz w:val="18"/>
              </w:rPr>
              <w:t>Ngay khi phát hiện lỗi.</w:t>
            </w:r>
          </w:p>
        </w:tc>
      </w:tr>
      <w:tr w:rsidR="003F459D" w14:paraId="00BEBAC5" w14:textId="77777777">
        <w:trPr>
          <w:cantSplit/>
          <w:jc w:val="center"/>
        </w:trPr>
        <w:tc>
          <w:tcPr>
            <w:tcW w:w="1304" w:type="dxa"/>
            <w:tcMar>
              <w:top w:w="70" w:type="dxa"/>
              <w:left w:w="75" w:type="dxa"/>
              <w:bottom w:w="70" w:type="dxa"/>
              <w:right w:w="75" w:type="dxa"/>
            </w:tcMar>
            <w:vAlign w:val="center"/>
          </w:tcPr>
          <w:p w14:paraId="75F54D2D" w14:textId="77777777" w:rsidR="003F459D" w:rsidRDefault="00000000">
            <w:pPr>
              <w:spacing w:after="0" w:line="252" w:lineRule="auto"/>
              <w:jc w:val="left"/>
            </w:pPr>
            <w:r>
              <w:rPr>
                <w:rFonts w:cs="Times New Roman"/>
                <w:sz w:val="18"/>
              </w:rPr>
              <w:t>EVD-BSM-01</w:t>
            </w:r>
          </w:p>
        </w:tc>
        <w:tc>
          <w:tcPr>
            <w:tcW w:w="1928" w:type="dxa"/>
            <w:tcMar>
              <w:top w:w="70" w:type="dxa"/>
              <w:left w:w="75" w:type="dxa"/>
              <w:bottom w:w="70" w:type="dxa"/>
              <w:right w:w="75" w:type="dxa"/>
            </w:tcMar>
            <w:vAlign w:val="center"/>
          </w:tcPr>
          <w:p w14:paraId="5E9EC03D" w14:textId="77777777" w:rsidR="003F459D" w:rsidRDefault="00000000">
            <w:pPr>
              <w:spacing w:after="0" w:line="252" w:lineRule="auto"/>
              <w:jc w:val="left"/>
            </w:pPr>
            <w:r>
              <w:rPr>
                <w:rFonts w:cs="Times New Roman"/>
                <w:sz w:val="18"/>
              </w:rPr>
              <w:t>Bộ minh chứng</w:t>
            </w:r>
          </w:p>
        </w:tc>
        <w:tc>
          <w:tcPr>
            <w:tcW w:w="4082" w:type="dxa"/>
            <w:tcMar>
              <w:top w:w="70" w:type="dxa"/>
              <w:left w:w="75" w:type="dxa"/>
              <w:bottom w:w="70" w:type="dxa"/>
              <w:right w:w="75" w:type="dxa"/>
            </w:tcMar>
            <w:vAlign w:val="center"/>
          </w:tcPr>
          <w:p w14:paraId="0B41DEF9" w14:textId="77777777" w:rsidR="003F459D" w:rsidRDefault="00000000">
            <w:pPr>
              <w:spacing w:after="0" w:line="252" w:lineRule="auto"/>
            </w:pPr>
            <w:r>
              <w:rPr>
                <w:rFonts w:cs="Times New Roman"/>
                <w:sz w:val="18"/>
              </w:rPr>
              <w:t>Ảnh giao diện trước thao tác, ảnh kết quả, ảnh thông báo lỗi và tệp xuất được tạo.</w:t>
            </w:r>
          </w:p>
        </w:tc>
        <w:tc>
          <w:tcPr>
            <w:tcW w:w="1701" w:type="dxa"/>
            <w:tcMar>
              <w:top w:w="70" w:type="dxa"/>
              <w:left w:w="75" w:type="dxa"/>
              <w:bottom w:w="70" w:type="dxa"/>
              <w:right w:w="75" w:type="dxa"/>
            </w:tcMar>
            <w:vAlign w:val="center"/>
          </w:tcPr>
          <w:p w14:paraId="79139EC4" w14:textId="77777777" w:rsidR="003F459D" w:rsidRDefault="00000000">
            <w:pPr>
              <w:spacing w:after="0" w:line="252" w:lineRule="auto"/>
              <w:jc w:val="left"/>
            </w:pPr>
            <w:r>
              <w:rPr>
                <w:rFonts w:cs="Times New Roman"/>
                <w:sz w:val="18"/>
              </w:rPr>
              <w:t>Trong quá trình chạy test.</w:t>
            </w:r>
          </w:p>
        </w:tc>
      </w:tr>
      <w:tr w:rsidR="003F459D" w14:paraId="38C2BF18" w14:textId="77777777">
        <w:trPr>
          <w:cantSplit/>
          <w:jc w:val="center"/>
        </w:trPr>
        <w:tc>
          <w:tcPr>
            <w:tcW w:w="1304" w:type="dxa"/>
            <w:tcMar>
              <w:top w:w="70" w:type="dxa"/>
              <w:left w:w="75" w:type="dxa"/>
              <w:bottom w:w="70" w:type="dxa"/>
              <w:right w:w="75" w:type="dxa"/>
            </w:tcMar>
            <w:vAlign w:val="center"/>
          </w:tcPr>
          <w:p w14:paraId="300FCAE5" w14:textId="77777777" w:rsidR="003F459D" w:rsidRDefault="00000000">
            <w:pPr>
              <w:spacing w:after="0" w:line="252" w:lineRule="auto"/>
              <w:jc w:val="left"/>
            </w:pPr>
            <w:r>
              <w:rPr>
                <w:rFonts w:cs="Times New Roman"/>
                <w:sz w:val="18"/>
              </w:rPr>
              <w:t>TSR-BSM-01</w:t>
            </w:r>
          </w:p>
        </w:tc>
        <w:tc>
          <w:tcPr>
            <w:tcW w:w="1928" w:type="dxa"/>
            <w:tcMar>
              <w:top w:w="70" w:type="dxa"/>
              <w:left w:w="75" w:type="dxa"/>
              <w:bottom w:w="70" w:type="dxa"/>
              <w:right w:w="75" w:type="dxa"/>
            </w:tcMar>
            <w:vAlign w:val="center"/>
          </w:tcPr>
          <w:p w14:paraId="68E776ED" w14:textId="77777777" w:rsidR="003F459D" w:rsidRDefault="00000000">
            <w:pPr>
              <w:spacing w:after="0" w:line="252" w:lineRule="auto"/>
              <w:jc w:val="left"/>
            </w:pPr>
            <w:r>
              <w:rPr>
                <w:rFonts w:cs="Times New Roman"/>
                <w:sz w:val="18"/>
              </w:rPr>
              <w:t>Test Summary Report</w:t>
            </w:r>
          </w:p>
        </w:tc>
        <w:tc>
          <w:tcPr>
            <w:tcW w:w="4082" w:type="dxa"/>
            <w:tcMar>
              <w:top w:w="70" w:type="dxa"/>
              <w:left w:w="75" w:type="dxa"/>
              <w:bottom w:w="70" w:type="dxa"/>
              <w:right w:w="75" w:type="dxa"/>
            </w:tcMar>
            <w:vAlign w:val="center"/>
          </w:tcPr>
          <w:p w14:paraId="12CA4F3C" w14:textId="77777777" w:rsidR="003F459D" w:rsidRDefault="00000000">
            <w:pPr>
              <w:spacing w:after="0" w:line="252" w:lineRule="auto"/>
              <w:jc w:val="left"/>
            </w:pPr>
            <w:r>
              <w:rPr>
                <w:rFonts w:cs="Times New Roman"/>
                <w:sz w:val="18"/>
              </w:rPr>
              <w:t>Phạm vi đã chạy, thống kê, lỗi, tiêu chí thoát, rủi ro còn lại và khuyến nghị.</w:t>
            </w:r>
          </w:p>
        </w:tc>
        <w:tc>
          <w:tcPr>
            <w:tcW w:w="1701" w:type="dxa"/>
            <w:tcMar>
              <w:top w:w="70" w:type="dxa"/>
              <w:left w:w="75" w:type="dxa"/>
              <w:bottom w:w="70" w:type="dxa"/>
              <w:right w:w="75" w:type="dxa"/>
            </w:tcMar>
            <w:vAlign w:val="center"/>
          </w:tcPr>
          <w:p w14:paraId="764E6698" w14:textId="77777777" w:rsidR="003F459D" w:rsidRDefault="00000000">
            <w:pPr>
              <w:spacing w:after="0" w:line="252" w:lineRule="auto"/>
              <w:jc w:val="left"/>
            </w:pPr>
            <w:r>
              <w:rPr>
                <w:rFonts w:cs="Times New Roman"/>
                <w:sz w:val="18"/>
              </w:rPr>
              <w:t>Kết thúc vòng kiểm thử.</w:t>
            </w:r>
          </w:p>
        </w:tc>
      </w:tr>
      <w:tr w:rsidR="003F459D" w14:paraId="3975CF3D" w14:textId="77777777">
        <w:trPr>
          <w:cantSplit/>
          <w:jc w:val="center"/>
        </w:trPr>
        <w:tc>
          <w:tcPr>
            <w:tcW w:w="1304" w:type="dxa"/>
            <w:tcMar>
              <w:top w:w="70" w:type="dxa"/>
              <w:left w:w="75" w:type="dxa"/>
              <w:bottom w:w="70" w:type="dxa"/>
              <w:right w:w="75" w:type="dxa"/>
            </w:tcMar>
            <w:vAlign w:val="center"/>
          </w:tcPr>
          <w:p w14:paraId="2229C886" w14:textId="77777777" w:rsidR="003F459D" w:rsidRDefault="00000000">
            <w:pPr>
              <w:spacing w:after="0" w:line="252" w:lineRule="auto"/>
              <w:jc w:val="left"/>
            </w:pPr>
            <w:r>
              <w:rPr>
                <w:rFonts w:cs="Times New Roman"/>
                <w:sz w:val="18"/>
              </w:rPr>
              <w:t>BLD-BSM-01</w:t>
            </w:r>
          </w:p>
        </w:tc>
        <w:tc>
          <w:tcPr>
            <w:tcW w:w="1928" w:type="dxa"/>
            <w:tcMar>
              <w:top w:w="70" w:type="dxa"/>
              <w:left w:w="75" w:type="dxa"/>
              <w:bottom w:w="70" w:type="dxa"/>
              <w:right w:w="75" w:type="dxa"/>
            </w:tcMar>
            <w:vAlign w:val="center"/>
          </w:tcPr>
          <w:p w14:paraId="37FE7720" w14:textId="77777777" w:rsidR="003F459D" w:rsidRDefault="00000000">
            <w:pPr>
              <w:spacing w:after="0" w:line="252" w:lineRule="auto"/>
              <w:jc w:val="left"/>
            </w:pPr>
            <w:r>
              <w:rPr>
                <w:rFonts w:cs="Times New Roman"/>
                <w:sz w:val="18"/>
              </w:rPr>
              <w:t>Thông tin build</w:t>
            </w:r>
          </w:p>
        </w:tc>
        <w:tc>
          <w:tcPr>
            <w:tcW w:w="4082" w:type="dxa"/>
            <w:tcMar>
              <w:top w:w="70" w:type="dxa"/>
              <w:left w:w="75" w:type="dxa"/>
              <w:bottom w:w="70" w:type="dxa"/>
              <w:right w:w="75" w:type="dxa"/>
            </w:tcMar>
            <w:vAlign w:val="center"/>
          </w:tcPr>
          <w:p w14:paraId="382CD42D" w14:textId="77777777" w:rsidR="003F459D" w:rsidRDefault="00000000">
            <w:pPr>
              <w:spacing w:after="0" w:line="252" w:lineRule="auto"/>
              <w:jc w:val="left"/>
            </w:pPr>
            <w:r>
              <w:rPr>
                <w:rFonts w:cs="Times New Roman"/>
                <w:sz w:val="18"/>
              </w:rPr>
              <w:t>Nhánh, commit, ngày build, cấu hình và danh sách thay đổi.</w:t>
            </w:r>
          </w:p>
        </w:tc>
        <w:tc>
          <w:tcPr>
            <w:tcW w:w="1701" w:type="dxa"/>
            <w:tcMar>
              <w:top w:w="70" w:type="dxa"/>
              <w:left w:w="75" w:type="dxa"/>
              <w:bottom w:w="70" w:type="dxa"/>
              <w:right w:w="75" w:type="dxa"/>
            </w:tcMar>
            <w:vAlign w:val="center"/>
          </w:tcPr>
          <w:p w14:paraId="2AD49C1D" w14:textId="77777777" w:rsidR="003F459D" w:rsidRDefault="00000000">
            <w:pPr>
              <w:spacing w:after="0" w:line="252" w:lineRule="auto"/>
              <w:jc w:val="left"/>
            </w:pPr>
            <w:r>
              <w:rPr>
                <w:rFonts w:cs="Times New Roman"/>
                <w:sz w:val="18"/>
              </w:rPr>
              <w:t>Mỗi lần bàn giao build.</w:t>
            </w:r>
          </w:p>
        </w:tc>
      </w:tr>
      <w:tr w:rsidR="003F459D" w14:paraId="719EF2AB" w14:textId="77777777">
        <w:trPr>
          <w:cantSplit/>
          <w:jc w:val="center"/>
        </w:trPr>
        <w:tc>
          <w:tcPr>
            <w:tcW w:w="1304" w:type="dxa"/>
            <w:tcMar>
              <w:top w:w="70" w:type="dxa"/>
              <w:left w:w="75" w:type="dxa"/>
              <w:bottom w:w="70" w:type="dxa"/>
              <w:right w:w="75" w:type="dxa"/>
            </w:tcMar>
            <w:vAlign w:val="center"/>
          </w:tcPr>
          <w:p w14:paraId="779C34AB" w14:textId="77777777" w:rsidR="003F459D" w:rsidRDefault="00000000">
            <w:pPr>
              <w:spacing w:after="0" w:line="252" w:lineRule="auto"/>
              <w:jc w:val="left"/>
            </w:pPr>
            <w:r>
              <w:rPr>
                <w:rFonts w:cs="Times New Roman"/>
                <w:sz w:val="18"/>
              </w:rPr>
              <w:t>DB-BSM-01</w:t>
            </w:r>
          </w:p>
        </w:tc>
        <w:tc>
          <w:tcPr>
            <w:tcW w:w="1928" w:type="dxa"/>
            <w:tcMar>
              <w:top w:w="70" w:type="dxa"/>
              <w:left w:w="75" w:type="dxa"/>
              <w:bottom w:w="70" w:type="dxa"/>
              <w:right w:w="75" w:type="dxa"/>
            </w:tcMar>
            <w:vAlign w:val="center"/>
          </w:tcPr>
          <w:p w14:paraId="3E9D7856" w14:textId="77777777" w:rsidR="003F459D" w:rsidRDefault="00000000">
            <w:pPr>
              <w:spacing w:after="0" w:line="252" w:lineRule="auto"/>
              <w:jc w:val="left"/>
            </w:pPr>
            <w:r>
              <w:rPr>
                <w:rFonts w:cs="Times New Roman"/>
                <w:sz w:val="18"/>
              </w:rPr>
              <w:t>Backup/script database test</w:t>
            </w:r>
          </w:p>
        </w:tc>
        <w:tc>
          <w:tcPr>
            <w:tcW w:w="4082" w:type="dxa"/>
            <w:tcMar>
              <w:top w:w="70" w:type="dxa"/>
              <w:left w:w="75" w:type="dxa"/>
              <w:bottom w:w="70" w:type="dxa"/>
              <w:right w:w="75" w:type="dxa"/>
            </w:tcMar>
            <w:vAlign w:val="center"/>
          </w:tcPr>
          <w:p w14:paraId="3A1E4A98" w14:textId="77777777" w:rsidR="003F459D" w:rsidRDefault="00000000">
            <w:pPr>
              <w:spacing w:after="0" w:line="252" w:lineRule="auto"/>
              <w:jc w:val="left"/>
            </w:pPr>
            <w:r>
              <w:rPr>
                <w:rFonts w:cs="Times New Roman"/>
                <w:sz w:val="18"/>
              </w:rPr>
              <w:t>Schema, dữ liệu chuẩn và script reset/restore.</w:t>
            </w:r>
          </w:p>
        </w:tc>
        <w:tc>
          <w:tcPr>
            <w:tcW w:w="1701" w:type="dxa"/>
            <w:tcMar>
              <w:top w:w="70" w:type="dxa"/>
              <w:left w:w="75" w:type="dxa"/>
              <w:bottom w:w="70" w:type="dxa"/>
              <w:right w:w="75" w:type="dxa"/>
            </w:tcMar>
            <w:vAlign w:val="center"/>
          </w:tcPr>
          <w:p w14:paraId="37206A68" w14:textId="77777777" w:rsidR="003F459D" w:rsidRDefault="00000000">
            <w:pPr>
              <w:spacing w:after="0" w:line="252" w:lineRule="auto"/>
              <w:jc w:val="left"/>
            </w:pPr>
            <w:r>
              <w:rPr>
                <w:rFonts w:cs="Times New Roman"/>
                <w:sz w:val="18"/>
              </w:rPr>
              <w:t>Trước vòng 1 và sau thay đổi schema.</w:t>
            </w:r>
          </w:p>
        </w:tc>
      </w:tr>
    </w:tbl>
    <w:p w14:paraId="79D0709F" w14:textId="77777777" w:rsidR="003F459D" w:rsidRDefault="003F459D"/>
    <w:p w14:paraId="4C7D702F" w14:textId="77777777" w:rsidR="003F459D" w:rsidRDefault="00000000">
      <w:pPr>
        <w:pStyle w:val="Heading3"/>
        <w:spacing w:after="80"/>
      </w:pPr>
      <w:bookmarkStart w:id="65" w:name="_Toc236824227"/>
      <w:r>
        <w:rPr>
          <w:rFonts w:ascii="Times New Roman" w:eastAsia="Times New Roman" w:hAnsi="Times New Roman" w:cs="Times New Roman"/>
        </w:rPr>
        <w:t>2.8.2. Quy tắc đặt tên và quản lý phiên bản</w:t>
      </w:r>
      <w:bookmarkEnd w:id="65"/>
    </w:p>
    <w:p w14:paraId="03458EA0" w14:textId="77777777" w:rsidR="003F459D" w:rsidRDefault="00000000">
      <w:pPr>
        <w:keepNext/>
        <w:spacing w:before="60"/>
        <w:jc w:val="center"/>
      </w:pPr>
      <w:r>
        <w:rPr>
          <w:rFonts w:cs="Times New Roman"/>
          <w:b/>
          <w:i/>
          <w:sz w:val="22"/>
        </w:rPr>
        <w:t>Bảng 2.28. Quy ước tài liệu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62B3BA24" w14:textId="77777777">
        <w:trPr>
          <w:cantSplit/>
          <w:tblHeader/>
          <w:jc w:val="center"/>
        </w:trPr>
        <w:tc>
          <w:tcPr>
            <w:tcW w:w="2381" w:type="dxa"/>
            <w:shd w:val="clear" w:color="auto" w:fill="D9EAF7"/>
            <w:tcMar>
              <w:top w:w="70" w:type="dxa"/>
              <w:left w:w="75" w:type="dxa"/>
              <w:bottom w:w="70" w:type="dxa"/>
              <w:right w:w="75" w:type="dxa"/>
            </w:tcMar>
            <w:vAlign w:val="center"/>
          </w:tcPr>
          <w:p w14:paraId="1E7D318C" w14:textId="77777777" w:rsidR="003F459D" w:rsidRDefault="00000000">
            <w:pPr>
              <w:spacing w:after="0" w:line="252" w:lineRule="auto"/>
              <w:jc w:val="center"/>
            </w:pPr>
            <w:r>
              <w:rPr>
                <w:rFonts w:cs="Times New Roman"/>
                <w:b/>
                <w:sz w:val="18"/>
              </w:rPr>
              <w:t>Nội dung</w:t>
            </w:r>
          </w:p>
        </w:tc>
        <w:tc>
          <w:tcPr>
            <w:tcW w:w="6520" w:type="dxa"/>
            <w:shd w:val="clear" w:color="auto" w:fill="D9EAF7"/>
            <w:tcMar>
              <w:top w:w="70" w:type="dxa"/>
              <w:left w:w="75" w:type="dxa"/>
              <w:bottom w:w="70" w:type="dxa"/>
              <w:right w:w="75" w:type="dxa"/>
            </w:tcMar>
            <w:vAlign w:val="center"/>
          </w:tcPr>
          <w:p w14:paraId="43E27BCA" w14:textId="77777777" w:rsidR="003F459D" w:rsidRDefault="00000000">
            <w:pPr>
              <w:spacing w:after="0" w:line="252" w:lineRule="auto"/>
              <w:jc w:val="center"/>
            </w:pPr>
            <w:r>
              <w:rPr>
                <w:rFonts w:cs="Times New Roman"/>
                <w:b/>
                <w:sz w:val="18"/>
              </w:rPr>
              <w:t>Quy tắc</w:t>
            </w:r>
          </w:p>
        </w:tc>
      </w:tr>
      <w:tr w:rsidR="003F459D" w14:paraId="6DE3D45F" w14:textId="77777777">
        <w:trPr>
          <w:cantSplit/>
          <w:jc w:val="center"/>
        </w:trPr>
        <w:tc>
          <w:tcPr>
            <w:tcW w:w="2381" w:type="dxa"/>
            <w:tcMar>
              <w:top w:w="70" w:type="dxa"/>
              <w:left w:w="75" w:type="dxa"/>
              <w:bottom w:w="70" w:type="dxa"/>
              <w:right w:w="75" w:type="dxa"/>
            </w:tcMar>
            <w:vAlign w:val="center"/>
          </w:tcPr>
          <w:p w14:paraId="23F8D50A" w14:textId="77777777" w:rsidR="003F459D" w:rsidRDefault="00000000">
            <w:pPr>
              <w:spacing w:after="0" w:line="252" w:lineRule="auto"/>
              <w:jc w:val="left"/>
            </w:pPr>
            <w:r>
              <w:rPr>
                <w:rFonts w:cs="Times New Roman"/>
                <w:sz w:val="18"/>
              </w:rPr>
              <w:t>Tên tệp</w:t>
            </w:r>
          </w:p>
        </w:tc>
        <w:tc>
          <w:tcPr>
            <w:tcW w:w="6520" w:type="dxa"/>
            <w:tcMar>
              <w:top w:w="70" w:type="dxa"/>
              <w:left w:w="75" w:type="dxa"/>
              <w:bottom w:w="70" w:type="dxa"/>
              <w:right w:w="75" w:type="dxa"/>
            </w:tcMar>
            <w:vAlign w:val="center"/>
          </w:tcPr>
          <w:p w14:paraId="1C11B1EF" w14:textId="77777777" w:rsidR="003F459D" w:rsidRDefault="00000000">
            <w:pPr>
              <w:spacing w:after="0" w:line="252" w:lineRule="auto"/>
              <w:jc w:val="left"/>
            </w:pPr>
            <w:r>
              <w:rPr>
                <w:rFonts w:cs="Times New Roman"/>
                <w:sz w:val="18"/>
              </w:rPr>
              <w:t>&lt;Mã tài liệu&gt;_&lt;Tên ngắn&gt;_v&lt;phiên bản&gt;_&lt;yyyyMMdd&gt;.xlsx/docx/pdf</w:t>
            </w:r>
          </w:p>
        </w:tc>
      </w:tr>
      <w:tr w:rsidR="003F459D" w14:paraId="1CD7324A" w14:textId="77777777">
        <w:trPr>
          <w:cantSplit/>
          <w:jc w:val="center"/>
        </w:trPr>
        <w:tc>
          <w:tcPr>
            <w:tcW w:w="2381" w:type="dxa"/>
            <w:tcMar>
              <w:top w:w="70" w:type="dxa"/>
              <w:left w:w="75" w:type="dxa"/>
              <w:bottom w:w="70" w:type="dxa"/>
              <w:right w:w="75" w:type="dxa"/>
            </w:tcMar>
            <w:vAlign w:val="center"/>
          </w:tcPr>
          <w:p w14:paraId="58572357" w14:textId="77777777" w:rsidR="003F459D" w:rsidRDefault="00000000">
            <w:pPr>
              <w:spacing w:after="0" w:line="252" w:lineRule="auto"/>
              <w:jc w:val="left"/>
            </w:pPr>
            <w:r>
              <w:rPr>
                <w:rFonts w:cs="Times New Roman"/>
                <w:sz w:val="18"/>
              </w:rPr>
              <w:t>Phiên bản 0.x</w:t>
            </w:r>
          </w:p>
        </w:tc>
        <w:tc>
          <w:tcPr>
            <w:tcW w:w="6520" w:type="dxa"/>
            <w:tcMar>
              <w:top w:w="70" w:type="dxa"/>
              <w:left w:w="75" w:type="dxa"/>
              <w:bottom w:w="70" w:type="dxa"/>
              <w:right w:w="75" w:type="dxa"/>
            </w:tcMar>
            <w:vAlign w:val="center"/>
          </w:tcPr>
          <w:p w14:paraId="21F3B0ED" w14:textId="77777777" w:rsidR="003F459D" w:rsidRDefault="00000000">
            <w:pPr>
              <w:spacing w:after="0" w:line="252" w:lineRule="auto"/>
              <w:jc w:val="left"/>
            </w:pPr>
            <w:r>
              <w:rPr>
                <w:rFonts w:cs="Times New Roman"/>
                <w:sz w:val="18"/>
              </w:rPr>
              <w:t>Bản nháp đang review, chưa dùng làm căn cứ nghiệm thu.</w:t>
            </w:r>
          </w:p>
        </w:tc>
      </w:tr>
      <w:tr w:rsidR="003F459D" w14:paraId="5715A677" w14:textId="77777777">
        <w:trPr>
          <w:cantSplit/>
          <w:jc w:val="center"/>
        </w:trPr>
        <w:tc>
          <w:tcPr>
            <w:tcW w:w="2381" w:type="dxa"/>
            <w:tcMar>
              <w:top w:w="70" w:type="dxa"/>
              <w:left w:w="75" w:type="dxa"/>
              <w:bottom w:w="70" w:type="dxa"/>
              <w:right w:w="75" w:type="dxa"/>
            </w:tcMar>
            <w:vAlign w:val="center"/>
          </w:tcPr>
          <w:p w14:paraId="06B11196" w14:textId="77777777" w:rsidR="003F459D" w:rsidRDefault="00000000">
            <w:pPr>
              <w:spacing w:after="0" w:line="252" w:lineRule="auto"/>
              <w:jc w:val="left"/>
            </w:pPr>
            <w:r>
              <w:rPr>
                <w:rFonts w:cs="Times New Roman"/>
                <w:sz w:val="18"/>
              </w:rPr>
              <w:t>Phiên bản 1.0</w:t>
            </w:r>
          </w:p>
        </w:tc>
        <w:tc>
          <w:tcPr>
            <w:tcW w:w="6520" w:type="dxa"/>
            <w:tcMar>
              <w:top w:w="70" w:type="dxa"/>
              <w:left w:w="75" w:type="dxa"/>
              <w:bottom w:w="70" w:type="dxa"/>
              <w:right w:w="75" w:type="dxa"/>
            </w:tcMar>
            <w:vAlign w:val="center"/>
          </w:tcPr>
          <w:p w14:paraId="51FC4CA8" w14:textId="77777777" w:rsidR="003F459D" w:rsidRDefault="00000000">
            <w:pPr>
              <w:spacing w:after="0" w:line="252" w:lineRule="auto"/>
              <w:jc w:val="left"/>
            </w:pPr>
            <w:r>
              <w:rPr>
                <w:rFonts w:cs="Times New Roman"/>
                <w:sz w:val="18"/>
              </w:rPr>
              <w:t>Bản được nhóm chốt để thực thi hoặc bàn giao.</w:t>
            </w:r>
          </w:p>
        </w:tc>
      </w:tr>
      <w:tr w:rsidR="003F459D" w14:paraId="40F3ABC3" w14:textId="77777777">
        <w:trPr>
          <w:cantSplit/>
          <w:jc w:val="center"/>
        </w:trPr>
        <w:tc>
          <w:tcPr>
            <w:tcW w:w="2381" w:type="dxa"/>
            <w:tcMar>
              <w:top w:w="70" w:type="dxa"/>
              <w:left w:w="75" w:type="dxa"/>
              <w:bottom w:w="70" w:type="dxa"/>
              <w:right w:w="75" w:type="dxa"/>
            </w:tcMar>
            <w:vAlign w:val="center"/>
          </w:tcPr>
          <w:p w14:paraId="74A01079" w14:textId="77777777" w:rsidR="003F459D" w:rsidRDefault="00000000">
            <w:pPr>
              <w:spacing w:after="0" w:line="252" w:lineRule="auto"/>
              <w:jc w:val="left"/>
            </w:pPr>
            <w:r>
              <w:rPr>
                <w:rFonts w:cs="Times New Roman"/>
                <w:sz w:val="18"/>
              </w:rPr>
              <w:t>Phiên bản 1.1, 1.2...</w:t>
            </w:r>
          </w:p>
        </w:tc>
        <w:tc>
          <w:tcPr>
            <w:tcW w:w="6520" w:type="dxa"/>
            <w:tcMar>
              <w:top w:w="70" w:type="dxa"/>
              <w:left w:w="75" w:type="dxa"/>
              <w:bottom w:w="70" w:type="dxa"/>
              <w:right w:w="75" w:type="dxa"/>
            </w:tcMar>
            <w:vAlign w:val="center"/>
          </w:tcPr>
          <w:p w14:paraId="3BA4EBB7" w14:textId="77777777" w:rsidR="003F459D" w:rsidRDefault="00000000">
            <w:pPr>
              <w:spacing w:after="0" w:line="252" w:lineRule="auto"/>
              <w:jc w:val="left"/>
            </w:pPr>
            <w:r>
              <w:rPr>
                <w:rFonts w:cs="Times New Roman"/>
                <w:sz w:val="18"/>
              </w:rPr>
              <w:t>Chỉnh sửa nhỏ không làm thay đổi phạm vi lớn.</w:t>
            </w:r>
          </w:p>
        </w:tc>
      </w:tr>
      <w:tr w:rsidR="003F459D" w14:paraId="2A5077A4" w14:textId="77777777">
        <w:trPr>
          <w:cantSplit/>
          <w:jc w:val="center"/>
        </w:trPr>
        <w:tc>
          <w:tcPr>
            <w:tcW w:w="2381" w:type="dxa"/>
            <w:tcMar>
              <w:top w:w="70" w:type="dxa"/>
              <w:left w:w="75" w:type="dxa"/>
              <w:bottom w:w="70" w:type="dxa"/>
              <w:right w:w="75" w:type="dxa"/>
            </w:tcMar>
            <w:vAlign w:val="center"/>
          </w:tcPr>
          <w:p w14:paraId="5F114156" w14:textId="77777777" w:rsidR="003F459D" w:rsidRDefault="00000000">
            <w:pPr>
              <w:spacing w:after="0" w:line="252" w:lineRule="auto"/>
              <w:jc w:val="left"/>
            </w:pPr>
            <w:r>
              <w:rPr>
                <w:rFonts w:cs="Times New Roman"/>
                <w:sz w:val="18"/>
              </w:rPr>
              <w:t>Phiên bản 2.0</w:t>
            </w:r>
          </w:p>
        </w:tc>
        <w:tc>
          <w:tcPr>
            <w:tcW w:w="6520" w:type="dxa"/>
            <w:tcMar>
              <w:top w:w="70" w:type="dxa"/>
              <w:left w:w="75" w:type="dxa"/>
              <w:bottom w:w="70" w:type="dxa"/>
              <w:right w:w="75" w:type="dxa"/>
            </w:tcMar>
            <w:vAlign w:val="center"/>
          </w:tcPr>
          <w:p w14:paraId="340476DB" w14:textId="77777777" w:rsidR="003F459D" w:rsidRDefault="00000000">
            <w:pPr>
              <w:spacing w:after="0" w:line="252" w:lineRule="auto"/>
              <w:jc w:val="left"/>
            </w:pPr>
            <w:r>
              <w:rPr>
                <w:rFonts w:cs="Times New Roman"/>
                <w:sz w:val="18"/>
              </w:rPr>
              <w:t>Thay đổi lớn về yêu cầu, chiến lược hoặc bộ test case.</w:t>
            </w:r>
          </w:p>
        </w:tc>
      </w:tr>
      <w:tr w:rsidR="003F459D" w14:paraId="0E835A8A" w14:textId="77777777">
        <w:trPr>
          <w:cantSplit/>
          <w:jc w:val="center"/>
        </w:trPr>
        <w:tc>
          <w:tcPr>
            <w:tcW w:w="2381" w:type="dxa"/>
            <w:tcMar>
              <w:top w:w="70" w:type="dxa"/>
              <w:left w:w="75" w:type="dxa"/>
              <w:bottom w:w="70" w:type="dxa"/>
              <w:right w:w="75" w:type="dxa"/>
            </w:tcMar>
            <w:vAlign w:val="center"/>
          </w:tcPr>
          <w:p w14:paraId="6C0A9E60" w14:textId="77777777" w:rsidR="003F459D" w:rsidRDefault="00000000">
            <w:pPr>
              <w:spacing w:after="0" w:line="252" w:lineRule="auto"/>
              <w:jc w:val="left"/>
            </w:pPr>
            <w:r>
              <w:rPr>
                <w:rFonts w:cs="Times New Roman"/>
                <w:sz w:val="18"/>
              </w:rPr>
              <w:t>Thư mục bằng chứng</w:t>
            </w:r>
          </w:p>
        </w:tc>
        <w:tc>
          <w:tcPr>
            <w:tcW w:w="6520" w:type="dxa"/>
            <w:tcMar>
              <w:top w:w="70" w:type="dxa"/>
              <w:left w:w="75" w:type="dxa"/>
              <w:bottom w:w="70" w:type="dxa"/>
              <w:right w:w="75" w:type="dxa"/>
            </w:tcMar>
            <w:vAlign w:val="center"/>
          </w:tcPr>
          <w:p w14:paraId="6E6AB3DF" w14:textId="77777777" w:rsidR="003F459D" w:rsidRDefault="00000000">
            <w:pPr>
              <w:spacing w:after="0" w:line="252" w:lineRule="auto"/>
              <w:jc w:val="left"/>
            </w:pPr>
            <w:r>
              <w:rPr>
                <w:rFonts w:cs="Times New Roman"/>
                <w:sz w:val="18"/>
              </w:rPr>
              <w:t>Evidence/&lt;Build&gt;/&lt;Module&gt;/&lt;TestCaseID&gt;/</w:t>
            </w:r>
          </w:p>
        </w:tc>
      </w:tr>
      <w:tr w:rsidR="003F459D" w14:paraId="6361D87D" w14:textId="77777777">
        <w:trPr>
          <w:cantSplit/>
          <w:jc w:val="center"/>
        </w:trPr>
        <w:tc>
          <w:tcPr>
            <w:tcW w:w="2381" w:type="dxa"/>
            <w:tcMar>
              <w:top w:w="70" w:type="dxa"/>
              <w:left w:w="75" w:type="dxa"/>
              <w:bottom w:w="70" w:type="dxa"/>
              <w:right w:w="75" w:type="dxa"/>
            </w:tcMar>
            <w:vAlign w:val="center"/>
          </w:tcPr>
          <w:p w14:paraId="60352298" w14:textId="77777777" w:rsidR="003F459D" w:rsidRDefault="00000000">
            <w:pPr>
              <w:spacing w:after="0" w:line="252" w:lineRule="auto"/>
              <w:jc w:val="left"/>
            </w:pPr>
            <w:r>
              <w:rPr>
                <w:rFonts w:cs="Times New Roman"/>
                <w:sz w:val="18"/>
              </w:rPr>
              <w:t>Bug ID</w:t>
            </w:r>
          </w:p>
        </w:tc>
        <w:tc>
          <w:tcPr>
            <w:tcW w:w="6520" w:type="dxa"/>
            <w:tcMar>
              <w:top w:w="70" w:type="dxa"/>
              <w:left w:w="75" w:type="dxa"/>
              <w:bottom w:w="70" w:type="dxa"/>
              <w:right w:w="75" w:type="dxa"/>
            </w:tcMar>
            <w:vAlign w:val="center"/>
          </w:tcPr>
          <w:p w14:paraId="717CFF7A" w14:textId="77777777" w:rsidR="003F459D" w:rsidRDefault="00000000">
            <w:pPr>
              <w:spacing w:after="0" w:line="252" w:lineRule="auto"/>
              <w:jc w:val="left"/>
            </w:pPr>
            <w:r>
              <w:rPr>
                <w:rFonts w:cs="Times New Roman"/>
                <w:sz w:val="18"/>
              </w:rPr>
              <w:t>BUG-BSM-xxx, đánh số tăng dần và không tái sử dụng.</w:t>
            </w:r>
          </w:p>
        </w:tc>
      </w:tr>
      <w:tr w:rsidR="003F459D" w14:paraId="57185B9B" w14:textId="77777777">
        <w:trPr>
          <w:cantSplit/>
          <w:jc w:val="center"/>
        </w:trPr>
        <w:tc>
          <w:tcPr>
            <w:tcW w:w="2381" w:type="dxa"/>
            <w:tcMar>
              <w:top w:w="70" w:type="dxa"/>
              <w:left w:w="75" w:type="dxa"/>
              <w:bottom w:w="70" w:type="dxa"/>
              <w:right w:w="75" w:type="dxa"/>
            </w:tcMar>
            <w:vAlign w:val="center"/>
          </w:tcPr>
          <w:p w14:paraId="3BBB2647" w14:textId="77777777" w:rsidR="003F459D" w:rsidRDefault="00000000">
            <w:pPr>
              <w:spacing w:after="0" w:line="252" w:lineRule="auto"/>
              <w:jc w:val="left"/>
            </w:pPr>
            <w:r>
              <w:rPr>
                <w:rFonts w:cs="Times New Roman"/>
                <w:sz w:val="18"/>
              </w:rPr>
              <w:t>Liên kết phiên bản</w:t>
            </w:r>
          </w:p>
        </w:tc>
        <w:tc>
          <w:tcPr>
            <w:tcW w:w="6520" w:type="dxa"/>
            <w:tcMar>
              <w:top w:w="70" w:type="dxa"/>
              <w:left w:w="75" w:type="dxa"/>
              <w:bottom w:w="70" w:type="dxa"/>
              <w:right w:w="75" w:type="dxa"/>
            </w:tcMar>
            <w:vAlign w:val="center"/>
          </w:tcPr>
          <w:p w14:paraId="15B836BB" w14:textId="77777777" w:rsidR="003F459D" w:rsidRDefault="00000000">
            <w:pPr>
              <w:spacing w:after="0" w:line="252" w:lineRule="auto"/>
              <w:jc w:val="left"/>
            </w:pPr>
            <w:r>
              <w:rPr>
                <w:rFonts w:cs="Times New Roman"/>
                <w:sz w:val="18"/>
              </w:rPr>
              <w:t>Mỗi TER và BUG phải ghi build/commit và database tương ứng.</w:t>
            </w:r>
          </w:p>
        </w:tc>
      </w:tr>
    </w:tbl>
    <w:p w14:paraId="5C7F2193" w14:textId="77777777" w:rsidR="003F459D" w:rsidRDefault="003F459D"/>
    <w:p w14:paraId="1437DD32" w14:textId="77777777" w:rsidR="003F459D" w:rsidRDefault="00000000">
      <w:pPr>
        <w:pStyle w:val="Heading3"/>
        <w:spacing w:after="80"/>
      </w:pPr>
      <w:bookmarkStart w:id="66" w:name="_Toc236824228"/>
      <w:r>
        <w:rPr>
          <w:rFonts w:ascii="Times New Roman" w:eastAsia="Times New Roman" w:hAnsi="Times New Roman" w:cs="Times New Roman"/>
        </w:rPr>
        <w:t>2.8.3. Quy trình review và phê duyệt bàn giao</w:t>
      </w:r>
      <w:bookmarkEnd w:id="66"/>
    </w:p>
    <w:p w14:paraId="3E2D8402" w14:textId="77777777" w:rsidR="003F459D" w:rsidRDefault="00000000">
      <w:pPr>
        <w:ind w:left="397" w:hanging="397"/>
      </w:pPr>
      <w:r>
        <w:rPr>
          <w:rFonts w:cs="Times New Roman"/>
        </w:rPr>
        <w:t>1. Người phụ trách hoàn thiện tài liệu và tự kiểm tra tính đầy đủ.</w:t>
      </w:r>
    </w:p>
    <w:p w14:paraId="732E0715" w14:textId="77777777" w:rsidR="003F459D" w:rsidRDefault="00000000">
      <w:pPr>
        <w:ind w:left="397" w:hanging="397"/>
      </w:pPr>
      <w:r>
        <w:rPr>
          <w:rFonts w:cs="Times New Roman"/>
        </w:rPr>
        <w:t>2. Một thành viên khác review nội dung, số liệu, test case và đường dẫn minh chứng.</w:t>
      </w:r>
    </w:p>
    <w:p w14:paraId="47D29FF9" w14:textId="77777777" w:rsidR="003F459D" w:rsidRDefault="00000000">
      <w:pPr>
        <w:ind w:left="397" w:hanging="397"/>
      </w:pPr>
      <w:r>
        <w:rPr>
          <w:rFonts w:cs="Times New Roman"/>
        </w:rPr>
        <w:t>3. Test Lead kiểm tra sự thống nhất giữa Test Plan, RTM, Test Result và Defect Log.</w:t>
      </w:r>
    </w:p>
    <w:p w14:paraId="764FEA4C" w14:textId="77777777" w:rsidR="003F459D" w:rsidRDefault="00000000">
      <w:pPr>
        <w:ind w:left="397" w:hanging="397"/>
      </w:pPr>
      <w:r>
        <w:rPr>
          <w:rFonts w:cs="Times New Roman"/>
        </w:rPr>
        <w:t>4. Nhóm đối chiếu Exit Criteria và ghi rõ rủi ro/lỗi còn tồn.</w:t>
      </w:r>
    </w:p>
    <w:p w14:paraId="72DC5374" w14:textId="77777777" w:rsidR="003F459D" w:rsidRDefault="00000000">
      <w:pPr>
        <w:ind w:left="397" w:hanging="397"/>
      </w:pPr>
      <w:r>
        <w:rPr>
          <w:rFonts w:cs="Times New Roman"/>
        </w:rPr>
        <w:t>5. Tài liệu được khóa phiên bản, lưu vào thư mục chung và sử dụng cho báo cáo học phần.</w:t>
      </w:r>
    </w:p>
    <w:p w14:paraId="097A6E13" w14:textId="77777777" w:rsidR="003F459D" w:rsidRDefault="00000000">
      <w:pPr>
        <w:ind w:left="397" w:hanging="397"/>
      </w:pPr>
      <w:r>
        <w:rPr>
          <w:rFonts w:cs="Times New Roman"/>
        </w:rPr>
        <w:t>6. Khi có thay đổi sau bàn giao, tạo phiên bản mới thay vì ghi đè không kiểm soát.</w:t>
      </w:r>
    </w:p>
    <w:p w14:paraId="38DD75CA" w14:textId="77777777" w:rsidR="003F459D" w:rsidRDefault="00000000">
      <w:pPr>
        <w:pStyle w:val="Heading3"/>
        <w:spacing w:after="80"/>
      </w:pPr>
      <w:bookmarkStart w:id="67" w:name="_Toc236824229"/>
      <w:r>
        <w:rPr>
          <w:rFonts w:ascii="Times New Roman" w:eastAsia="Times New Roman" w:hAnsi="Times New Roman" w:cs="Times New Roman"/>
        </w:rPr>
        <w:t>2.8.4. Nội dung báo cáo tổng kết</w:t>
      </w:r>
      <w:bookmarkEnd w:id="67"/>
    </w:p>
    <w:p w14:paraId="22FCAAA4" w14:textId="77777777" w:rsidR="003F459D" w:rsidRDefault="00000000">
      <w:pPr>
        <w:ind w:firstLine="720"/>
      </w:pPr>
      <w:r>
        <w:rPr>
          <w:rFonts w:cs="Times New Roman"/>
        </w:rPr>
        <w:t>Test Summary Report phải tối thiểu có các thông tin sau:</w:t>
      </w:r>
    </w:p>
    <w:p w14:paraId="522B0A67" w14:textId="77777777" w:rsidR="003F459D" w:rsidRDefault="00000000">
      <w:pPr>
        <w:ind w:left="397" w:hanging="227"/>
      </w:pPr>
      <w:r>
        <w:rPr>
          <w:rFonts w:cs="Times New Roman"/>
        </w:rPr>
        <w:t>• Bản build, commit, môi trường và khoảng thời gian kiểm thử.</w:t>
      </w:r>
    </w:p>
    <w:p w14:paraId="583AED6E" w14:textId="77777777" w:rsidR="003F459D" w:rsidRDefault="00000000">
      <w:pPr>
        <w:ind w:left="397" w:hanging="227"/>
      </w:pPr>
      <w:r>
        <w:rPr>
          <w:rFonts w:cs="Times New Roman"/>
        </w:rPr>
        <w:lastRenderedPageBreak/>
        <w:t>• Phạm vi đã kiểm tra và nội dung chưa kiểm tra.</w:t>
      </w:r>
    </w:p>
    <w:p w14:paraId="67B370E5" w14:textId="77777777" w:rsidR="003F459D" w:rsidRDefault="00000000">
      <w:pPr>
        <w:ind w:left="397" w:hanging="227"/>
      </w:pPr>
      <w:r>
        <w:rPr>
          <w:rFonts w:cs="Times New Roman"/>
        </w:rPr>
        <w:t>• Tổng số test case: Passed, Failed, Blocked, Not Run và tỷ lệ Pass.</w:t>
      </w:r>
    </w:p>
    <w:p w14:paraId="69FEFC85" w14:textId="77777777" w:rsidR="003F459D" w:rsidRDefault="00000000">
      <w:pPr>
        <w:ind w:left="397" w:hanging="227"/>
      </w:pPr>
      <w:r>
        <w:rPr>
          <w:rFonts w:cs="Times New Roman"/>
        </w:rPr>
        <w:t>• Danh sách lỗi theo Severity/Priority và trạng thái cuối.</w:t>
      </w:r>
    </w:p>
    <w:p w14:paraId="762A79C4" w14:textId="77777777" w:rsidR="003F459D" w:rsidRDefault="00000000">
      <w:pPr>
        <w:ind w:left="397" w:hanging="227"/>
      </w:pPr>
      <w:r>
        <w:rPr>
          <w:rFonts w:cs="Times New Roman"/>
        </w:rPr>
        <w:t>• Kết quả retest và regression.</w:t>
      </w:r>
    </w:p>
    <w:p w14:paraId="568E5348" w14:textId="77777777" w:rsidR="003F459D" w:rsidRDefault="00000000">
      <w:pPr>
        <w:ind w:left="397" w:hanging="227"/>
      </w:pPr>
      <w:r>
        <w:rPr>
          <w:rFonts w:cs="Times New Roman"/>
        </w:rPr>
        <w:t>• Đánh giá từng Exit Criteria.</w:t>
      </w:r>
    </w:p>
    <w:p w14:paraId="2D1DCD65" w14:textId="77777777" w:rsidR="003F459D" w:rsidRDefault="00000000">
      <w:pPr>
        <w:ind w:left="397" w:hanging="227"/>
      </w:pPr>
      <w:r>
        <w:rPr>
          <w:rFonts w:cs="Times New Roman"/>
        </w:rPr>
        <w:t>• Rủi ro còn lại và ảnh hưởng đến quyết định nghiệm thu.</w:t>
      </w:r>
    </w:p>
    <w:p w14:paraId="6B5D662B" w14:textId="77777777" w:rsidR="003F459D" w:rsidRDefault="00000000">
      <w:pPr>
        <w:ind w:left="397" w:hanging="227"/>
      </w:pPr>
      <w:r>
        <w:rPr>
          <w:rFonts w:cs="Times New Roman"/>
        </w:rPr>
        <w:t>• Kết luận: đủ điều kiện, đủ điều kiện có điều kiện hoặc chưa đủ điều kiện bàn giao.</w:t>
      </w:r>
    </w:p>
    <w:p w14:paraId="79256E96" w14:textId="77777777" w:rsidR="003F459D" w:rsidRDefault="00000000">
      <w:pPr>
        <w:pStyle w:val="Heading3"/>
        <w:spacing w:after="80"/>
      </w:pPr>
      <w:bookmarkStart w:id="68" w:name="_Toc236824230"/>
      <w:r>
        <w:rPr>
          <w:rFonts w:ascii="Times New Roman" w:eastAsia="Times New Roman" w:hAnsi="Times New Roman" w:cs="Times New Roman"/>
        </w:rPr>
        <w:t>2.8.5. Đầu ra của bước 8</w:t>
      </w:r>
      <w:bookmarkEnd w:id="68"/>
    </w:p>
    <w:p w14:paraId="2C107125" w14:textId="77777777" w:rsidR="003F459D" w:rsidRDefault="00000000">
      <w:pPr>
        <w:ind w:left="397" w:hanging="227"/>
      </w:pPr>
      <w:r>
        <w:rPr>
          <w:rFonts w:cs="Times New Roman"/>
        </w:rPr>
        <w:t>• Danh sách 12 sản phẩm bàn giao và thời điểm bàn giao.</w:t>
      </w:r>
    </w:p>
    <w:p w14:paraId="0DD16DA3" w14:textId="77777777" w:rsidR="003F459D" w:rsidRDefault="00000000">
      <w:pPr>
        <w:ind w:left="397" w:hanging="227"/>
      </w:pPr>
      <w:r>
        <w:rPr>
          <w:rFonts w:cs="Times New Roman"/>
        </w:rPr>
        <w:t>• Quy tắc mã hóa, đặt tên, phiên bản và lưu trữ.</w:t>
      </w:r>
    </w:p>
    <w:p w14:paraId="3667CDD9" w14:textId="77777777" w:rsidR="003F459D" w:rsidRDefault="00000000">
      <w:pPr>
        <w:ind w:left="397" w:hanging="227"/>
      </w:pPr>
      <w:r>
        <w:rPr>
          <w:rFonts w:cs="Times New Roman"/>
        </w:rPr>
        <w:t>• Quy trình review, phê duyệt và cập nhật tài liệu.</w:t>
      </w:r>
    </w:p>
    <w:p w14:paraId="4750CA2F" w14:textId="77777777" w:rsidR="003F459D" w:rsidRDefault="00000000">
      <w:pPr>
        <w:ind w:left="397" w:hanging="227"/>
      </w:pPr>
      <w:r>
        <w:rPr>
          <w:rFonts w:cs="Times New Roman"/>
        </w:rPr>
        <w:t>• Cấu trúc báo cáo tổng kết làm căn cứ đánh giá kết thúc kiểm thử.</w:t>
      </w:r>
    </w:p>
    <w:p w14:paraId="01694A70" w14:textId="77777777" w:rsidR="003F459D" w:rsidRDefault="00000000">
      <w:pPr>
        <w:spacing w:before="120"/>
        <w:ind w:firstLine="720"/>
      </w:pPr>
      <w:r>
        <w:rPr>
          <w:rFonts w:cs="Times New Roman"/>
        </w:rPr>
        <w:t>Như vậy, kế hoạch kiểm thử của BookStoreManagement đã được xây dựng đầy đủ theo tám bước: phân tích sản phẩm, lập chiến lược, xác định mục tiêu, xác định tiêu chí, hoạch định nguồn lực, lập môi trường, lập lịch trình - dự toán và xác định sản phẩm bàn giao. Chương 3 sử dụng trực tiếp kế hoạch này để trình bày cấu trúc và kết quả thực thi 54 ca kiểm thử của hệ thống.</w:t>
      </w:r>
    </w:p>
    <w:p w14:paraId="3F596A9A" w14:textId="77777777" w:rsidR="003F459D" w:rsidRDefault="00000000">
      <w:pPr>
        <w:pStyle w:val="Heading1"/>
        <w:spacing w:before="240"/>
      </w:pPr>
      <w:bookmarkStart w:id="69" w:name="_Toc236824231"/>
      <w:r>
        <w:rPr>
          <w:rFonts w:ascii="Times New Roman" w:eastAsia="Times New Roman" w:hAnsi="Times New Roman" w:cs="Times New Roman"/>
        </w:rPr>
        <w:lastRenderedPageBreak/>
        <w:t>CHƯƠNG 3. THIẾT KẾ VÀ THỰC HIỆN CA KIỂM THỬ</w:t>
      </w:r>
      <w:bookmarkEnd w:id="69"/>
    </w:p>
    <w:p w14:paraId="645B6D76" w14:textId="77777777" w:rsidR="003F459D" w:rsidRDefault="00000000">
      <w:pPr>
        <w:pStyle w:val="Heading2"/>
      </w:pPr>
      <w:bookmarkStart w:id="70" w:name="_Toc236824232"/>
      <w:r>
        <w:rPr>
          <w:rFonts w:ascii="Times New Roman" w:eastAsia="Times New Roman" w:hAnsi="Times New Roman" w:cs="Times New Roman"/>
        </w:rPr>
        <w:t>3.1. Cấu trúc ca kiểm thử</w:t>
      </w:r>
      <w:bookmarkEnd w:id="70"/>
    </w:p>
    <w:p w14:paraId="2283332B" w14:textId="77777777" w:rsidR="003F459D" w:rsidRDefault="00000000">
      <w:pPr>
        <w:ind w:firstLine="567"/>
      </w:pPr>
      <w:r>
        <w:rPr>
          <w:rFonts w:cs="Times New Roman"/>
        </w:rPr>
        <w:t>Mỗi ca kiểm thử trong báo cáo gồm mã định danh, hạng mục kiểm thử, điều kiện tiên quyết, dữ liệu, các bước thực hiện, kết quả mong đợi, kết quả thực tế và trạng thái. Cấu trúc thống nhất giúp dễ thực hiện lại, hỗ trợ kiểm thử hồi quy và truy vết lỗi.</w:t>
      </w:r>
    </w:p>
    <w:p w14:paraId="1E4EB04C" w14:textId="77777777" w:rsidR="003F459D" w:rsidRDefault="00000000">
      <w:r>
        <w:rPr>
          <w:rFonts w:cs="Times New Roman"/>
        </w:rPr>
        <w:t>Bộ 54 ca kiểm thử chi tiết tập trung vào các chức năng có mức rủi ro và tần suất sử dụng cao: đăng nhập, phân quyền, dữ liệu danh mục, sách, khách hàng, nhập sách, bán hàng, tồn kho và báo cáo. Các chức năng mở rộng như ca làm việc, trả hàng và quản lý nhiều cửa hàng cần được bổ sung vào vòng kiểm thử tiếp theo để tăng độ bao phủ toàn hệ thống.</w:t>
      </w:r>
    </w:p>
    <w:p w14:paraId="4BCE0583" w14:textId="77777777" w:rsidR="003F459D" w:rsidRDefault="00000000">
      <w:pPr>
        <w:pStyle w:val="Heading3"/>
        <w:spacing w:line="360" w:lineRule="auto"/>
      </w:pPr>
      <w:bookmarkStart w:id="71" w:name="_Toc236824233"/>
      <w:r>
        <w:rPr>
          <w:rFonts w:ascii="Times New Roman" w:eastAsia="Times New Roman" w:hAnsi="Times New Roman" w:cs="Times New Roman"/>
        </w:rPr>
        <w:t>3.1.1. Phương pháp kiểm thử hộp đen áp dụng</w:t>
      </w:r>
      <w:bookmarkEnd w:id="71"/>
    </w:p>
    <w:p w14:paraId="39B64B61" w14:textId="77777777" w:rsidR="003F459D" w:rsidRDefault="00000000">
      <w:pPr>
        <w:ind w:firstLine="720"/>
      </w:pPr>
      <w:r>
        <w:rPr>
          <w:rFonts w:cs="Times New Roman"/>
        </w:rPr>
        <w:t>Kiểm thử hộp đen đánh giá phần mềm từ góc nhìn người sử dụng. Người kiểm thử không dựa vào cấu trúc mã nguồn mà lựa chọn dữ liệu đầu vào, thực hiện thao tác trên giao diện và so sánh kết quả quan sát được với kết quả mong đợi. Báo cáo sử dụng bốn kỹ thuật chính: phân vùng tương đương, phân tích giá trị biên, bảng quyết định và đoán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4082"/>
        <w:gridCol w:w="2948"/>
      </w:tblGrid>
      <w:tr w:rsidR="003F459D" w14:paraId="4EDD2F56" w14:textId="77777777">
        <w:trPr>
          <w:cantSplit/>
          <w:tblHeader/>
          <w:jc w:val="center"/>
        </w:trPr>
        <w:tc>
          <w:tcPr>
            <w:tcW w:w="1814" w:type="dxa"/>
            <w:shd w:val="clear" w:color="auto" w:fill="D9EAF7"/>
            <w:tcMar>
              <w:top w:w="70" w:type="dxa"/>
              <w:left w:w="75" w:type="dxa"/>
              <w:bottom w:w="70" w:type="dxa"/>
              <w:right w:w="75" w:type="dxa"/>
            </w:tcMar>
            <w:vAlign w:val="center"/>
          </w:tcPr>
          <w:p w14:paraId="2176AB72" w14:textId="77777777" w:rsidR="003F459D" w:rsidRDefault="00000000">
            <w:pPr>
              <w:spacing w:after="0" w:line="252" w:lineRule="auto"/>
              <w:jc w:val="center"/>
            </w:pPr>
            <w:r>
              <w:rPr>
                <w:rFonts w:cs="Times New Roman"/>
                <w:b/>
                <w:sz w:val="18"/>
              </w:rPr>
              <w:t>Kỹ thuật</w:t>
            </w:r>
          </w:p>
        </w:tc>
        <w:tc>
          <w:tcPr>
            <w:tcW w:w="4082" w:type="dxa"/>
            <w:shd w:val="clear" w:color="auto" w:fill="D9EAF7"/>
            <w:tcMar>
              <w:top w:w="70" w:type="dxa"/>
              <w:left w:w="75" w:type="dxa"/>
              <w:bottom w:w="70" w:type="dxa"/>
              <w:right w:w="75" w:type="dxa"/>
            </w:tcMar>
            <w:vAlign w:val="center"/>
          </w:tcPr>
          <w:p w14:paraId="609BFAC5" w14:textId="77777777" w:rsidR="003F459D" w:rsidRDefault="00000000">
            <w:pPr>
              <w:spacing w:after="0" w:line="252" w:lineRule="auto"/>
              <w:jc w:val="center"/>
            </w:pPr>
            <w:r>
              <w:rPr>
                <w:rFonts w:cs="Times New Roman"/>
                <w:b/>
                <w:sz w:val="18"/>
              </w:rPr>
              <w:t>Cách áp dụng trong BookStoreManagement</w:t>
            </w:r>
          </w:p>
        </w:tc>
        <w:tc>
          <w:tcPr>
            <w:tcW w:w="2948" w:type="dxa"/>
            <w:shd w:val="clear" w:color="auto" w:fill="D9EAF7"/>
            <w:tcMar>
              <w:top w:w="70" w:type="dxa"/>
              <w:left w:w="75" w:type="dxa"/>
              <w:bottom w:w="70" w:type="dxa"/>
              <w:right w:w="75" w:type="dxa"/>
            </w:tcMar>
            <w:vAlign w:val="center"/>
          </w:tcPr>
          <w:p w14:paraId="5AF046E9" w14:textId="77777777" w:rsidR="003F459D" w:rsidRDefault="00000000">
            <w:pPr>
              <w:spacing w:after="0" w:line="252" w:lineRule="auto"/>
              <w:jc w:val="center"/>
            </w:pPr>
            <w:r>
              <w:rPr>
                <w:rFonts w:cs="Times New Roman"/>
                <w:b/>
                <w:sz w:val="18"/>
              </w:rPr>
              <w:t>Ví dụ</w:t>
            </w:r>
          </w:p>
        </w:tc>
      </w:tr>
      <w:tr w:rsidR="003F459D" w14:paraId="19571470" w14:textId="77777777">
        <w:trPr>
          <w:cantSplit/>
          <w:jc w:val="center"/>
        </w:trPr>
        <w:tc>
          <w:tcPr>
            <w:tcW w:w="1814" w:type="dxa"/>
            <w:tcMar>
              <w:top w:w="70" w:type="dxa"/>
              <w:left w:w="75" w:type="dxa"/>
              <w:bottom w:w="70" w:type="dxa"/>
              <w:right w:w="75" w:type="dxa"/>
            </w:tcMar>
            <w:vAlign w:val="center"/>
          </w:tcPr>
          <w:p w14:paraId="166DD627" w14:textId="77777777" w:rsidR="003F459D" w:rsidRDefault="00000000">
            <w:pPr>
              <w:spacing w:after="0" w:line="252" w:lineRule="auto"/>
              <w:jc w:val="left"/>
            </w:pPr>
            <w:r>
              <w:rPr>
                <w:rFonts w:cs="Times New Roman"/>
                <w:sz w:val="18"/>
              </w:rPr>
              <w:t>Phân vùng tương đương</w:t>
            </w:r>
          </w:p>
        </w:tc>
        <w:tc>
          <w:tcPr>
            <w:tcW w:w="4082" w:type="dxa"/>
            <w:tcMar>
              <w:top w:w="70" w:type="dxa"/>
              <w:left w:w="75" w:type="dxa"/>
              <w:bottom w:w="70" w:type="dxa"/>
              <w:right w:w="75" w:type="dxa"/>
            </w:tcMar>
            <w:vAlign w:val="center"/>
          </w:tcPr>
          <w:p w14:paraId="0EBD5CD4" w14:textId="77777777" w:rsidR="003F459D" w:rsidRDefault="00000000">
            <w:pPr>
              <w:spacing w:after="0" w:line="252" w:lineRule="auto"/>
              <w:jc w:val="left"/>
            </w:pPr>
            <w:r>
              <w:rPr>
                <w:rFonts w:cs="Times New Roman"/>
                <w:sz w:val="18"/>
              </w:rPr>
              <w:t>Chia dữ liệu thành nhóm hợp lệ và không hợp lệ để chọn đại diện.</w:t>
            </w:r>
          </w:p>
        </w:tc>
        <w:tc>
          <w:tcPr>
            <w:tcW w:w="2948" w:type="dxa"/>
            <w:tcMar>
              <w:top w:w="70" w:type="dxa"/>
              <w:left w:w="75" w:type="dxa"/>
              <w:bottom w:w="70" w:type="dxa"/>
              <w:right w:w="75" w:type="dxa"/>
            </w:tcMar>
            <w:vAlign w:val="center"/>
          </w:tcPr>
          <w:p w14:paraId="119EEF82" w14:textId="77777777" w:rsidR="003F459D" w:rsidRDefault="00000000">
            <w:pPr>
              <w:spacing w:after="0" w:line="252" w:lineRule="auto"/>
              <w:jc w:val="left"/>
            </w:pPr>
            <w:r>
              <w:rPr>
                <w:rFonts w:cs="Times New Roman"/>
                <w:sz w:val="18"/>
              </w:rPr>
              <w:t>Số lượng bán &gt; 0; bằng 0; nhỏ hơn 0.</w:t>
            </w:r>
          </w:p>
        </w:tc>
      </w:tr>
      <w:tr w:rsidR="003F459D" w14:paraId="3B9E710D" w14:textId="77777777">
        <w:trPr>
          <w:cantSplit/>
          <w:jc w:val="center"/>
        </w:trPr>
        <w:tc>
          <w:tcPr>
            <w:tcW w:w="1814" w:type="dxa"/>
            <w:tcMar>
              <w:top w:w="70" w:type="dxa"/>
              <w:left w:w="75" w:type="dxa"/>
              <w:bottom w:w="70" w:type="dxa"/>
              <w:right w:w="75" w:type="dxa"/>
            </w:tcMar>
            <w:vAlign w:val="center"/>
          </w:tcPr>
          <w:p w14:paraId="3CB7C7BB" w14:textId="77777777" w:rsidR="003F459D" w:rsidRDefault="00000000">
            <w:pPr>
              <w:spacing w:after="0" w:line="252" w:lineRule="auto"/>
              <w:jc w:val="left"/>
            </w:pPr>
            <w:r>
              <w:rPr>
                <w:rFonts w:cs="Times New Roman"/>
                <w:sz w:val="18"/>
              </w:rPr>
              <w:t>Giá trị biên</w:t>
            </w:r>
          </w:p>
        </w:tc>
        <w:tc>
          <w:tcPr>
            <w:tcW w:w="4082" w:type="dxa"/>
            <w:tcMar>
              <w:top w:w="70" w:type="dxa"/>
              <w:left w:w="75" w:type="dxa"/>
              <w:bottom w:w="70" w:type="dxa"/>
              <w:right w:w="75" w:type="dxa"/>
            </w:tcMar>
            <w:vAlign w:val="center"/>
          </w:tcPr>
          <w:p w14:paraId="71762FDD" w14:textId="77777777" w:rsidR="003F459D" w:rsidRDefault="00000000">
            <w:pPr>
              <w:spacing w:after="0" w:line="252" w:lineRule="auto"/>
              <w:jc w:val="left"/>
            </w:pPr>
            <w:r>
              <w:rPr>
                <w:rFonts w:cs="Times New Roman"/>
                <w:sz w:val="18"/>
              </w:rPr>
              <w:t>Kiểm tra tại và ngay hai phía của giới hạn nghiệp vụ.</w:t>
            </w:r>
          </w:p>
        </w:tc>
        <w:tc>
          <w:tcPr>
            <w:tcW w:w="2948" w:type="dxa"/>
            <w:tcMar>
              <w:top w:w="70" w:type="dxa"/>
              <w:left w:w="75" w:type="dxa"/>
              <w:bottom w:w="70" w:type="dxa"/>
              <w:right w:w="75" w:type="dxa"/>
            </w:tcMar>
            <w:vAlign w:val="center"/>
          </w:tcPr>
          <w:p w14:paraId="5E1736CE" w14:textId="77777777" w:rsidR="003F459D" w:rsidRDefault="00000000">
            <w:pPr>
              <w:spacing w:after="0" w:line="252" w:lineRule="auto"/>
              <w:jc w:val="left"/>
            </w:pPr>
            <w:r>
              <w:rPr>
                <w:rFonts w:cs="Times New Roman"/>
                <w:sz w:val="18"/>
              </w:rPr>
              <w:t>Tồn kho 5: bán 4, 5 và 6 cuốn.</w:t>
            </w:r>
          </w:p>
        </w:tc>
      </w:tr>
      <w:tr w:rsidR="003F459D" w14:paraId="02C0CED4" w14:textId="77777777">
        <w:trPr>
          <w:cantSplit/>
          <w:jc w:val="center"/>
        </w:trPr>
        <w:tc>
          <w:tcPr>
            <w:tcW w:w="1814" w:type="dxa"/>
            <w:tcMar>
              <w:top w:w="70" w:type="dxa"/>
              <w:left w:w="75" w:type="dxa"/>
              <w:bottom w:w="70" w:type="dxa"/>
              <w:right w:w="75" w:type="dxa"/>
            </w:tcMar>
            <w:vAlign w:val="center"/>
          </w:tcPr>
          <w:p w14:paraId="4863CEFF" w14:textId="77777777" w:rsidR="003F459D" w:rsidRDefault="00000000">
            <w:pPr>
              <w:spacing w:after="0" w:line="252" w:lineRule="auto"/>
              <w:jc w:val="left"/>
            </w:pPr>
            <w:r>
              <w:rPr>
                <w:rFonts w:cs="Times New Roman"/>
                <w:sz w:val="18"/>
              </w:rPr>
              <w:t>Bảng quyết định</w:t>
            </w:r>
          </w:p>
        </w:tc>
        <w:tc>
          <w:tcPr>
            <w:tcW w:w="4082" w:type="dxa"/>
            <w:tcMar>
              <w:top w:w="70" w:type="dxa"/>
              <w:left w:w="75" w:type="dxa"/>
              <w:bottom w:w="70" w:type="dxa"/>
              <w:right w:w="75" w:type="dxa"/>
            </w:tcMar>
            <w:vAlign w:val="center"/>
          </w:tcPr>
          <w:p w14:paraId="3808ED38" w14:textId="77777777" w:rsidR="003F459D" w:rsidRDefault="00000000">
            <w:pPr>
              <w:spacing w:after="0" w:line="252" w:lineRule="auto"/>
              <w:jc w:val="left"/>
            </w:pPr>
            <w:r>
              <w:rPr>
                <w:rFonts w:cs="Times New Roman"/>
                <w:sz w:val="18"/>
              </w:rPr>
              <w:t>Kết hợp nhiều điều kiện để xác định hành vi mong đợi.</w:t>
            </w:r>
          </w:p>
        </w:tc>
        <w:tc>
          <w:tcPr>
            <w:tcW w:w="2948" w:type="dxa"/>
            <w:tcMar>
              <w:top w:w="70" w:type="dxa"/>
              <w:left w:w="75" w:type="dxa"/>
              <w:bottom w:w="70" w:type="dxa"/>
              <w:right w:w="75" w:type="dxa"/>
            </w:tcMar>
            <w:vAlign w:val="center"/>
          </w:tcPr>
          <w:p w14:paraId="49815C5A" w14:textId="77777777" w:rsidR="003F459D" w:rsidRDefault="00000000">
            <w:pPr>
              <w:spacing w:after="0" w:line="252" w:lineRule="auto"/>
              <w:jc w:val="left"/>
            </w:pPr>
            <w:r>
              <w:rPr>
                <w:rFonts w:cs="Times New Roman"/>
                <w:sz w:val="18"/>
              </w:rPr>
              <w:t>Vai trò Admin/Staff kết hợp tài khoản hoạt động/bị khóa.</w:t>
            </w:r>
          </w:p>
        </w:tc>
      </w:tr>
      <w:tr w:rsidR="003F459D" w14:paraId="1E14B05C" w14:textId="77777777">
        <w:trPr>
          <w:cantSplit/>
          <w:jc w:val="center"/>
        </w:trPr>
        <w:tc>
          <w:tcPr>
            <w:tcW w:w="1814" w:type="dxa"/>
            <w:tcMar>
              <w:top w:w="70" w:type="dxa"/>
              <w:left w:w="75" w:type="dxa"/>
              <w:bottom w:w="70" w:type="dxa"/>
              <w:right w:w="75" w:type="dxa"/>
            </w:tcMar>
            <w:vAlign w:val="center"/>
          </w:tcPr>
          <w:p w14:paraId="39CB3E3C" w14:textId="77777777" w:rsidR="003F459D" w:rsidRDefault="00000000">
            <w:pPr>
              <w:spacing w:after="0" w:line="252" w:lineRule="auto"/>
              <w:jc w:val="left"/>
            </w:pPr>
            <w:r>
              <w:rPr>
                <w:rFonts w:cs="Times New Roman"/>
                <w:sz w:val="18"/>
              </w:rPr>
              <w:t>Đoán lỗi</w:t>
            </w:r>
          </w:p>
        </w:tc>
        <w:tc>
          <w:tcPr>
            <w:tcW w:w="4082" w:type="dxa"/>
            <w:tcMar>
              <w:top w:w="70" w:type="dxa"/>
              <w:left w:w="75" w:type="dxa"/>
              <w:bottom w:w="70" w:type="dxa"/>
              <w:right w:w="75" w:type="dxa"/>
            </w:tcMar>
            <w:vAlign w:val="center"/>
          </w:tcPr>
          <w:p w14:paraId="451F4583" w14:textId="77777777" w:rsidR="003F459D" w:rsidRDefault="00000000">
            <w:pPr>
              <w:spacing w:after="0" w:line="252" w:lineRule="auto"/>
              <w:jc w:val="left"/>
            </w:pPr>
            <w:r>
              <w:rPr>
                <w:rFonts w:cs="Times New Roman"/>
                <w:sz w:val="18"/>
              </w:rPr>
              <w:t>Chọn tình huống thường gây lỗi dựa trên hành vi người dùng.</w:t>
            </w:r>
          </w:p>
        </w:tc>
        <w:tc>
          <w:tcPr>
            <w:tcW w:w="2948" w:type="dxa"/>
            <w:tcMar>
              <w:top w:w="70" w:type="dxa"/>
              <w:left w:w="75" w:type="dxa"/>
              <w:bottom w:w="70" w:type="dxa"/>
              <w:right w:w="75" w:type="dxa"/>
            </w:tcMar>
            <w:vAlign w:val="center"/>
          </w:tcPr>
          <w:p w14:paraId="5BBA8888" w14:textId="77777777" w:rsidR="003F459D" w:rsidRDefault="00000000">
            <w:pPr>
              <w:spacing w:after="0" w:line="252" w:lineRule="auto"/>
              <w:jc w:val="left"/>
            </w:pPr>
            <w:r>
              <w:rPr>
                <w:rFonts w:cs="Times New Roman"/>
                <w:sz w:val="18"/>
              </w:rPr>
              <w:t>Nhấn Lưu khi chưa chọn bản ghi; nhập khoảng trắng; nhấn Thanh toán hai lần.</w:t>
            </w:r>
          </w:p>
        </w:tc>
      </w:tr>
    </w:tbl>
    <w:p w14:paraId="1ABE82EE" w14:textId="77777777" w:rsidR="003F459D" w:rsidRDefault="00000000">
      <w:pPr>
        <w:pStyle w:val="Heading3"/>
        <w:spacing w:line="360" w:lineRule="auto"/>
      </w:pPr>
      <w:bookmarkStart w:id="72" w:name="_Toc236824234"/>
      <w:r>
        <w:rPr>
          <w:rFonts w:ascii="Times New Roman" w:eastAsia="Times New Roman" w:hAnsi="Times New Roman" w:cs="Times New Roman"/>
        </w:rPr>
        <w:t>3.1.2. Quy trình thực hiện một ca kiểm thử</w:t>
      </w:r>
      <w:bookmarkEnd w:id="72"/>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159"/>
        <w:gridCol w:w="2948"/>
      </w:tblGrid>
      <w:tr w:rsidR="003F459D" w14:paraId="501316F5" w14:textId="77777777">
        <w:trPr>
          <w:cantSplit/>
          <w:tblHeader/>
          <w:jc w:val="center"/>
        </w:trPr>
        <w:tc>
          <w:tcPr>
            <w:tcW w:w="737" w:type="dxa"/>
            <w:shd w:val="clear" w:color="auto" w:fill="D9EAF7"/>
            <w:tcMar>
              <w:top w:w="70" w:type="dxa"/>
              <w:left w:w="75" w:type="dxa"/>
              <w:bottom w:w="70" w:type="dxa"/>
              <w:right w:w="75" w:type="dxa"/>
            </w:tcMar>
            <w:vAlign w:val="center"/>
          </w:tcPr>
          <w:p w14:paraId="19B19F35" w14:textId="77777777" w:rsidR="003F459D" w:rsidRDefault="00000000">
            <w:pPr>
              <w:spacing w:after="0" w:line="252" w:lineRule="auto"/>
              <w:jc w:val="center"/>
            </w:pPr>
            <w:r>
              <w:rPr>
                <w:rFonts w:cs="Times New Roman"/>
                <w:b/>
                <w:sz w:val="18"/>
              </w:rPr>
              <w:t>Bước</w:t>
            </w:r>
          </w:p>
        </w:tc>
        <w:tc>
          <w:tcPr>
            <w:tcW w:w="5159" w:type="dxa"/>
            <w:shd w:val="clear" w:color="auto" w:fill="D9EAF7"/>
            <w:tcMar>
              <w:top w:w="70" w:type="dxa"/>
              <w:left w:w="75" w:type="dxa"/>
              <w:bottom w:w="70" w:type="dxa"/>
              <w:right w:w="75" w:type="dxa"/>
            </w:tcMar>
            <w:vAlign w:val="center"/>
          </w:tcPr>
          <w:p w14:paraId="4E357750" w14:textId="77777777" w:rsidR="003F459D" w:rsidRDefault="00000000">
            <w:pPr>
              <w:spacing w:after="0" w:line="252" w:lineRule="auto"/>
              <w:jc w:val="center"/>
            </w:pPr>
            <w:r>
              <w:rPr>
                <w:rFonts w:cs="Times New Roman"/>
                <w:b/>
                <w:sz w:val="18"/>
              </w:rPr>
              <w:t>Công việc</w:t>
            </w:r>
          </w:p>
        </w:tc>
        <w:tc>
          <w:tcPr>
            <w:tcW w:w="2948" w:type="dxa"/>
            <w:shd w:val="clear" w:color="auto" w:fill="D9EAF7"/>
            <w:tcMar>
              <w:top w:w="70" w:type="dxa"/>
              <w:left w:w="75" w:type="dxa"/>
              <w:bottom w:w="70" w:type="dxa"/>
              <w:right w:w="75" w:type="dxa"/>
            </w:tcMar>
            <w:vAlign w:val="center"/>
          </w:tcPr>
          <w:p w14:paraId="742F27B4" w14:textId="77777777" w:rsidR="003F459D" w:rsidRDefault="00000000">
            <w:pPr>
              <w:spacing w:after="0" w:line="252" w:lineRule="auto"/>
              <w:jc w:val="center"/>
            </w:pPr>
            <w:r>
              <w:rPr>
                <w:rFonts w:cs="Times New Roman"/>
                <w:b/>
                <w:sz w:val="18"/>
              </w:rPr>
              <w:t>Ảnh cần chụp</w:t>
            </w:r>
          </w:p>
        </w:tc>
      </w:tr>
      <w:tr w:rsidR="003F459D" w14:paraId="1FA189D7" w14:textId="77777777">
        <w:trPr>
          <w:cantSplit/>
          <w:jc w:val="center"/>
        </w:trPr>
        <w:tc>
          <w:tcPr>
            <w:tcW w:w="737" w:type="dxa"/>
            <w:tcMar>
              <w:top w:w="70" w:type="dxa"/>
              <w:left w:w="75" w:type="dxa"/>
              <w:bottom w:w="70" w:type="dxa"/>
              <w:right w:w="75" w:type="dxa"/>
            </w:tcMar>
            <w:vAlign w:val="center"/>
          </w:tcPr>
          <w:p w14:paraId="07648482" w14:textId="77777777" w:rsidR="003F459D" w:rsidRDefault="00000000">
            <w:pPr>
              <w:spacing w:after="0" w:line="252" w:lineRule="auto"/>
              <w:jc w:val="left"/>
            </w:pPr>
            <w:r>
              <w:rPr>
                <w:rFonts w:cs="Times New Roman"/>
                <w:sz w:val="18"/>
              </w:rPr>
              <w:t>1</w:t>
            </w:r>
          </w:p>
        </w:tc>
        <w:tc>
          <w:tcPr>
            <w:tcW w:w="5159" w:type="dxa"/>
            <w:tcMar>
              <w:top w:w="70" w:type="dxa"/>
              <w:left w:w="75" w:type="dxa"/>
              <w:bottom w:w="70" w:type="dxa"/>
              <w:right w:w="75" w:type="dxa"/>
            </w:tcMar>
            <w:vAlign w:val="center"/>
          </w:tcPr>
          <w:p w14:paraId="363C17FD" w14:textId="77777777" w:rsidR="003F459D" w:rsidRDefault="00000000">
            <w:pPr>
              <w:spacing w:after="0" w:line="252" w:lineRule="auto"/>
              <w:jc w:val="left"/>
            </w:pPr>
            <w:r>
              <w:rPr>
                <w:rFonts w:cs="Times New Roman"/>
                <w:sz w:val="18"/>
              </w:rPr>
              <w:t>Khôi phục dữ liệu ban đầu và mở đúng màn hình kiểm thử.</w:t>
            </w:r>
          </w:p>
        </w:tc>
        <w:tc>
          <w:tcPr>
            <w:tcW w:w="2948" w:type="dxa"/>
            <w:tcMar>
              <w:top w:w="70" w:type="dxa"/>
              <w:left w:w="75" w:type="dxa"/>
              <w:bottom w:w="70" w:type="dxa"/>
              <w:right w:w="75" w:type="dxa"/>
            </w:tcMar>
            <w:vAlign w:val="center"/>
          </w:tcPr>
          <w:p w14:paraId="3A71178F" w14:textId="77777777" w:rsidR="003F459D" w:rsidRDefault="00000000">
            <w:pPr>
              <w:spacing w:after="0" w:line="252" w:lineRule="auto"/>
              <w:jc w:val="left"/>
            </w:pPr>
            <w:r>
              <w:rPr>
                <w:rFonts w:cs="Times New Roman"/>
                <w:sz w:val="18"/>
              </w:rPr>
              <w:t>Ảnh trạng thái ban đầu nếu dữ liệu trước test có ý nghĩa.</w:t>
            </w:r>
          </w:p>
        </w:tc>
      </w:tr>
      <w:tr w:rsidR="003F459D" w14:paraId="0AD155D1" w14:textId="77777777">
        <w:trPr>
          <w:cantSplit/>
          <w:jc w:val="center"/>
        </w:trPr>
        <w:tc>
          <w:tcPr>
            <w:tcW w:w="737" w:type="dxa"/>
            <w:tcMar>
              <w:top w:w="70" w:type="dxa"/>
              <w:left w:w="75" w:type="dxa"/>
              <w:bottom w:w="70" w:type="dxa"/>
              <w:right w:w="75" w:type="dxa"/>
            </w:tcMar>
            <w:vAlign w:val="center"/>
          </w:tcPr>
          <w:p w14:paraId="1331BC20" w14:textId="77777777" w:rsidR="003F459D" w:rsidRDefault="00000000">
            <w:pPr>
              <w:spacing w:after="0" w:line="252" w:lineRule="auto"/>
              <w:jc w:val="left"/>
            </w:pPr>
            <w:r>
              <w:rPr>
                <w:rFonts w:cs="Times New Roman"/>
                <w:sz w:val="18"/>
              </w:rPr>
              <w:t>2</w:t>
            </w:r>
          </w:p>
        </w:tc>
        <w:tc>
          <w:tcPr>
            <w:tcW w:w="5159" w:type="dxa"/>
            <w:tcMar>
              <w:top w:w="70" w:type="dxa"/>
              <w:left w:w="75" w:type="dxa"/>
              <w:bottom w:w="70" w:type="dxa"/>
              <w:right w:w="75" w:type="dxa"/>
            </w:tcMar>
            <w:vAlign w:val="center"/>
          </w:tcPr>
          <w:p w14:paraId="760AC1E2" w14:textId="77777777" w:rsidR="003F459D" w:rsidRDefault="00000000">
            <w:pPr>
              <w:spacing w:after="0" w:line="252" w:lineRule="auto"/>
              <w:jc w:val="left"/>
            </w:pPr>
            <w:r>
              <w:rPr>
                <w:rFonts w:cs="Times New Roman"/>
                <w:sz w:val="18"/>
              </w:rPr>
              <w:t>Đọc Test Case ID, điều kiện tiên quyết, dữ liệu và kết quả mong đợi.</w:t>
            </w:r>
          </w:p>
        </w:tc>
        <w:tc>
          <w:tcPr>
            <w:tcW w:w="2948" w:type="dxa"/>
            <w:tcMar>
              <w:top w:w="70" w:type="dxa"/>
              <w:left w:w="75" w:type="dxa"/>
              <w:bottom w:w="70" w:type="dxa"/>
              <w:right w:w="75" w:type="dxa"/>
            </w:tcMar>
            <w:vAlign w:val="center"/>
          </w:tcPr>
          <w:p w14:paraId="15BCE607" w14:textId="77777777" w:rsidR="003F459D" w:rsidRDefault="00000000">
            <w:pPr>
              <w:spacing w:after="0" w:line="252" w:lineRule="auto"/>
              <w:jc w:val="left"/>
            </w:pPr>
            <w:r>
              <w:rPr>
                <w:rFonts w:cs="Times New Roman"/>
                <w:sz w:val="18"/>
              </w:rPr>
              <w:t>Không bắt buộc.</w:t>
            </w:r>
          </w:p>
        </w:tc>
      </w:tr>
      <w:tr w:rsidR="003F459D" w14:paraId="18108228" w14:textId="77777777">
        <w:trPr>
          <w:cantSplit/>
          <w:jc w:val="center"/>
        </w:trPr>
        <w:tc>
          <w:tcPr>
            <w:tcW w:w="737" w:type="dxa"/>
            <w:tcMar>
              <w:top w:w="70" w:type="dxa"/>
              <w:left w:w="75" w:type="dxa"/>
              <w:bottom w:w="70" w:type="dxa"/>
              <w:right w:w="75" w:type="dxa"/>
            </w:tcMar>
            <w:vAlign w:val="center"/>
          </w:tcPr>
          <w:p w14:paraId="1BD5DA0A" w14:textId="77777777" w:rsidR="003F459D" w:rsidRDefault="00000000">
            <w:pPr>
              <w:spacing w:after="0" w:line="252" w:lineRule="auto"/>
              <w:jc w:val="left"/>
            </w:pPr>
            <w:r>
              <w:rPr>
                <w:rFonts w:cs="Times New Roman"/>
                <w:sz w:val="18"/>
              </w:rPr>
              <w:t>3</w:t>
            </w:r>
          </w:p>
        </w:tc>
        <w:tc>
          <w:tcPr>
            <w:tcW w:w="5159" w:type="dxa"/>
            <w:tcMar>
              <w:top w:w="70" w:type="dxa"/>
              <w:left w:w="75" w:type="dxa"/>
              <w:bottom w:w="70" w:type="dxa"/>
              <w:right w:w="75" w:type="dxa"/>
            </w:tcMar>
            <w:vAlign w:val="center"/>
          </w:tcPr>
          <w:p w14:paraId="761A846D" w14:textId="77777777" w:rsidR="003F459D" w:rsidRDefault="00000000">
            <w:pPr>
              <w:spacing w:after="0" w:line="252" w:lineRule="auto"/>
              <w:jc w:val="left"/>
            </w:pPr>
            <w:r>
              <w:rPr>
                <w:rFonts w:cs="Times New Roman"/>
                <w:sz w:val="18"/>
              </w:rPr>
              <w:t>Nhập đúng dữ liệu đã quy định; không tự thay đổi dữ liệu trong lúc chạy.</w:t>
            </w:r>
          </w:p>
        </w:tc>
        <w:tc>
          <w:tcPr>
            <w:tcW w:w="2948" w:type="dxa"/>
            <w:tcMar>
              <w:top w:w="70" w:type="dxa"/>
              <w:left w:w="75" w:type="dxa"/>
              <w:bottom w:w="70" w:type="dxa"/>
              <w:right w:w="75" w:type="dxa"/>
            </w:tcMar>
            <w:vAlign w:val="center"/>
          </w:tcPr>
          <w:p w14:paraId="72573EC8" w14:textId="77777777" w:rsidR="003F459D" w:rsidRDefault="00000000">
            <w:pPr>
              <w:spacing w:after="0" w:line="252" w:lineRule="auto"/>
              <w:jc w:val="left"/>
            </w:pPr>
            <w:r>
              <w:rPr>
                <w:rFonts w:cs="Times New Roman"/>
                <w:sz w:val="18"/>
              </w:rPr>
              <w:t>Ảnh dữ liệu đã nhập trước khi bấm nút thực hiện.</w:t>
            </w:r>
          </w:p>
        </w:tc>
      </w:tr>
      <w:tr w:rsidR="003F459D" w14:paraId="7947B8BE" w14:textId="77777777">
        <w:trPr>
          <w:cantSplit/>
          <w:jc w:val="center"/>
        </w:trPr>
        <w:tc>
          <w:tcPr>
            <w:tcW w:w="737" w:type="dxa"/>
            <w:tcMar>
              <w:top w:w="70" w:type="dxa"/>
              <w:left w:w="75" w:type="dxa"/>
              <w:bottom w:w="70" w:type="dxa"/>
              <w:right w:w="75" w:type="dxa"/>
            </w:tcMar>
            <w:vAlign w:val="center"/>
          </w:tcPr>
          <w:p w14:paraId="4C5E09FA" w14:textId="77777777" w:rsidR="003F459D" w:rsidRDefault="00000000">
            <w:pPr>
              <w:spacing w:after="0" w:line="252" w:lineRule="auto"/>
              <w:jc w:val="left"/>
            </w:pPr>
            <w:r>
              <w:rPr>
                <w:rFonts w:cs="Times New Roman"/>
                <w:sz w:val="18"/>
              </w:rPr>
              <w:t>4</w:t>
            </w:r>
          </w:p>
        </w:tc>
        <w:tc>
          <w:tcPr>
            <w:tcW w:w="5159" w:type="dxa"/>
            <w:tcMar>
              <w:top w:w="70" w:type="dxa"/>
              <w:left w:w="75" w:type="dxa"/>
              <w:bottom w:w="70" w:type="dxa"/>
              <w:right w:w="75" w:type="dxa"/>
            </w:tcMar>
            <w:vAlign w:val="center"/>
          </w:tcPr>
          <w:p w14:paraId="4EB1A6AB" w14:textId="77777777" w:rsidR="003F459D" w:rsidRDefault="00000000">
            <w:pPr>
              <w:spacing w:after="0" w:line="252" w:lineRule="auto"/>
              <w:jc w:val="left"/>
            </w:pPr>
            <w:r>
              <w:rPr>
                <w:rFonts w:cs="Times New Roman"/>
                <w:sz w:val="18"/>
              </w:rPr>
              <w:t>Thực hiện thao tác theo đúng thứ tự trong cột Test Steps.</w:t>
            </w:r>
          </w:p>
        </w:tc>
        <w:tc>
          <w:tcPr>
            <w:tcW w:w="2948" w:type="dxa"/>
            <w:tcMar>
              <w:top w:w="70" w:type="dxa"/>
              <w:left w:w="75" w:type="dxa"/>
              <w:bottom w:w="70" w:type="dxa"/>
              <w:right w:w="75" w:type="dxa"/>
            </w:tcMar>
            <w:vAlign w:val="center"/>
          </w:tcPr>
          <w:p w14:paraId="1053C8B6" w14:textId="77777777" w:rsidR="003F459D" w:rsidRDefault="00000000">
            <w:pPr>
              <w:spacing w:after="0" w:line="252" w:lineRule="auto"/>
              <w:jc w:val="left"/>
            </w:pPr>
            <w:r>
              <w:rPr>
                <w:rFonts w:cs="Times New Roman"/>
                <w:sz w:val="18"/>
              </w:rPr>
              <w:t>Ảnh thao tác chính nếu cần chứng minh.</w:t>
            </w:r>
          </w:p>
        </w:tc>
      </w:tr>
      <w:tr w:rsidR="003F459D" w14:paraId="233DC2B4" w14:textId="77777777">
        <w:trPr>
          <w:cantSplit/>
          <w:jc w:val="center"/>
        </w:trPr>
        <w:tc>
          <w:tcPr>
            <w:tcW w:w="737" w:type="dxa"/>
            <w:tcMar>
              <w:top w:w="70" w:type="dxa"/>
              <w:left w:w="75" w:type="dxa"/>
              <w:bottom w:w="70" w:type="dxa"/>
              <w:right w:w="75" w:type="dxa"/>
            </w:tcMar>
            <w:vAlign w:val="center"/>
          </w:tcPr>
          <w:p w14:paraId="4F874DEE" w14:textId="77777777" w:rsidR="003F459D" w:rsidRDefault="00000000">
            <w:pPr>
              <w:spacing w:after="0" w:line="252" w:lineRule="auto"/>
              <w:jc w:val="left"/>
            </w:pPr>
            <w:r>
              <w:rPr>
                <w:rFonts w:cs="Times New Roman"/>
                <w:sz w:val="18"/>
              </w:rPr>
              <w:t>5</w:t>
            </w:r>
          </w:p>
        </w:tc>
        <w:tc>
          <w:tcPr>
            <w:tcW w:w="5159" w:type="dxa"/>
            <w:tcMar>
              <w:top w:w="70" w:type="dxa"/>
              <w:left w:w="75" w:type="dxa"/>
              <w:bottom w:w="70" w:type="dxa"/>
              <w:right w:w="75" w:type="dxa"/>
            </w:tcMar>
            <w:vAlign w:val="center"/>
          </w:tcPr>
          <w:p w14:paraId="14C57583" w14:textId="77777777" w:rsidR="003F459D" w:rsidRDefault="00000000">
            <w:pPr>
              <w:spacing w:after="0" w:line="252" w:lineRule="auto"/>
              <w:jc w:val="left"/>
            </w:pPr>
            <w:r>
              <w:rPr>
                <w:rFonts w:cs="Times New Roman"/>
                <w:sz w:val="18"/>
              </w:rPr>
              <w:t>Quan sát thông báo, màn hình chuyển tiếp, dữ liệu hiển thị và trạng thái chức năng.</w:t>
            </w:r>
          </w:p>
        </w:tc>
        <w:tc>
          <w:tcPr>
            <w:tcW w:w="2948" w:type="dxa"/>
            <w:tcMar>
              <w:top w:w="70" w:type="dxa"/>
              <w:left w:w="75" w:type="dxa"/>
              <w:bottom w:w="70" w:type="dxa"/>
              <w:right w:w="75" w:type="dxa"/>
            </w:tcMar>
            <w:vAlign w:val="center"/>
          </w:tcPr>
          <w:p w14:paraId="7639D217" w14:textId="77777777" w:rsidR="003F459D" w:rsidRDefault="00000000">
            <w:pPr>
              <w:spacing w:after="0" w:line="252" w:lineRule="auto"/>
              <w:jc w:val="left"/>
            </w:pPr>
            <w:r>
              <w:rPr>
                <w:rFonts w:cs="Times New Roman"/>
                <w:sz w:val="18"/>
              </w:rPr>
              <w:t>Ảnh kết quả cuối cùng hoặc thông báo lỗi.</w:t>
            </w:r>
          </w:p>
        </w:tc>
      </w:tr>
      <w:tr w:rsidR="003F459D" w14:paraId="20CA14E8" w14:textId="77777777">
        <w:trPr>
          <w:cantSplit/>
          <w:jc w:val="center"/>
        </w:trPr>
        <w:tc>
          <w:tcPr>
            <w:tcW w:w="737" w:type="dxa"/>
            <w:tcMar>
              <w:top w:w="70" w:type="dxa"/>
              <w:left w:w="75" w:type="dxa"/>
              <w:bottom w:w="70" w:type="dxa"/>
              <w:right w:w="75" w:type="dxa"/>
            </w:tcMar>
            <w:vAlign w:val="center"/>
          </w:tcPr>
          <w:p w14:paraId="13634118" w14:textId="77777777" w:rsidR="003F459D" w:rsidRDefault="00000000">
            <w:pPr>
              <w:spacing w:after="0" w:line="252" w:lineRule="auto"/>
              <w:jc w:val="left"/>
            </w:pPr>
            <w:r>
              <w:rPr>
                <w:rFonts w:cs="Times New Roman"/>
                <w:sz w:val="18"/>
              </w:rPr>
              <w:t>6</w:t>
            </w:r>
          </w:p>
        </w:tc>
        <w:tc>
          <w:tcPr>
            <w:tcW w:w="5159" w:type="dxa"/>
            <w:tcMar>
              <w:top w:w="70" w:type="dxa"/>
              <w:left w:w="75" w:type="dxa"/>
              <w:bottom w:w="70" w:type="dxa"/>
              <w:right w:w="75" w:type="dxa"/>
            </w:tcMar>
            <w:vAlign w:val="center"/>
          </w:tcPr>
          <w:p w14:paraId="61C4F70E" w14:textId="77777777" w:rsidR="003F459D" w:rsidRDefault="00000000">
            <w:pPr>
              <w:spacing w:after="0" w:line="252" w:lineRule="auto"/>
              <w:jc w:val="left"/>
            </w:pPr>
            <w:r>
              <w:rPr>
                <w:rFonts w:cs="Times New Roman"/>
                <w:sz w:val="18"/>
              </w:rPr>
              <w:t>So sánh với Expected Result và ghi Actual Result.</w:t>
            </w:r>
          </w:p>
        </w:tc>
        <w:tc>
          <w:tcPr>
            <w:tcW w:w="2948" w:type="dxa"/>
            <w:tcMar>
              <w:top w:w="70" w:type="dxa"/>
              <w:left w:w="75" w:type="dxa"/>
              <w:bottom w:w="70" w:type="dxa"/>
              <w:right w:w="75" w:type="dxa"/>
            </w:tcMar>
            <w:vAlign w:val="center"/>
          </w:tcPr>
          <w:p w14:paraId="5C46BCE9" w14:textId="77777777" w:rsidR="003F459D" w:rsidRDefault="00000000">
            <w:pPr>
              <w:spacing w:after="0" w:line="252" w:lineRule="auto"/>
              <w:jc w:val="left"/>
            </w:pPr>
            <w:r>
              <w:rPr>
                <w:rFonts w:cs="Times New Roman"/>
                <w:sz w:val="18"/>
              </w:rPr>
              <w:t>Ảnh phải thể hiện rõ căn cứ xác định Pass/Fail.</w:t>
            </w:r>
          </w:p>
        </w:tc>
      </w:tr>
      <w:tr w:rsidR="003F459D" w14:paraId="267F4AB4" w14:textId="77777777">
        <w:trPr>
          <w:cantSplit/>
          <w:jc w:val="center"/>
        </w:trPr>
        <w:tc>
          <w:tcPr>
            <w:tcW w:w="737" w:type="dxa"/>
            <w:tcMar>
              <w:top w:w="70" w:type="dxa"/>
              <w:left w:w="75" w:type="dxa"/>
              <w:bottom w:w="70" w:type="dxa"/>
              <w:right w:w="75" w:type="dxa"/>
            </w:tcMar>
            <w:vAlign w:val="center"/>
          </w:tcPr>
          <w:p w14:paraId="0390CF18" w14:textId="77777777" w:rsidR="003F459D" w:rsidRDefault="00000000">
            <w:pPr>
              <w:spacing w:after="0" w:line="252" w:lineRule="auto"/>
              <w:jc w:val="left"/>
            </w:pPr>
            <w:r>
              <w:rPr>
                <w:rFonts w:cs="Times New Roman"/>
                <w:sz w:val="18"/>
              </w:rPr>
              <w:lastRenderedPageBreak/>
              <w:t>7</w:t>
            </w:r>
          </w:p>
        </w:tc>
        <w:tc>
          <w:tcPr>
            <w:tcW w:w="5159" w:type="dxa"/>
            <w:tcMar>
              <w:top w:w="70" w:type="dxa"/>
              <w:left w:w="75" w:type="dxa"/>
              <w:bottom w:w="70" w:type="dxa"/>
              <w:right w:w="75" w:type="dxa"/>
            </w:tcMar>
            <w:vAlign w:val="center"/>
          </w:tcPr>
          <w:p w14:paraId="656571C8" w14:textId="77777777" w:rsidR="003F459D" w:rsidRDefault="00000000">
            <w:pPr>
              <w:spacing w:after="0" w:line="252" w:lineRule="auto"/>
              <w:jc w:val="left"/>
            </w:pPr>
            <w:r>
              <w:rPr>
                <w:rFonts w:cs="Times New Roman"/>
                <w:sz w:val="18"/>
              </w:rPr>
              <w:t>Đặt tên ảnh, lưu vào thư mục của module và ghi tên ảnh trong cột Ghi chú/Bằng chứng.</w:t>
            </w:r>
          </w:p>
        </w:tc>
        <w:tc>
          <w:tcPr>
            <w:tcW w:w="2948" w:type="dxa"/>
            <w:tcMar>
              <w:top w:w="70" w:type="dxa"/>
              <w:left w:w="75" w:type="dxa"/>
              <w:bottom w:w="70" w:type="dxa"/>
              <w:right w:w="75" w:type="dxa"/>
            </w:tcMar>
            <w:vAlign w:val="center"/>
          </w:tcPr>
          <w:p w14:paraId="7FCAE9FB" w14:textId="77777777" w:rsidR="003F459D" w:rsidRDefault="00000000">
            <w:pPr>
              <w:spacing w:after="0" w:line="252" w:lineRule="auto"/>
              <w:jc w:val="left"/>
            </w:pPr>
            <w:r>
              <w:rPr>
                <w:rFonts w:cs="Times New Roman"/>
                <w:sz w:val="18"/>
              </w:rPr>
              <w:t>Không bắt buộc.</w:t>
            </w:r>
          </w:p>
        </w:tc>
      </w:tr>
    </w:tbl>
    <w:p w14:paraId="7C61B36E" w14:textId="77777777" w:rsidR="003F459D" w:rsidRDefault="00000000">
      <w:pPr>
        <w:pStyle w:val="Heading3"/>
        <w:spacing w:line="360" w:lineRule="auto"/>
      </w:pPr>
      <w:bookmarkStart w:id="73" w:name="_Toc236824235"/>
      <w:r>
        <w:rPr>
          <w:rFonts w:ascii="Times New Roman" w:eastAsia="Times New Roman" w:hAnsi="Times New Roman" w:cs="Times New Roman"/>
        </w:rPr>
        <w:t>3.1.3. Quy tắc chụp và quản lý ảnh minh chứng</w:t>
      </w:r>
      <w:bookmarkEnd w:id="73"/>
    </w:p>
    <w:p w14:paraId="4B2D6D35" w14:textId="77777777" w:rsidR="003F459D" w:rsidRDefault="00000000">
      <w:pPr>
        <w:pStyle w:val="ListBullet"/>
        <w:spacing w:line="360" w:lineRule="auto"/>
        <w:ind w:firstLine="0"/>
      </w:pPr>
      <w:r>
        <w:rPr>
          <w:rFonts w:cs="Times New Roman"/>
        </w:rPr>
        <w:t>Mỗi ca kiểm thử quan trọng nên có tối thiểu hai ảnh: ảnh dữ liệu/thao tác trước khi thực hiện và ảnh kết quả sau khi thực hiện.</w:t>
      </w:r>
    </w:p>
    <w:p w14:paraId="28C379F9" w14:textId="77777777" w:rsidR="003F459D" w:rsidRDefault="00000000">
      <w:pPr>
        <w:pStyle w:val="ListBullet"/>
        <w:spacing w:line="360" w:lineRule="auto"/>
        <w:ind w:firstLine="0"/>
      </w:pPr>
      <w:r>
        <w:rPr>
          <w:rFonts w:cs="Times New Roman"/>
        </w:rPr>
        <w:t>Với ca kiểm thử Fail, phải chụp rõ kết quả thực tế sai khác với yêu cầu; không chỉ chụp màn hình tổng quát.</w:t>
      </w:r>
    </w:p>
    <w:p w14:paraId="6E2B18A0" w14:textId="77777777" w:rsidR="003F459D" w:rsidRDefault="00000000">
      <w:pPr>
        <w:pStyle w:val="ListBullet"/>
        <w:spacing w:line="360" w:lineRule="auto"/>
        <w:ind w:firstLine="0"/>
      </w:pPr>
      <w:r>
        <w:rPr>
          <w:rFonts w:cs="Times New Roman"/>
        </w:rPr>
        <w:t>Không chụp mật khẩu. Có thể nhập mật khẩu nhưng phải bảo đảm ô nhập hiển thị ký tự che hoặc cắt phần nhạy cảm.</w:t>
      </w:r>
    </w:p>
    <w:p w14:paraId="065CA3CC" w14:textId="77777777" w:rsidR="003F459D" w:rsidRDefault="00000000">
      <w:pPr>
        <w:pStyle w:val="ListBullet"/>
        <w:spacing w:line="360" w:lineRule="auto"/>
        <w:ind w:firstLine="0"/>
      </w:pPr>
      <w:r>
        <w:rPr>
          <w:rFonts w:cs="Times New Roman"/>
        </w:rPr>
        <w:t>Giữ cửa sổ ứng dụng ở trạng thái phóng to, độ thu phóng Windows 100% hoặc 125% cố định và không thay đổi trong toàn bộ bộ ảnh.</w:t>
      </w:r>
    </w:p>
    <w:p w14:paraId="2B046B5A" w14:textId="77777777" w:rsidR="003F459D" w:rsidRDefault="00000000">
      <w:pPr>
        <w:pStyle w:val="ListBullet"/>
        <w:spacing w:line="360" w:lineRule="auto"/>
        <w:ind w:firstLine="0"/>
      </w:pPr>
      <w:r>
        <w:rPr>
          <w:rFonts w:cs="Times New Roman"/>
        </w:rPr>
        <w:t>Tên ảnh theo mẫu: &lt;TestCaseID&gt;_&lt;STT&gt;_&lt;MoTaNgan&gt;.png, ví dụ TC_LOGIN_01_01_DuLieuHopLe.png và TC_LOGIN_01_02_DangNhapThanhCong.png.</w:t>
      </w:r>
    </w:p>
    <w:p w14:paraId="639735E8" w14:textId="77777777" w:rsidR="003F459D" w:rsidRDefault="00000000">
      <w:pPr>
        <w:pStyle w:val="ListBullet"/>
        <w:spacing w:line="360" w:lineRule="auto"/>
        <w:ind w:firstLine="0"/>
      </w:pPr>
      <w:r>
        <w:rPr>
          <w:rFonts w:cs="Times New Roman"/>
        </w:rPr>
        <w:t>Chụp bằng Win + Shift + S, chọn Rectangular Snip, kéo đúng vùng cửa sổ ứng dụng rồi lưu dạng PNG để chữ không bị mờ.</w:t>
      </w:r>
    </w:p>
    <w:p w14:paraId="3AFBF9CC" w14:textId="77777777" w:rsidR="003F459D" w:rsidRDefault="00000000">
      <w:pPr>
        <w:pStyle w:val="ListBullet"/>
        <w:spacing w:line="360" w:lineRule="auto"/>
        <w:ind w:firstLine="0"/>
      </w:pPr>
      <w:r>
        <w:rPr>
          <w:rFonts w:cs="Times New Roman"/>
        </w:rPr>
        <w:t>Không dùng ảnh chụp bằng điện thoại; không để cửa sổ khác, thông báo cá nhân, email hoặc dữ liệu thật xuất hiện trong ảnh.</w:t>
      </w:r>
    </w:p>
    <w:p w14:paraId="6FAACBE4" w14:textId="77777777" w:rsidR="003F459D" w:rsidRDefault="00000000">
      <w:pPr>
        <w:pStyle w:val="Heading2"/>
        <w:rPr>
          <w:rFonts w:ascii="Times New Roman" w:eastAsia="Times New Roman" w:hAnsi="Times New Roman" w:cs="Times New Roman"/>
        </w:rPr>
      </w:pPr>
      <w:bookmarkStart w:id="74" w:name="_Toc236824236"/>
      <w:r>
        <w:rPr>
          <w:rFonts w:ascii="Times New Roman" w:eastAsia="Times New Roman" w:hAnsi="Times New Roman" w:cs="Times New Roman"/>
        </w:rPr>
        <w:t>3.2. Kiểm thử đăng nhập</w:t>
      </w:r>
      <w:bookmarkEnd w:id="74"/>
    </w:p>
    <w:p w14:paraId="065CE04B" w14:textId="77777777" w:rsidR="00623858" w:rsidRDefault="00623858"/>
    <w:p w14:paraId="34155777" w14:textId="77777777" w:rsidR="00623858" w:rsidRDefault="00000000">
      <w:r>
        <w:rPr>
          <w:b/>
          <w:i/>
          <w:color w:val="0066CC"/>
        </w:rPr>
        <w:t>Mã nguồn tự động hóa FlaUI (C#):</w:t>
      </w:r>
    </w:p>
    <w:p w14:paraId="34E6C837" w14:textId="168F6AD6" w:rsidR="003F459D" w:rsidRPr="00CF221A"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w:t>
      </w:r>
      <w:r w:rsidR="00CF221A">
        <w:rPr>
          <w:rFonts w:ascii="Consolas" w:hAnsi="Consolas"/>
          <w:color w:val="3C3C3C"/>
          <w:sz w:val="18"/>
        </w:rPr>
        <w:t xml:space="preserve"> </w:t>
      </w:r>
      <w:r>
        <w:rPr>
          <w:rFonts w:ascii="Consolas" w:hAnsi="Consolas"/>
          <w:color w:val="3C3C3C"/>
          <w:sz w:val="18"/>
        </w:rPr>
        <w:t>class LoginTests : TestBase</w:t>
      </w:r>
      <w:r>
        <w:rPr>
          <w:rFonts w:ascii="Consolas" w:hAnsi="Consolas"/>
          <w:color w:val="3C3C3C"/>
          <w:sz w:val="18"/>
        </w:rPr>
        <w:br/>
        <w:t xml:space="preserve">    {</w:t>
      </w:r>
      <w:r>
        <w:rPr>
          <w:rFonts w:ascii="Consolas" w:hAnsi="Consolas"/>
          <w:color w:val="3C3C3C"/>
          <w:sz w:val="18"/>
        </w:rPr>
        <w:br/>
        <w:t xml:space="preserve">        [Fact]</w:t>
      </w:r>
      <w:r>
        <w:rPr>
          <w:rFonts w:ascii="Consolas" w:hAnsi="Consolas"/>
          <w:color w:val="3C3C3C"/>
          <w:sz w:val="18"/>
        </w:rPr>
        <w:br/>
        <w:t xml:space="preserve">        public void Login_WithValidAdminCredentials_ShouldOpenMainForm()</w:t>
      </w:r>
      <w:r>
        <w:rPr>
          <w:rFonts w:ascii="Consolas" w:hAnsi="Consolas"/>
          <w:color w:val="3C3C3C"/>
          <w:sz w:val="18"/>
        </w:rPr>
        <w:br/>
        <w:t xml:space="preserve">        {</w:t>
      </w:r>
      <w:r>
        <w:rPr>
          <w:rFonts w:ascii="Consolas" w:hAnsi="Consolas"/>
          <w:color w:val="3C3C3C"/>
          <w:sz w:val="18"/>
        </w:rPr>
        <w:br/>
        <w:t xml:space="preserve">            // Arrange</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Assert.NotNull(txtUsername);</w:t>
      </w:r>
      <w:r>
        <w:rPr>
          <w:rFonts w:ascii="Consolas" w:hAnsi="Consolas"/>
          <w:color w:val="3C3C3C"/>
          <w:sz w:val="18"/>
        </w:rPr>
        <w:br/>
      </w:r>
      <w:r>
        <w:rPr>
          <w:rFonts w:ascii="Consolas" w:hAnsi="Consolas"/>
          <w:color w:val="3C3C3C"/>
          <w:sz w:val="18"/>
        </w:rPr>
        <w:lastRenderedPageBreak/>
        <w:t xml:space="preserve">            Assert.NotNull(txtPassword);</w:t>
      </w:r>
      <w:r>
        <w:rPr>
          <w:rFonts w:ascii="Consolas" w:hAnsi="Consolas"/>
          <w:color w:val="3C3C3C"/>
          <w:sz w:val="18"/>
        </w:rPr>
        <w:br/>
        <w:t xml:space="preserve">            Assert.NotNull(btnLogin);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 Wait for main window to appear</w:t>
      </w:r>
      <w:r>
        <w:rPr>
          <w:rFonts w:ascii="Consolas" w:hAnsi="Consolas"/>
          <w:color w:val="3C3C3C"/>
          <w:sz w:val="18"/>
        </w:rPr>
        <w:br/>
        <w:t xml:space="preserve">            Thread.Sleep(2000); </w:t>
      </w:r>
      <w:r>
        <w:rPr>
          <w:rFonts w:ascii="Consolas" w:hAnsi="Consolas"/>
          <w:color w:val="3C3C3C"/>
          <w:sz w:val="18"/>
        </w:rPr>
        <w:br/>
        <w:t xml:space="preserve">            var newMainWindow = app.GetMainWindow(automation);</w:t>
      </w:r>
      <w:r>
        <w:rPr>
          <w:rFonts w:ascii="Consolas" w:hAnsi="Consolas"/>
          <w:color w:val="3C3C3C"/>
          <w:sz w:val="18"/>
        </w:rPr>
        <w:br/>
        <w:t xml:space="preserve">            Assert.Contains("Quản trị viên", newMainWindow.Name);</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Login_WithInvalidCredentials_ShouldShowError()</w:t>
      </w:r>
      <w:r>
        <w:rPr>
          <w:rFonts w:ascii="Consolas" w:hAnsi="Consolas"/>
          <w:color w:val="3C3C3C"/>
          <w:sz w:val="18"/>
        </w:rPr>
        <w:br/>
        <w:t xml:space="preserve">        {</w:t>
      </w:r>
      <w:r>
        <w:rPr>
          <w:rFonts w:ascii="Consolas" w:hAnsi="Consolas"/>
          <w:color w:val="3C3C3C"/>
          <w:sz w:val="18"/>
        </w:rPr>
        <w:br/>
        <w:t xml:space="preserve">            // Arrange</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txtUsername.Text = "admin";</w:t>
      </w:r>
      <w:r>
        <w:rPr>
          <w:rFonts w:ascii="Consolas" w:hAnsi="Consolas"/>
          <w:color w:val="3C3C3C"/>
          <w:sz w:val="18"/>
        </w:rPr>
        <w:br/>
        <w:t xml:space="preserve">            txtPassword.Text = "wrongpassword";</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Thread.Sleep(1000);</w:t>
      </w:r>
      <w:r>
        <w:rPr>
          <w:rFonts w:ascii="Consolas" w:hAnsi="Consolas"/>
          <w:color w:val="3C3C3C"/>
          <w:sz w:val="18"/>
        </w:rPr>
        <w:br/>
        <w:t xml:space="preserve">            var errorLabel = mainWindow.FindFirstDescendant(cf =&gt; cf.ByAutomationId("lblError"))?.AsLabel();</w:t>
      </w:r>
      <w:r>
        <w:rPr>
          <w:rFonts w:ascii="Consolas" w:hAnsi="Consolas"/>
          <w:color w:val="3C3C3C"/>
          <w:sz w:val="18"/>
        </w:rPr>
        <w:br/>
        <w:t xml:space="preserve">            Assert.NotNull(errorLabel);</w:t>
      </w:r>
      <w:r>
        <w:rPr>
          <w:rFonts w:ascii="Consolas" w:hAnsi="Consolas"/>
          <w:color w:val="3C3C3C"/>
          <w:sz w:val="18"/>
        </w:rPr>
        <w:br/>
        <w:t xml:space="preserve">            Assert.False(string.IsNullOrEmpty(errorLabel.Name)); // In FlaUI, Text maps to Name for labels</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9"/>
        <w:gridCol w:w="777"/>
        <w:gridCol w:w="1255"/>
        <w:gridCol w:w="1009"/>
        <w:gridCol w:w="1732"/>
        <w:gridCol w:w="1145"/>
        <w:gridCol w:w="1009"/>
        <w:gridCol w:w="750"/>
      </w:tblGrid>
      <w:tr w:rsidR="003F459D" w14:paraId="20C007CB" w14:textId="77777777">
        <w:trPr>
          <w:cantSplit/>
          <w:tblHeader/>
          <w:jc w:val="center"/>
        </w:trPr>
        <w:tc>
          <w:tcPr>
            <w:tcW w:w="779" w:type="dxa"/>
            <w:shd w:val="clear" w:color="auto" w:fill="D9EAF7"/>
            <w:tcMar>
              <w:top w:w="70" w:type="dxa"/>
              <w:left w:w="75" w:type="dxa"/>
              <w:bottom w:w="70" w:type="dxa"/>
              <w:right w:w="75" w:type="dxa"/>
            </w:tcMar>
            <w:vAlign w:val="center"/>
          </w:tcPr>
          <w:p w14:paraId="149BAEAA" w14:textId="77777777" w:rsidR="003F459D" w:rsidRDefault="00000000">
            <w:pPr>
              <w:spacing w:after="0" w:line="252" w:lineRule="auto"/>
              <w:jc w:val="center"/>
              <w:rPr>
                <w:sz w:val="20"/>
                <w:szCs w:val="20"/>
              </w:rPr>
            </w:pPr>
            <w:r>
              <w:rPr>
                <w:rFonts w:cs="Times New Roman"/>
                <w:b/>
                <w:sz w:val="20"/>
                <w:szCs w:val="20"/>
              </w:rPr>
              <w:t>Mã TC</w:t>
            </w:r>
          </w:p>
        </w:tc>
        <w:tc>
          <w:tcPr>
            <w:tcW w:w="777" w:type="dxa"/>
            <w:shd w:val="clear" w:color="auto" w:fill="D9EAF7"/>
            <w:tcMar>
              <w:top w:w="70" w:type="dxa"/>
              <w:left w:w="75" w:type="dxa"/>
              <w:bottom w:w="70" w:type="dxa"/>
              <w:right w:w="75" w:type="dxa"/>
            </w:tcMar>
            <w:vAlign w:val="center"/>
          </w:tcPr>
          <w:p w14:paraId="33886A94" w14:textId="77777777" w:rsidR="003F459D" w:rsidRDefault="00000000">
            <w:pPr>
              <w:spacing w:after="0" w:line="252" w:lineRule="auto"/>
              <w:jc w:val="center"/>
              <w:rPr>
                <w:sz w:val="20"/>
                <w:szCs w:val="20"/>
              </w:rPr>
            </w:pPr>
            <w:r>
              <w:rPr>
                <w:rFonts w:cs="Times New Roman"/>
                <w:b/>
                <w:sz w:val="20"/>
                <w:szCs w:val="20"/>
              </w:rPr>
              <w:t>Hạng mục</w:t>
            </w:r>
          </w:p>
        </w:tc>
        <w:tc>
          <w:tcPr>
            <w:tcW w:w="1255" w:type="dxa"/>
            <w:shd w:val="clear" w:color="auto" w:fill="D9EAF7"/>
            <w:tcMar>
              <w:top w:w="70" w:type="dxa"/>
              <w:left w:w="75" w:type="dxa"/>
              <w:bottom w:w="70" w:type="dxa"/>
              <w:right w:w="75" w:type="dxa"/>
            </w:tcMar>
            <w:vAlign w:val="center"/>
          </w:tcPr>
          <w:p w14:paraId="136D79CC" w14:textId="77777777" w:rsidR="003F459D" w:rsidRDefault="00000000">
            <w:pPr>
              <w:spacing w:after="0" w:line="252" w:lineRule="auto"/>
              <w:jc w:val="center"/>
              <w:rPr>
                <w:sz w:val="20"/>
                <w:szCs w:val="20"/>
              </w:rPr>
            </w:pPr>
            <w:r>
              <w:rPr>
                <w:rFonts w:cs="Times New Roman"/>
                <w:b/>
                <w:sz w:val="20"/>
                <w:szCs w:val="20"/>
              </w:rPr>
              <w:t>Điều kiện</w:t>
            </w:r>
          </w:p>
        </w:tc>
        <w:tc>
          <w:tcPr>
            <w:tcW w:w="1009" w:type="dxa"/>
            <w:shd w:val="clear" w:color="auto" w:fill="D9EAF7"/>
            <w:tcMar>
              <w:top w:w="70" w:type="dxa"/>
              <w:left w:w="75" w:type="dxa"/>
              <w:bottom w:w="70" w:type="dxa"/>
              <w:right w:w="75" w:type="dxa"/>
            </w:tcMar>
            <w:vAlign w:val="center"/>
          </w:tcPr>
          <w:p w14:paraId="69E64C44" w14:textId="77777777" w:rsidR="003F459D" w:rsidRDefault="00000000">
            <w:pPr>
              <w:spacing w:after="0" w:line="252" w:lineRule="auto"/>
              <w:jc w:val="center"/>
              <w:rPr>
                <w:sz w:val="20"/>
                <w:szCs w:val="20"/>
              </w:rPr>
            </w:pPr>
            <w:r>
              <w:rPr>
                <w:rFonts w:cs="Times New Roman"/>
                <w:b/>
                <w:sz w:val="20"/>
                <w:szCs w:val="20"/>
              </w:rPr>
              <w:t>Dữ liệu</w:t>
            </w:r>
          </w:p>
        </w:tc>
        <w:tc>
          <w:tcPr>
            <w:tcW w:w="1732" w:type="dxa"/>
            <w:shd w:val="clear" w:color="auto" w:fill="D9EAF7"/>
            <w:tcMar>
              <w:top w:w="70" w:type="dxa"/>
              <w:left w:w="75" w:type="dxa"/>
              <w:bottom w:w="70" w:type="dxa"/>
              <w:right w:w="75" w:type="dxa"/>
            </w:tcMar>
            <w:vAlign w:val="center"/>
          </w:tcPr>
          <w:p w14:paraId="4308BFA5" w14:textId="77777777" w:rsidR="003F459D" w:rsidRDefault="00000000">
            <w:pPr>
              <w:spacing w:after="0" w:line="252" w:lineRule="auto"/>
              <w:jc w:val="center"/>
              <w:rPr>
                <w:sz w:val="20"/>
                <w:szCs w:val="20"/>
              </w:rPr>
            </w:pPr>
            <w:r>
              <w:rPr>
                <w:rFonts w:cs="Times New Roman"/>
                <w:b/>
                <w:sz w:val="20"/>
                <w:szCs w:val="20"/>
              </w:rPr>
              <w:t>Các bước thực hiện</w:t>
            </w:r>
          </w:p>
        </w:tc>
        <w:tc>
          <w:tcPr>
            <w:tcW w:w="1145" w:type="dxa"/>
            <w:shd w:val="clear" w:color="auto" w:fill="D9EAF7"/>
            <w:tcMar>
              <w:top w:w="70" w:type="dxa"/>
              <w:left w:w="75" w:type="dxa"/>
              <w:bottom w:w="70" w:type="dxa"/>
              <w:right w:w="75" w:type="dxa"/>
            </w:tcMar>
            <w:vAlign w:val="center"/>
          </w:tcPr>
          <w:p w14:paraId="41ACE8D8" w14:textId="77777777" w:rsidR="003F459D" w:rsidRDefault="00000000">
            <w:pPr>
              <w:spacing w:after="0" w:line="252" w:lineRule="auto"/>
              <w:jc w:val="center"/>
              <w:rPr>
                <w:sz w:val="20"/>
                <w:szCs w:val="20"/>
              </w:rPr>
            </w:pPr>
            <w:r>
              <w:rPr>
                <w:rFonts w:cs="Times New Roman"/>
                <w:b/>
                <w:sz w:val="20"/>
                <w:szCs w:val="20"/>
              </w:rPr>
              <w:t>Kết quả mong đợi</w:t>
            </w:r>
          </w:p>
        </w:tc>
        <w:tc>
          <w:tcPr>
            <w:tcW w:w="1009" w:type="dxa"/>
            <w:shd w:val="clear" w:color="auto" w:fill="D9EAF7"/>
            <w:tcMar>
              <w:top w:w="70" w:type="dxa"/>
              <w:left w:w="75" w:type="dxa"/>
              <w:bottom w:w="70" w:type="dxa"/>
              <w:right w:w="75" w:type="dxa"/>
            </w:tcMar>
            <w:vAlign w:val="center"/>
          </w:tcPr>
          <w:p w14:paraId="216D8063" w14:textId="77777777" w:rsidR="003F459D" w:rsidRDefault="00000000">
            <w:pPr>
              <w:spacing w:after="0" w:line="252" w:lineRule="auto"/>
              <w:jc w:val="center"/>
              <w:rPr>
                <w:sz w:val="20"/>
                <w:szCs w:val="20"/>
              </w:rPr>
            </w:pPr>
            <w:r>
              <w:rPr>
                <w:rFonts w:cs="Times New Roman"/>
                <w:b/>
                <w:sz w:val="20"/>
                <w:szCs w:val="20"/>
              </w:rPr>
              <w:t>Kết quả thực tế</w:t>
            </w:r>
          </w:p>
        </w:tc>
        <w:tc>
          <w:tcPr>
            <w:tcW w:w="750" w:type="dxa"/>
            <w:shd w:val="clear" w:color="auto" w:fill="D9EAF7"/>
            <w:tcMar>
              <w:top w:w="70" w:type="dxa"/>
              <w:left w:w="75" w:type="dxa"/>
              <w:bottom w:w="70" w:type="dxa"/>
              <w:right w:w="75" w:type="dxa"/>
            </w:tcMar>
            <w:vAlign w:val="center"/>
          </w:tcPr>
          <w:p w14:paraId="00E3083F" w14:textId="77777777" w:rsidR="003F459D" w:rsidRDefault="00000000">
            <w:pPr>
              <w:spacing w:after="0" w:line="252" w:lineRule="auto"/>
              <w:jc w:val="center"/>
              <w:rPr>
                <w:sz w:val="20"/>
                <w:szCs w:val="20"/>
              </w:rPr>
            </w:pPr>
            <w:r>
              <w:rPr>
                <w:rFonts w:cs="Times New Roman"/>
                <w:b/>
                <w:sz w:val="20"/>
                <w:szCs w:val="20"/>
              </w:rPr>
              <w:t>Trạng thái</w:t>
            </w:r>
          </w:p>
        </w:tc>
      </w:tr>
      <w:tr w:rsidR="003F459D" w14:paraId="4EB4E7F2" w14:textId="77777777">
        <w:trPr>
          <w:cantSplit/>
          <w:jc w:val="center"/>
        </w:trPr>
        <w:tc>
          <w:tcPr>
            <w:tcW w:w="779" w:type="dxa"/>
            <w:tcMar>
              <w:top w:w="70" w:type="dxa"/>
              <w:left w:w="75" w:type="dxa"/>
              <w:bottom w:w="70" w:type="dxa"/>
              <w:right w:w="75" w:type="dxa"/>
            </w:tcMar>
            <w:vAlign w:val="center"/>
          </w:tcPr>
          <w:p w14:paraId="01F7C55A" w14:textId="77777777" w:rsidR="003F459D" w:rsidRDefault="00000000">
            <w:pPr>
              <w:spacing w:after="0" w:line="252" w:lineRule="auto"/>
              <w:jc w:val="left"/>
              <w:rPr>
                <w:sz w:val="20"/>
                <w:szCs w:val="20"/>
              </w:rPr>
            </w:pPr>
            <w:r>
              <w:rPr>
                <w:rFonts w:cs="Times New Roman"/>
                <w:sz w:val="20"/>
                <w:szCs w:val="20"/>
              </w:rPr>
              <w:lastRenderedPageBreak/>
              <w:t>TC_LOGIN_01</w:t>
            </w:r>
          </w:p>
        </w:tc>
        <w:tc>
          <w:tcPr>
            <w:tcW w:w="777" w:type="dxa"/>
            <w:tcMar>
              <w:top w:w="70" w:type="dxa"/>
              <w:left w:w="75" w:type="dxa"/>
              <w:bottom w:w="70" w:type="dxa"/>
              <w:right w:w="75" w:type="dxa"/>
            </w:tcMar>
            <w:vAlign w:val="center"/>
          </w:tcPr>
          <w:p w14:paraId="195ABB11" w14:textId="77777777" w:rsidR="003F459D" w:rsidRDefault="00000000">
            <w:pPr>
              <w:spacing w:after="0" w:line="252" w:lineRule="auto"/>
              <w:jc w:val="left"/>
              <w:rPr>
                <w:sz w:val="20"/>
                <w:szCs w:val="20"/>
              </w:rPr>
            </w:pPr>
            <w:r>
              <w:rPr>
                <w:rFonts w:cs="Times New Roman"/>
                <w:sz w:val="20"/>
                <w:szCs w:val="20"/>
              </w:rPr>
              <w:t>Đăng nhập Admin</w:t>
            </w:r>
          </w:p>
        </w:tc>
        <w:tc>
          <w:tcPr>
            <w:tcW w:w="1255" w:type="dxa"/>
            <w:tcMar>
              <w:top w:w="70" w:type="dxa"/>
              <w:left w:w="75" w:type="dxa"/>
              <w:bottom w:w="70" w:type="dxa"/>
              <w:right w:w="75" w:type="dxa"/>
            </w:tcMar>
            <w:vAlign w:val="center"/>
          </w:tcPr>
          <w:p w14:paraId="48C74133" w14:textId="77777777" w:rsidR="003F459D" w:rsidRDefault="00000000">
            <w:pPr>
              <w:spacing w:after="0" w:line="252" w:lineRule="auto"/>
              <w:jc w:val="left"/>
              <w:rPr>
                <w:sz w:val="20"/>
                <w:szCs w:val="20"/>
              </w:rPr>
            </w:pPr>
            <w:r>
              <w:rPr>
                <w:rFonts w:cs="Times New Roman"/>
                <w:sz w:val="20"/>
                <w:szCs w:val="20"/>
              </w:rPr>
              <w:t>Ứng dụng mở được LoginForm; SQL Server hoạt động; tài khoản Admin đang hoạt động.</w:t>
            </w:r>
          </w:p>
        </w:tc>
        <w:tc>
          <w:tcPr>
            <w:tcW w:w="1009" w:type="dxa"/>
            <w:tcMar>
              <w:top w:w="70" w:type="dxa"/>
              <w:left w:w="75" w:type="dxa"/>
              <w:bottom w:w="70" w:type="dxa"/>
              <w:right w:w="75" w:type="dxa"/>
            </w:tcMar>
            <w:vAlign w:val="center"/>
          </w:tcPr>
          <w:p w14:paraId="1F1D1556" w14:textId="77777777" w:rsidR="003F459D" w:rsidRDefault="00000000">
            <w:pPr>
              <w:spacing w:after="0" w:line="252" w:lineRule="auto"/>
              <w:jc w:val="left"/>
              <w:rPr>
                <w:sz w:val="20"/>
                <w:szCs w:val="20"/>
              </w:rPr>
            </w:pPr>
            <w:r>
              <w:rPr>
                <w:rFonts w:cs="Times New Roman"/>
                <w:sz w:val="20"/>
                <w:szCs w:val="20"/>
              </w:rPr>
              <w:t>Tên</w:t>
            </w:r>
            <w:r>
              <w:rPr>
                <w:rFonts w:cs="Times New Roman"/>
                <w:sz w:val="20"/>
                <w:szCs w:val="20"/>
                <w:lang w:val="vi-VN"/>
              </w:rPr>
              <w:t xml:space="preserve"> </w:t>
            </w:r>
            <w:r>
              <w:rPr>
                <w:rFonts w:cs="Times New Roman"/>
                <w:sz w:val="20"/>
                <w:szCs w:val="20"/>
              </w:rPr>
              <w:t xml:space="preserve">đăng nhập:admin; Mật khẩu: 123456. </w:t>
            </w:r>
          </w:p>
        </w:tc>
        <w:tc>
          <w:tcPr>
            <w:tcW w:w="1732" w:type="dxa"/>
            <w:tcMar>
              <w:top w:w="70" w:type="dxa"/>
              <w:left w:w="75" w:type="dxa"/>
              <w:bottom w:w="70" w:type="dxa"/>
              <w:right w:w="75" w:type="dxa"/>
            </w:tcMar>
            <w:vAlign w:val="center"/>
          </w:tcPr>
          <w:p w14:paraId="39C85145"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Mở ứng dụng. </w:t>
            </w:r>
          </w:p>
          <w:p w14:paraId="54E2936A"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Nhấp ô Tên đăng nhập và gõ admin. </w:t>
            </w:r>
          </w:p>
          <w:p w14:paraId="133E3110" w14:textId="77777777" w:rsidR="003F459D" w:rsidRDefault="00000000">
            <w:pPr>
              <w:spacing w:after="0" w:line="252" w:lineRule="auto"/>
              <w:jc w:val="left"/>
              <w:rPr>
                <w:rFonts w:cs="Times New Roman"/>
                <w:sz w:val="20"/>
                <w:szCs w:val="20"/>
              </w:rPr>
            </w:pPr>
            <w:r>
              <w:rPr>
                <w:rFonts w:cs="Times New Roman"/>
                <w:sz w:val="20"/>
                <w:szCs w:val="20"/>
              </w:rPr>
              <w:t xml:space="preserve">3) Nhấp ô Mật khẩu và gõ 123456. </w:t>
            </w:r>
          </w:p>
          <w:p w14:paraId="53ECE756" w14:textId="77777777" w:rsidR="003F459D" w:rsidRDefault="00000000">
            <w:pPr>
              <w:spacing w:after="0" w:line="252" w:lineRule="auto"/>
              <w:jc w:val="left"/>
              <w:rPr>
                <w:rFonts w:cs="Times New Roman"/>
                <w:sz w:val="20"/>
                <w:szCs w:val="20"/>
              </w:rPr>
            </w:pPr>
            <w:r>
              <w:rPr>
                <w:rFonts w:cs="Times New Roman"/>
                <w:sz w:val="20"/>
                <w:szCs w:val="20"/>
                <w:lang w:val="vi-VN"/>
              </w:rPr>
              <w:t>4)</w:t>
            </w:r>
            <w:r>
              <w:rPr>
                <w:rFonts w:cs="Times New Roman"/>
                <w:sz w:val="20"/>
                <w:szCs w:val="20"/>
              </w:rPr>
              <w:t xml:space="preserve"> Nhấn Đăng nhập. </w:t>
            </w:r>
          </w:p>
          <w:p w14:paraId="4273B4BF" w14:textId="77777777" w:rsidR="003F459D" w:rsidRDefault="00000000">
            <w:pPr>
              <w:spacing w:after="0" w:line="252" w:lineRule="auto"/>
              <w:jc w:val="left"/>
              <w:rPr>
                <w:sz w:val="20"/>
                <w:szCs w:val="20"/>
              </w:rPr>
            </w:pPr>
            <w:r>
              <w:rPr>
                <w:rFonts w:cs="Times New Roman"/>
                <w:sz w:val="20"/>
                <w:szCs w:val="20"/>
                <w:lang w:val="vi-VN"/>
              </w:rPr>
              <w:t>5</w:t>
            </w:r>
            <w:r>
              <w:rPr>
                <w:rFonts w:cs="Times New Roman"/>
                <w:sz w:val="20"/>
                <w:szCs w:val="20"/>
              </w:rPr>
              <w:t>) Chờ Dashboard Admin hiển thị.</w:t>
            </w:r>
          </w:p>
        </w:tc>
        <w:tc>
          <w:tcPr>
            <w:tcW w:w="1145" w:type="dxa"/>
            <w:tcMar>
              <w:top w:w="70" w:type="dxa"/>
              <w:left w:w="75" w:type="dxa"/>
              <w:bottom w:w="70" w:type="dxa"/>
              <w:right w:w="75" w:type="dxa"/>
            </w:tcMar>
            <w:vAlign w:val="center"/>
          </w:tcPr>
          <w:p w14:paraId="6BE9C971" w14:textId="77777777" w:rsidR="003F459D" w:rsidRDefault="00000000">
            <w:pPr>
              <w:spacing w:after="0" w:line="252" w:lineRule="auto"/>
              <w:jc w:val="left"/>
              <w:rPr>
                <w:sz w:val="20"/>
                <w:szCs w:val="20"/>
              </w:rPr>
            </w:pPr>
            <w:r>
              <w:rPr>
                <w:rFonts w:cs="Times New Roman"/>
                <w:sz w:val="20"/>
                <w:szCs w:val="20"/>
              </w:rPr>
              <w:t>Hệ thống đóng hoặc ẩn LoginForm, mở Dashboard Admin và hiển thị các chức năng quản trị.</w:t>
            </w:r>
          </w:p>
        </w:tc>
        <w:tc>
          <w:tcPr>
            <w:tcW w:w="1009" w:type="dxa"/>
            <w:tcMar>
              <w:top w:w="70" w:type="dxa"/>
              <w:left w:w="75" w:type="dxa"/>
              <w:bottom w:w="70" w:type="dxa"/>
              <w:right w:w="75" w:type="dxa"/>
            </w:tcMar>
            <w:vAlign w:val="center"/>
          </w:tcPr>
          <w:p w14:paraId="02E1EDE3" w14:textId="77777777" w:rsidR="003F459D" w:rsidRDefault="00000000">
            <w:r>
              <w:rPr>
                <w:sz w:val="20"/>
              </w:rPr>
              <w:t>LoginForm đóng, Dashboard Admin mở thành công và hiển thị các chức năng quản trị.</w:t>
            </w:r>
          </w:p>
        </w:tc>
        <w:tc>
          <w:tcPr>
            <w:tcW w:w="750" w:type="dxa"/>
            <w:shd w:val="clear" w:color="auto" w:fill="E2F0D9"/>
            <w:tcMar>
              <w:top w:w="70" w:type="dxa"/>
              <w:left w:w="75" w:type="dxa"/>
              <w:bottom w:w="70" w:type="dxa"/>
              <w:right w:w="75" w:type="dxa"/>
            </w:tcMar>
            <w:vAlign w:val="center"/>
          </w:tcPr>
          <w:p w14:paraId="306FDE6E" w14:textId="77777777" w:rsidR="003F459D" w:rsidRDefault="00000000">
            <w:pPr>
              <w:jc w:val="center"/>
            </w:pPr>
            <w:r>
              <w:rPr>
                <w:b/>
                <w:sz w:val="20"/>
              </w:rPr>
              <w:t>Pass</w:t>
            </w:r>
          </w:p>
        </w:tc>
      </w:tr>
      <w:tr w:rsidR="003F459D" w14:paraId="79875FC4" w14:textId="77777777">
        <w:trPr>
          <w:cantSplit/>
          <w:jc w:val="center"/>
        </w:trPr>
        <w:tc>
          <w:tcPr>
            <w:tcW w:w="779" w:type="dxa"/>
            <w:tcMar>
              <w:top w:w="70" w:type="dxa"/>
              <w:left w:w="75" w:type="dxa"/>
              <w:bottom w:w="70" w:type="dxa"/>
              <w:right w:w="75" w:type="dxa"/>
            </w:tcMar>
            <w:vAlign w:val="center"/>
          </w:tcPr>
          <w:p w14:paraId="0D33126C" w14:textId="77777777" w:rsidR="003F459D" w:rsidRDefault="00000000">
            <w:pPr>
              <w:spacing w:after="0" w:line="252" w:lineRule="auto"/>
              <w:jc w:val="left"/>
              <w:rPr>
                <w:sz w:val="20"/>
                <w:szCs w:val="20"/>
              </w:rPr>
            </w:pPr>
            <w:r>
              <w:rPr>
                <w:rFonts w:cs="Times New Roman"/>
                <w:sz w:val="20"/>
                <w:szCs w:val="20"/>
              </w:rPr>
              <w:t>TC_LOGIN_02</w:t>
            </w:r>
          </w:p>
        </w:tc>
        <w:tc>
          <w:tcPr>
            <w:tcW w:w="777" w:type="dxa"/>
            <w:tcMar>
              <w:top w:w="70" w:type="dxa"/>
              <w:left w:w="75" w:type="dxa"/>
              <w:bottom w:w="70" w:type="dxa"/>
              <w:right w:w="75" w:type="dxa"/>
            </w:tcMar>
            <w:vAlign w:val="center"/>
          </w:tcPr>
          <w:p w14:paraId="7B567519" w14:textId="77777777" w:rsidR="003F459D" w:rsidRDefault="00000000">
            <w:pPr>
              <w:spacing w:after="0" w:line="252" w:lineRule="auto"/>
              <w:jc w:val="left"/>
              <w:rPr>
                <w:sz w:val="20"/>
                <w:szCs w:val="20"/>
              </w:rPr>
            </w:pPr>
            <w:r>
              <w:rPr>
                <w:rFonts w:cs="Times New Roman"/>
                <w:sz w:val="20"/>
                <w:szCs w:val="20"/>
              </w:rPr>
              <w:t>Đăng nhập Staff</w:t>
            </w:r>
          </w:p>
        </w:tc>
        <w:tc>
          <w:tcPr>
            <w:tcW w:w="1255" w:type="dxa"/>
            <w:tcMar>
              <w:top w:w="70" w:type="dxa"/>
              <w:left w:w="75" w:type="dxa"/>
              <w:bottom w:w="70" w:type="dxa"/>
              <w:right w:w="75" w:type="dxa"/>
            </w:tcMar>
            <w:vAlign w:val="center"/>
          </w:tcPr>
          <w:p w14:paraId="3ED7454E" w14:textId="77777777" w:rsidR="003F459D" w:rsidRDefault="00000000">
            <w:pPr>
              <w:spacing w:after="0" w:line="252" w:lineRule="auto"/>
              <w:jc w:val="left"/>
              <w:rPr>
                <w:sz w:val="20"/>
                <w:szCs w:val="20"/>
              </w:rPr>
            </w:pPr>
            <w:r>
              <w:rPr>
                <w:rFonts w:cs="Times New Roman"/>
                <w:sz w:val="20"/>
                <w:szCs w:val="20"/>
              </w:rPr>
              <w:t>Đã đăng xuất Admin hoặc khởi động lại ứng dụng; tài khoản Staff đang hoạt động.</w:t>
            </w:r>
          </w:p>
        </w:tc>
        <w:tc>
          <w:tcPr>
            <w:tcW w:w="1009" w:type="dxa"/>
            <w:tcMar>
              <w:top w:w="70" w:type="dxa"/>
              <w:left w:w="75" w:type="dxa"/>
              <w:bottom w:w="70" w:type="dxa"/>
              <w:right w:w="75" w:type="dxa"/>
            </w:tcMar>
            <w:vAlign w:val="center"/>
          </w:tcPr>
          <w:p w14:paraId="638A99AD" w14:textId="77777777" w:rsidR="003F459D" w:rsidRDefault="00000000">
            <w:pPr>
              <w:spacing w:after="0" w:line="252" w:lineRule="auto"/>
              <w:jc w:val="left"/>
              <w:rPr>
                <w:sz w:val="20"/>
                <w:szCs w:val="20"/>
              </w:rPr>
            </w:pPr>
            <w:r>
              <w:rPr>
                <w:rFonts w:cs="Times New Roman"/>
                <w:sz w:val="20"/>
                <w:szCs w:val="20"/>
              </w:rPr>
              <w:t xml:space="preserve">Tên đăng nhập: staff; Mật khẩu: 123456. </w:t>
            </w:r>
          </w:p>
        </w:tc>
        <w:tc>
          <w:tcPr>
            <w:tcW w:w="1732" w:type="dxa"/>
            <w:tcMar>
              <w:top w:w="70" w:type="dxa"/>
              <w:left w:w="75" w:type="dxa"/>
              <w:bottom w:w="70" w:type="dxa"/>
              <w:right w:w="75" w:type="dxa"/>
            </w:tcMar>
            <w:vAlign w:val="center"/>
          </w:tcPr>
          <w:p w14:paraId="5736619B"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staff vào ô Tên đăng nhập. </w:t>
            </w:r>
          </w:p>
          <w:p w14:paraId="5C4B5664"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123456 vào ô Mật khẩu.  </w:t>
            </w:r>
          </w:p>
          <w:p w14:paraId="513E276C"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Nhấn Đăng nhập.</w:t>
            </w:r>
          </w:p>
          <w:p w14:paraId="587B460E" w14:textId="77777777" w:rsidR="003F459D" w:rsidRDefault="00000000">
            <w:pPr>
              <w:spacing w:after="0" w:line="252" w:lineRule="auto"/>
              <w:jc w:val="left"/>
              <w:rPr>
                <w:sz w:val="20"/>
                <w:szCs w:val="20"/>
              </w:rPr>
            </w:pPr>
            <w:r>
              <w:rPr>
                <w:rFonts w:cs="Times New Roman"/>
                <w:sz w:val="20"/>
                <w:szCs w:val="20"/>
                <w:lang w:val="vi-VN"/>
              </w:rPr>
              <w:t>4</w:t>
            </w:r>
            <w:r>
              <w:rPr>
                <w:rFonts w:cs="Times New Roman"/>
                <w:sz w:val="20"/>
                <w:szCs w:val="20"/>
              </w:rPr>
              <w:t>)Quan</w:t>
            </w:r>
            <w:r>
              <w:rPr>
                <w:rFonts w:cs="Times New Roman"/>
                <w:sz w:val="20"/>
                <w:szCs w:val="20"/>
                <w:lang w:val="vi-VN"/>
              </w:rPr>
              <w:t xml:space="preserve"> </w:t>
            </w:r>
            <w:r>
              <w:rPr>
                <w:rFonts w:cs="Times New Roman"/>
                <w:sz w:val="20"/>
                <w:szCs w:val="20"/>
              </w:rPr>
              <w:t>sát Dashboard và menu được hiển thị.</w:t>
            </w:r>
          </w:p>
        </w:tc>
        <w:tc>
          <w:tcPr>
            <w:tcW w:w="1145" w:type="dxa"/>
            <w:tcMar>
              <w:top w:w="70" w:type="dxa"/>
              <w:left w:w="75" w:type="dxa"/>
              <w:bottom w:w="70" w:type="dxa"/>
              <w:right w:w="75" w:type="dxa"/>
            </w:tcMar>
            <w:vAlign w:val="center"/>
          </w:tcPr>
          <w:p w14:paraId="0C3B6F8A" w14:textId="77777777" w:rsidR="003F459D" w:rsidRDefault="00000000">
            <w:pPr>
              <w:spacing w:after="0" w:line="252" w:lineRule="auto"/>
              <w:jc w:val="left"/>
              <w:rPr>
                <w:sz w:val="20"/>
                <w:szCs w:val="20"/>
              </w:rPr>
            </w:pPr>
            <w:r>
              <w:rPr>
                <w:rFonts w:cs="Times New Roman"/>
                <w:sz w:val="20"/>
                <w:szCs w:val="20"/>
              </w:rPr>
              <w:t>Đăng nhập thành công bằng tài khoản Staff và chỉ hiển thị chức năng thuộc quyền Staff.</w:t>
            </w:r>
          </w:p>
        </w:tc>
        <w:tc>
          <w:tcPr>
            <w:tcW w:w="1009" w:type="dxa"/>
            <w:tcMar>
              <w:top w:w="70" w:type="dxa"/>
              <w:left w:w="75" w:type="dxa"/>
              <w:bottom w:w="70" w:type="dxa"/>
              <w:right w:w="75" w:type="dxa"/>
            </w:tcMar>
            <w:vAlign w:val="center"/>
          </w:tcPr>
          <w:p w14:paraId="5F32BC8D" w14:textId="77777777" w:rsidR="003F459D" w:rsidRDefault="00000000">
            <w:r>
              <w:rPr>
                <w:sz w:val="20"/>
              </w:rPr>
              <w:t>Đăng nhập thành công; Dashboard Staff chỉ hiển thị các chức năng thuộc quyền Staff.</w:t>
            </w:r>
          </w:p>
        </w:tc>
        <w:tc>
          <w:tcPr>
            <w:tcW w:w="750" w:type="dxa"/>
            <w:shd w:val="clear" w:color="auto" w:fill="E2F0D9"/>
            <w:tcMar>
              <w:top w:w="70" w:type="dxa"/>
              <w:left w:w="75" w:type="dxa"/>
              <w:bottom w:w="70" w:type="dxa"/>
              <w:right w:w="75" w:type="dxa"/>
            </w:tcMar>
            <w:vAlign w:val="center"/>
          </w:tcPr>
          <w:p w14:paraId="387848A3" w14:textId="77777777" w:rsidR="003F459D" w:rsidRDefault="00000000">
            <w:pPr>
              <w:jc w:val="center"/>
            </w:pPr>
            <w:r>
              <w:rPr>
                <w:b/>
                <w:sz w:val="20"/>
              </w:rPr>
              <w:t>Pass</w:t>
            </w:r>
          </w:p>
        </w:tc>
      </w:tr>
      <w:tr w:rsidR="003F459D" w14:paraId="6B757D86" w14:textId="77777777">
        <w:trPr>
          <w:cantSplit/>
          <w:jc w:val="center"/>
        </w:trPr>
        <w:tc>
          <w:tcPr>
            <w:tcW w:w="779" w:type="dxa"/>
            <w:tcMar>
              <w:top w:w="70" w:type="dxa"/>
              <w:left w:w="75" w:type="dxa"/>
              <w:bottom w:w="70" w:type="dxa"/>
              <w:right w:w="75" w:type="dxa"/>
            </w:tcMar>
            <w:vAlign w:val="center"/>
          </w:tcPr>
          <w:p w14:paraId="5971D824" w14:textId="77777777" w:rsidR="003F459D" w:rsidRDefault="00000000">
            <w:pPr>
              <w:spacing w:after="0" w:line="252" w:lineRule="auto"/>
              <w:jc w:val="left"/>
              <w:rPr>
                <w:sz w:val="20"/>
                <w:szCs w:val="20"/>
              </w:rPr>
            </w:pPr>
            <w:r>
              <w:rPr>
                <w:rFonts w:cs="Times New Roman"/>
                <w:sz w:val="20"/>
                <w:szCs w:val="20"/>
              </w:rPr>
              <w:t>TC_LOGIN_03</w:t>
            </w:r>
          </w:p>
        </w:tc>
        <w:tc>
          <w:tcPr>
            <w:tcW w:w="777" w:type="dxa"/>
            <w:tcMar>
              <w:top w:w="70" w:type="dxa"/>
              <w:left w:w="75" w:type="dxa"/>
              <w:bottom w:w="70" w:type="dxa"/>
              <w:right w:w="75" w:type="dxa"/>
            </w:tcMar>
            <w:vAlign w:val="center"/>
          </w:tcPr>
          <w:p w14:paraId="7F7DB351" w14:textId="77777777" w:rsidR="003F459D" w:rsidRDefault="00000000">
            <w:pPr>
              <w:spacing w:after="0" w:line="252" w:lineRule="auto"/>
              <w:jc w:val="left"/>
              <w:rPr>
                <w:sz w:val="20"/>
                <w:szCs w:val="20"/>
              </w:rPr>
            </w:pPr>
            <w:r>
              <w:rPr>
                <w:rFonts w:cs="Times New Roman"/>
                <w:sz w:val="20"/>
                <w:szCs w:val="20"/>
              </w:rPr>
              <w:t>Bỏ trống tên đăng nhập</w:t>
            </w:r>
          </w:p>
        </w:tc>
        <w:tc>
          <w:tcPr>
            <w:tcW w:w="1255" w:type="dxa"/>
            <w:tcMar>
              <w:top w:w="70" w:type="dxa"/>
              <w:left w:w="75" w:type="dxa"/>
              <w:bottom w:w="70" w:type="dxa"/>
              <w:right w:w="75" w:type="dxa"/>
            </w:tcMar>
            <w:vAlign w:val="center"/>
          </w:tcPr>
          <w:p w14:paraId="14552D41"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22B5CFC9" w14:textId="77777777" w:rsidR="003F459D" w:rsidRDefault="00000000">
            <w:pPr>
              <w:spacing w:after="0" w:line="252" w:lineRule="auto"/>
              <w:jc w:val="left"/>
              <w:rPr>
                <w:sz w:val="20"/>
                <w:szCs w:val="20"/>
              </w:rPr>
            </w:pPr>
            <w:r>
              <w:rPr>
                <w:rFonts w:cs="Times New Roman"/>
                <w:sz w:val="20"/>
                <w:szCs w:val="20"/>
              </w:rPr>
              <w:t>Tên đăng nhập: để trống hoàn toàn; Mật khẩu: 123456.</w:t>
            </w:r>
          </w:p>
        </w:tc>
        <w:tc>
          <w:tcPr>
            <w:tcW w:w="1732" w:type="dxa"/>
            <w:tcMar>
              <w:top w:w="70" w:type="dxa"/>
              <w:left w:w="75" w:type="dxa"/>
              <w:bottom w:w="70" w:type="dxa"/>
              <w:right w:w="75" w:type="dxa"/>
            </w:tcMar>
            <w:vAlign w:val="center"/>
          </w:tcPr>
          <w:p w14:paraId="33F11C33"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Nhấp ô Tên đăng nhập và xóa toàn bộ ký tự. </w:t>
            </w:r>
          </w:p>
          <w:p w14:paraId="43D3A39F"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Nhập 123456 vào ô Mật khẩu. </w:t>
            </w:r>
          </w:p>
          <w:p w14:paraId="2938F576" w14:textId="77777777" w:rsidR="003F459D" w:rsidRDefault="00000000">
            <w:pPr>
              <w:numPr>
                <w:ilvl w:val="0"/>
                <w:numId w:val="9"/>
              </w:numPr>
              <w:spacing w:after="0" w:line="252" w:lineRule="auto"/>
              <w:jc w:val="left"/>
              <w:rPr>
                <w:sz w:val="20"/>
                <w:szCs w:val="20"/>
              </w:rPr>
            </w:pPr>
            <w:r>
              <w:rPr>
                <w:rFonts w:cs="Times New Roman"/>
                <w:sz w:val="20"/>
                <w:szCs w:val="20"/>
              </w:rPr>
              <w:t xml:space="preserve">Nhấn Đăng nhập. </w:t>
            </w:r>
          </w:p>
          <w:p w14:paraId="092D7C86" w14:textId="77777777" w:rsidR="003F459D" w:rsidRDefault="00000000">
            <w:pPr>
              <w:numPr>
                <w:ilvl w:val="0"/>
                <w:numId w:val="9"/>
              </w:numPr>
              <w:spacing w:after="0" w:line="252" w:lineRule="auto"/>
              <w:jc w:val="left"/>
              <w:rPr>
                <w:sz w:val="20"/>
                <w:szCs w:val="20"/>
              </w:rPr>
            </w:pPr>
            <w:r>
              <w:rPr>
                <w:rFonts w:cs="Times New Roman"/>
                <w:sz w:val="20"/>
                <w:szCs w:val="20"/>
              </w:rPr>
              <w:t>Quan sát thông báo và việc hệ thống có mở Dashboard hay không.</w:t>
            </w:r>
          </w:p>
        </w:tc>
        <w:tc>
          <w:tcPr>
            <w:tcW w:w="1145" w:type="dxa"/>
            <w:tcMar>
              <w:top w:w="70" w:type="dxa"/>
              <w:left w:w="75" w:type="dxa"/>
              <w:bottom w:w="70" w:type="dxa"/>
              <w:right w:w="75" w:type="dxa"/>
            </w:tcMar>
            <w:vAlign w:val="center"/>
          </w:tcPr>
          <w:p w14:paraId="310ECD30" w14:textId="77777777" w:rsidR="003F459D" w:rsidRDefault="00000000">
            <w:pPr>
              <w:spacing w:after="0" w:line="252" w:lineRule="auto"/>
              <w:jc w:val="left"/>
              <w:rPr>
                <w:sz w:val="20"/>
                <w:szCs w:val="20"/>
              </w:rPr>
            </w:pPr>
            <w:r>
              <w:rPr>
                <w:rFonts w:cs="Times New Roman"/>
                <w:sz w:val="20"/>
                <w:szCs w:val="20"/>
              </w:rPr>
              <w:t>Không cho đăng nhập; hiển thị thông báo yêu cầu nhập tên đăng nhập; vẫn ở LoginForm.</w:t>
            </w:r>
          </w:p>
        </w:tc>
        <w:tc>
          <w:tcPr>
            <w:tcW w:w="1009" w:type="dxa"/>
            <w:tcMar>
              <w:top w:w="70" w:type="dxa"/>
              <w:left w:w="75" w:type="dxa"/>
              <w:bottom w:w="70" w:type="dxa"/>
              <w:right w:w="75" w:type="dxa"/>
            </w:tcMar>
            <w:vAlign w:val="center"/>
          </w:tcPr>
          <w:p w14:paraId="1FE2803C" w14:textId="77777777" w:rsidR="003F459D" w:rsidRDefault="00000000">
            <w:r>
              <w:rPr>
                <w:sz w:val="20"/>
              </w:rPr>
              <w:t>Hệ thống hiển thị cảnh báo bắt buộc nhập tên đăng nhập và không mở Dashboard.</w:t>
            </w:r>
          </w:p>
        </w:tc>
        <w:tc>
          <w:tcPr>
            <w:tcW w:w="750" w:type="dxa"/>
            <w:shd w:val="clear" w:color="auto" w:fill="E2F0D9"/>
            <w:tcMar>
              <w:top w:w="70" w:type="dxa"/>
              <w:left w:w="75" w:type="dxa"/>
              <w:bottom w:w="70" w:type="dxa"/>
              <w:right w:w="75" w:type="dxa"/>
            </w:tcMar>
            <w:vAlign w:val="center"/>
          </w:tcPr>
          <w:p w14:paraId="4F5E3073" w14:textId="77777777" w:rsidR="003F459D" w:rsidRDefault="00000000">
            <w:pPr>
              <w:jc w:val="center"/>
            </w:pPr>
            <w:r>
              <w:rPr>
                <w:b/>
                <w:sz w:val="20"/>
              </w:rPr>
              <w:t>Pass</w:t>
            </w:r>
          </w:p>
        </w:tc>
      </w:tr>
      <w:tr w:rsidR="003F459D" w14:paraId="55BED748" w14:textId="77777777">
        <w:trPr>
          <w:cantSplit/>
          <w:jc w:val="center"/>
        </w:trPr>
        <w:tc>
          <w:tcPr>
            <w:tcW w:w="779" w:type="dxa"/>
            <w:tcMar>
              <w:top w:w="70" w:type="dxa"/>
              <w:left w:w="75" w:type="dxa"/>
              <w:bottom w:w="70" w:type="dxa"/>
              <w:right w:w="75" w:type="dxa"/>
            </w:tcMar>
            <w:vAlign w:val="center"/>
          </w:tcPr>
          <w:p w14:paraId="155D5E0A" w14:textId="77777777" w:rsidR="003F459D" w:rsidRDefault="00000000">
            <w:pPr>
              <w:spacing w:after="0" w:line="252" w:lineRule="auto"/>
              <w:jc w:val="left"/>
              <w:rPr>
                <w:sz w:val="20"/>
                <w:szCs w:val="20"/>
              </w:rPr>
            </w:pPr>
            <w:r>
              <w:rPr>
                <w:rFonts w:cs="Times New Roman"/>
                <w:sz w:val="20"/>
                <w:szCs w:val="20"/>
              </w:rPr>
              <w:t>TC_LOGIN_04</w:t>
            </w:r>
          </w:p>
        </w:tc>
        <w:tc>
          <w:tcPr>
            <w:tcW w:w="777" w:type="dxa"/>
            <w:tcMar>
              <w:top w:w="70" w:type="dxa"/>
              <w:left w:w="75" w:type="dxa"/>
              <w:bottom w:w="70" w:type="dxa"/>
              <w:right w:w="75" w:type="dxa"/>
            </w:tcMar>
            <w:vAlign w:val="center"/>
          </w:tcPr>
          <w:p w14:paraId="39ED6FE3" w14:textId="77777777" w:rsidR="003F459D" w:rsidRDefault="00000000">
            <w:pPr>
              <w:spacing w:after="0" w:line="252" w:lineRule="auto"/>
              <w:jc w:val="left"/>
              <w:rPr>
                <w:sz w:val="20"/>
                <w:szCs w:val="20"/>
              </w:rPr>
            </w:pPr>
            <w:r>
              <w:rPr>
                <w:rFonts w:cs="Times New Roman"/>
                <w:sz w:val="20"/>
                <w:szCs w:val="20"/>
              </w:rPr>
              <w:t>Bỏ trống mật khẩu</w:t>
            </w:r>
          </w:p>
        </w:tc>
        <w:tc>
          <w:tcPr>
            <w:tcW w:w="1255" w:type="dxa"/>
            <w:tcMar>
              <w:top w:w="70" w:type="dxa"/>
              <w:left w:w="75" w:type="dxa"/>
              <w:bottom w:w="70" w:type="dxa"/>
              <w:right w:w="75" w:type="dxa"/>
            </w:tcMar>
            <w:vAlign w:val="center"/>
          </w:tcPr>
          <w:p w14:paraId="64EA3187"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077AEEA0" w14:textId="77777777" w:rsidR="003F459D" w:rsidRDefault="00000000">
            <w:pPr>
              <w:spacing w:after="0" w:line="252" w:lineRule="auto"/>
              <w:jc w:val="left"/>
              <w:rPr>
                <w:sz w:val="20"/>
                <w:szCs w:val="20"/>
              </w:rPr>
            </w:pPr>
            <w:r>
              <w:rPr>
                <w:rFonts w:cs="Times New Roman"/>
                <w:sz w:val="20"/>
                <w:szCs w:val="20"/>
              </w:rPr>
              <w:t>Tên đăng nhập: admin; Mật khẩu: để trống hoàn toàn.</w:t>
            </w:r>
          </w:p>
        </w:tc>
        <w:tc>
          <w:tcPr>
            <w:tcW w:w="1732" w:type="dxa"/>
            <w:tcMar>
              <w:top w:w="70" w:type="dxa"/>
              <w:left w:w="75" w:type="dxa"/>
              <w:bottom w:w="70" w:type="dxa"/>
              <w:right w:w="75" w:type="dxa"/>
            </w:tcMar>
            <w:vAlign w:val="center"/>
          </w:tcPr>
          <w:p w14:paraId="122116CB"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Nhập admin vào ô Tên đăng nhập. </w:t>
            </w:r>
          </w:p>
          <w:p w14:paraId="1A7412BC"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Xóa toàn bộ nội dung ô Mật khẩu. </w:t>
            </w:r>
          </w:p>
          <w:p w14:paraId="71FF777B" w14:textId="77777777" w:rsidR="003F459D" w:rsidRDefault="00000000">
            <w:pPr>
              <w:numPr>
                <w:ilvl w:val="0"/>
                <w:numId w:val="10"/>
              </w:numPr>
              <w:spacing w:after="0" w:line="252" w:lineRule="auto"/>
              <w:jc w:val="left"/>
              <w:rPr>
                <w:sz w:val="20"/>
                <w:szCs w:val="20"/>
              </w:rPr>
            </w:pPr>
            <w:r>
              <w:rPr>
                <w:rFonts w:cs="Times New Roman"/>
                <w:sz w:val="20"/>
                <w:szCs w:val="20"/>
              </w:rPr>
              <w:t xml:space="preserve">Nhấn Đăng nhập. </w:t>
            </w:r>
          </w:p>
          <w:p w14:paraId="7097AAEF" w14:textId="77777777" w:rsidR="003F459D" w:rsidRDefault="00000000">
            <w:pPr>
              <w:numPr>
                <w:ilvl w:val="0"/>
                <w:numId w:val="10"/>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05857968" w14:textId="77777777" w:rsidR="003F459D" w:rsidRDefault="00000000">
            <w:pPr>
              <w:spacing w:after="0" w:line="252" w:lineRule="auto"/>
              <w:jc w:val="left"/>
              <w:rPr>
                <w:sz w:val="20"/>
                <w:szCs w:val="20"/>
              </w:rPr>
            </w:pPr>
            <w:r>
              <w:rPr>
                <w:rFonts w:cs="Times New Roman"/>
                <w:sz w:val="20"/>
                <w:szCs w:val="20"/>
              </w:rPr>
              <w:t>Không cho đăng nhập và hiển thị yêu cầu nhập mật khẩu.</w:t>
            </w:r>
          </w:p>
        </w:tc>
        <w:tc>
          <w:tcPr>
            <w:tcW w:w="1009" w:type="dxa"/>
            <w:tcMar>
              <w:top w:w="70" w:type="dxa"/>
              <w:left w:w="75" w:type="dxa"/>
              <w:bottom w:w="70" w:type="dxa"/>
              <w:right w:w="75" w:type="dxa"/>
            </w:tcMar>
            <w:vAlign w:val="center"/>
          </w:tcPr>
          <w:p w14:paraId="6C8F3184" w14:textId="77777777" w:rsidR="003F459D" w:rsidRDefault="00000000">
            <w:r>
              <w:rPr>
                <w:sz w:val="20"/>
              </w:rPr>
              <w:t>Hệ thống hiển thị cảnh báo bắt buộc nhập mật khẩu và không mở Dashboard.</w:t>
            </w:r>
          </w:p>
        </w:tc>
        <w:tc>
          <w:tcPr>
            <w:tcW w:w="750" w:type="dxa"/>
            <w:shd w:val="clear" w:color="auto" w:fill="E2F0D9"/>
            <w:tcMar>
              <w:top w:w="70" w:type="dxa"/>
              <w:left w:w="75" w:type="dxa"/>
              <w:bottom w:w="70" w:type="dxa"/>
              <w:right w:w="75" w:type="dxa"/>
            </w:tcMar>
            <w:vAlign w:val="center"/>
          </w:tcPr>
          <w:p w14:paraId="4C6B91A2" w14:textId="77777777" w:rsidR="003F459D" w:rsidRDefault="00000000">
            <w:pPr>
              <w:jc w:val="center"/>
            </w:pPr>
            <w:r>
              <w:rPr>
                <w:b/>
                <w:sz w:val="20"/>
              </w:rPr>
              <w:t>Pass</w:t>
            </w:r>
          </w:p>
        </w:tc>
      </w:tr>
      <w:tr w:rsidR="003F459D" w14:paraId="536EEE54" w14:textId="77777777">
        <w:trPr>
          <w:cantSplit/>
          <w:jc w:val="center"/>
        </w:trPr>
        <w:tc>
          <w:tcPr>
            <w:tcW w:w="779" w:type="dxa"/>
            <w:tcMar>
              <w:top w:w="70" w:type="dxa"/>
              <w:left w:w="75" w:type="dxa"/>
              <w:bottom w:w="70" w:type="dxa"/>
              <w:right w:w="75" w:type="dxa"/>
            </w:tcMar>
            <w:vAlign w:val="center"/>
          </w:tcPr>
          <w:p w14:paraId="1555C06C" w14:textId="77777777" w:rsidR="003F459D" w:rsidRDefault="00000000">
            <w:pPr>
              <w:spacing w:after="0" w:line="252" w:lineRule="auto"/>
              <w:jc w:val="left"/>
              <w:rPr>
                <w:sz w:val="20"/>
                <w:szCs w:val="20"/>
              </w:rPr>
            </w:pPr>
            <w:r>
              <w:rPr>
                <w:rFonts w:cs="Times New Roman"/>
                <w:sz w:val="20"/>
                <w:szCs w:val="20"/>
              </w:rPr>
              <w:lastRenderedPageBreak/>
              <w:t>TC_LOGIN_05</w:t>
            </w:r>
          </w:p>
        </w:tc>
        <w:tc>
          <w:tcPr>
            <w:tcW w:w="777" w:type="dxa"/>
            <w:tcMar>
              <w:top w:w="70" w:type="dxa"/>
              <w:left w:w="75" w:type="dxa"/>
              <w:bottom w:w="70" w:type="dxa"/>
              <w:right w:w="75" w:type="dxa"/>
            </w:tcMar>
            <w:vAlign w:val="center"/>
          </w:tcPr>
          <w:p w14:paraId="15C3ABDB" w14:textId="77777777" w:rsidR="003F459D" w:rsidRDefault="00000000">
            <w:pPr>
              <w:spacing w:after="0" w:line="252" w:lineRule="auto"/>
              <w:jc w:val="left"/>
              <w:rPr>
                <w:sz w:val="20"/>
                <w:szCs w:val="20"/>
              </w:rPr>
            </w:pPr>
            <w:r>
              <w:rPr>
                <w:rFonts w:cs="Times New Roman"/>
                <w:sz w:val="20"/>
                <w:szCs w:val="20"/>
              </w:rPr>
              <w:t>Sai mật khẩu</w:t>
            </w:r>
          </w:p>
        </w:tc>
        <w:tc>
          <w:tcPr>
            <w:tcW w:w="1255" w:type="dxa"/>
            <w:tcMar>
              <w:top w:w="70" w:type="dxa"/>
              <w:left w:w="75" w:type="dxa"/>
              <w:bottom w:w="70" w:type="dxa"/>
              <w:right w:w="75" w:type="dxa"/>
            </w:tcMar>
            <w:vAlign w:val="center"/>
          </w:tcPr>
          <w:p w14:paraId="0EA4A204" w14:textId="77777777" w:rsidR="003F459D" w:rsidRDefault="00000000">
            <w:pPr>
              <w:spacing w:after="0" w:line="252" w:lineRule="auto"/>
              <w:jc w:val="left"/>
              <w:rPr>
                <w:sz w:val="20"/>
                <w:szCs w:val="20"/>
              </w:rPr>
            </w:pPr>
            <w:r>
              <w:rPr>
                <w:rFonts w:cs="Times New Roman"/>
                <w:sz w:val="20"/>
                <w:szCs w:val="20"/>
              </w:rPr>
              <w:t>Tài khoản Admin tồn tại và đang hoạt động.</w:t>
            </w:r>
          </w:p>
        </w:tc>
        <w:tc>
          <w:tcPr>
            <w:tcW w:w="1009" w:type="dxa"/>
            <w:tcMar>
              <w:top w:w="70" w:type="dxa"/>
              <w:left w:w="75" w:type="dxa"/>
              <w:bottom w:w="70" w:type="dxa"/>
              <w:right w:w="75" w:type="dxa"/>
            </w:tcMar>
            <w:vAlign w:val="center"/>
          </w:tcPr>
          <w:p w14:paraId="5CE8226F" w14:textId="77777777" w:rsidR="003F459D" w:rsidRDefault="00000000">
            <w:pPr>
              <w:spacing w:after="0" w:line="252" w:lineRule="auto"/>
              <w:jc w:val="left"/>
              <w:rPr>
                <w:sz w:val="20"/>
                <w:szCs w:val="20"/>
              </w:rPr>
            </w:pPr>
            <w:r>
              <w:rPr>
                <w:rFonts w:cs="Times New Roman"/>
                <w:sz w:val="20"/>
                <w:szCs w:val="20"/>
              </w:rPr>
              <w:t>Tên đăng nhập: admin; Mật khẩu sai: SaiMatKhau@999.</w:t>
            </w:r>
          </w:p>
        </w:tc>
        <w:tc>
          <w:tcPr>
            <w:tcW w:w="1732" w:type="dxa"/>
            <w:tcMar>
              <w:top w:w="70" w:type="dxa"/>
              <w:left w:w="75" w:type="dxa"/>
              <w:bottom w:w="70" w:type="dxa"/>
              <w:right w:w="75" w:type="dxa"/>
            </w:tcMar>
            <w:vAlign w:val="center"/>
          </w:tcPr>
          <w:p w14:paraId="507DD1E4"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admin. </w:t>
            </w:r>
          </w:p>
          <w:p w14:paraId="05EA024E"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SaiMatKhau@999 vào ô mật khẩu. </w:t>
            </w:r>
          </w:p>
          <w:p w14:paraId="7D672214" w14:textId="77777777" w:rsidR="003F459D" w:rsidRDefault="00000000">
            <w:pPr>
              <w:numPr>
                <w:ilvl w:val="0"/>
                <w:numId w:val="11"/>
              </w:numPr>
              <w:spacing w:after="0" w:line="252" w:lineRule="auto"/>
              <w:jc w:val="left"/>
              <w:rPr>
                <w:sz w:val="20"/>
                <w:szCs w:val="20"/>
              </w:rPr>
            </w:pPr>
            <w:r>
              <w:rPr>
                <w:rFonts w:cs="Times New Roman"/>
                <w:sz w:val="20"/>
                <w:szCs w:val="20"/>
              </w:rPr>
              <w:t xml:space="preserve">Nhấn Đăng nhập. </w:t>
            </w:r>
          </w:p>
          <w:p w14:paraId="78935EDC" w14:textId="77777777" w:rsidR="003F459D" w:rsidRDefault="00000000">
            <w:pPr>
              <w:numPr>
                <w:ilvl w:val="0"/>
                <w:numId w:val="11"/>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48AB1907" w14:textId="77777777" w:rsidR="003F459D" w:rsidRDefault="00000000">
            <w:pPr>
              <w:spacing w:after="0" w:line="252" w:lineRule="auto"/>
              <w:jc w:val="left"/>
              <w:rPr>
                <w:sz w:val="20"/>
                <w:szCs w:val="20"/>
              </w:rPr>
            </w:pPr>
            <w:r>
              <w:rPr>
                <w:rFonts w:cs="Times New Roman"/>
                <w:sz w:val="20"/>
                <w:szCs w:val="20"/>
              </w:rPr>
              <w:t>Không mở Dashboard; hiển thị thông báo tên đăng nhập hoặc mật khẩu không đúng.</w:t>
            </w:r>
          </w:p>
        </w:tc>
        <w:tc>
          <w:tcPr>
            <w:tcW w:w="1009" w:type="dxa"/>
            <w:tcMar>
              <w:top w:w="70" w:type="dxa"/>
              <w:left w:w="75" w:type="dxa"/>
              <w:bottom w:w="70" w:type="dxa"/>
              <w:right w:w="75" w:type="dxa"/>
            </w:tcMar>
            <w:vAlign w:val="center"/>
          </w:tcPr>
          <w:p w14:paraId="66EC0C2A" w14:textId="77777777" w:rsidR="003F459D" w:rsidRDefault="00000000">
            <w:r>
              <w:rPr>
                <w:sz w:val="20"/>
              </w:rPr>
              <w:t>Hệ thống từ chối đăng nhập và hiển thị thông báo tên đăng nhập hoặc mật khẩu không đúng.</w:t>
            </w:r>
          </w:p>
        </w:tc>
        <w:tc>
          <w:tcPr>
            <w:tcW w:w="750" w:type="dxa"/>
            <w:shd w:val="clear" w:color="auto" w:fill="E2F0D9"/>
            <w:tcMar>
              <w:top w:w="70" w:type="dxa"/>
              <w:left w:w="75" w:type="dxa"/>
              <w:bottom w:w="70" w:type="dxa"/>
              <w:right w:w="75" w:type="dxa"/>
            </w:tcMar>
            <w:vAlign w:val="center"/>
          </w:tcPr>
          <w:p w14:paraId="089B934F" w14:textId="77777777" w:rsidR="003F459D" w:rsidRDefault="00000000">
            <w:pPr>
              <w:jc w:val="center"/>
            </w:pPr>
            <w:r>
              <w:rPr>
                <w:b/>
                <w:sz w:val="20"/>
              </w:rPr>
              <w:t>Pass</w:t>
            </w:r>
          </w:p>
        </w:tc>
      </w:tr>
      <w:tr w:rsidR="003F459D" w14:paraId="1A53FC16" w14:textId="77777777">
        <w:trPr>
          <w:cantSplit/>
          <w:jc w:val="center"/>
        </w:trPr>
        <w:tc>
          <w:tcPr>
            <w:tcW w:w="779" w:type="dxa"/>
            <w:tcMar>
              <w:top w:w="70" w:type="dxa"/>
              <w:left w:w="75" w:type="dxa"/>
              <w:bottom w:w="70" w:type="dxa"/>
              <w:right w:w="75" w:type="dxa"/>
            </w:tcMar>
            <w:vAlign w:val="center"/>
          </w:tcPr>
          <w:p w14:paraId="61B9E1EF" w14:textId="77777777" w:rsidR="003F459D" w:rsidRDefault="00000000">
            <w:pPr>
              <w:spacing w:after="0" w:line="252" w:lineRule="auto"/>
              <w:jc w:val="left"/>
              <w:rPr>
                <w:sz w:val="20"/>
                <w:szCs w:val="20"/>
              </w:rPr>
            </w:pPr>
            <w:r>
              <w:rPr>
                <w:rFonts w:cs="Times New Roman"/>
                <w:sz w:val="20"/>
                <w:szCs w:val="20"/>
              </w:rPr>
              <w:t>TC_LOGIN_06</w:t>
            </w:r>
          </w:p>
        </w:tc>
        <w:tc>
          <w:tcPr>
            <w:tcW w:w="777" w:type="dxa"/>
            <w:tcMar>
              <w:top w:w="70" w:type="dxa"/>
              <w:left w:w="75" w:type="dxa"/>
              <w:bottom w:w="70" w:type="dxa"/>
              <w:right w:w="75" w:type="dxa"/>
            </w:tcMar>
            <w:vAlign w:val="center"/>
          </w:tcPr>
          <w:p w14:paraId="331D6A5D" w14:textId="77777777" w:rsidR="003F459D" w:rsidRDefault="00000000">
            <w:pPr>
              <w:spacing w:after="0" w:line="252" w:lineRule="auto"/>
              <w:jc w:val="left"/>
              <w:rPr>
                <w:sz w:val="20"/>
                <w:szCs w:val="20"/>
              </w:rPr>
            </w:pPr>
            <w:r>
              <w:rPr>
                <w:rFonts w:cs="Times New Roman"/>
                <w:sz w:val="20"/>
                <w:szCs w:val="20"/>
              </w:rPr>
              <w:t>Tài khoản bị khóa</w:t>
            </w:r>
          </w:p>
        </w:tc>
        <w:tc>
          <w:tcPr>
            <w:tcW w:w="1255" w:type="dxa"/>
            <w:tcMar>
              <w:top w:w="70" w:type="dxa"/>
              <w:left w:w="75" w:type="dxa"/>
              <w:bottom w:w="70" w:type="dxa"/>
              <w:right w:w="75" w:type="dxa"/>
            </w:tcMar>
            <w:vAlign w:val="center"/>
          </w:tcPr>
          <w:p w14:paraId="0A8631C7" w14:textId="77777777" w:rsidR="003F459D" w:rsidRDefault="00000000">
            <w:pPr>
              <w:spacing w:after="0" w:line="252" w:lineRule="auto"/>
              <w:jc w:val="left"/>
              <w:rPr>
                <w:sz w:val="20"/>
                <w:szCs w:val="20"/>
              </w:rPr>
            </w:pPr>
            <w:r>
              <w:rPr>
                <w:rFonts w:cs="Times New Roman"/>
                <w:sz w:val="20"/>
                <w:szCs w:val="20"/>
              </w:rPr>
              <w:t>Có tài khoản thử nghiệm đang ở trạng thái Khóa/Không hoạt động.</w:t>
            </w:r>
          </w:p>
        </w:tc>
        <w:tc>
          <w:tcPr>
            <w:tcW w:w="1009" w:type="dxa"/>
            <w:tcMar>
              <w:top w:w="70" w:type="dxa"/>
              <w:left w:w="75" w:type="dxa"/>
              <w:bottom w:w="70" w:type="dxa"/>
              <w:right w:w="75" w:type="dxa"/>
            </w:tcMar>
            <w:vAlign w:val="center"/>
          </w:tcPr>
          <w:p w14:paraId="5930576A" w14:textId="77777777" w:rsidR="003F459D" w:rsidRDefault="00000000">
            <w:pPr>
              <w:spacing w:after="0" w:line="252" w:lineRule="auto"/>
              <w:jc w:val="left"/>
              <w:rPr>
                <w:sz w:val="20"/>
                <w:szCs w:val="20"/>
              </w:rPr>
            </w:pPr>
            <w:r>
              <w:rPr>
                <w:rFonts w:cs="Times New Roman"/>
                <w:sz w:val="20"/>
                <w:szCs w:val="20"/>
              </w:rPr>
              <w:t xml:space="preserve">Tên đăng nhập: locked_user; Mật khẩu: 123456. </w:t>
            </w:r>
          </w:p>
        </w:tc>
        <w:tc>
          <w:tcPr>
            <w:tcW w:w="1732" w:type="dxa"/>
            <w:tcMar>
              <w:top w:w="70" w:type="dxa"/>
              <w:left w:w="75" w:type="dxa"/>
              <w:bottom w:w="70" w:type="dxa"/>
              <w:right w:w="75" w:type="dxa"/>
            </w:tcMar>
            <w:vAlign w:val="center"/>
          </w:tcPr>
          <w:p w14:paraId="2E965939"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Dùng Admin mở Quản lý tài khoản, xác nhận locked_user ở trạng thái Khóa và chụp ảnh. </w:t>
            </w:r>
          </w:p>
          <w:p w14:paraId="58E99FC5"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Đăng xuất. </w:t>
            </w:r>
          </w:p>
          <w:p w14:paraId="15A32E06"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Nhập locked_user/123456 tại LoginForm. </w:t>
            </w:r>
          </w:p>
          <w:p w14:paraId="30294D69"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Nhấn Đăng nhập. </w:t>
            </w:r>
          </w:p>
          <w:p w14:paraId="3B8B7595" w14:textId="77777777" w:rsidR="003F459D" w:rsidRDefault="00000000">
            <w:pPr>
              <w:spacing w:after="0" w:line="252" w:lineRule="auto"/>
              <w:jc w:val="left"/>
              <w:rPr>
                <w:sz w:val="20"/>
                <w:szCs w:val="20"/>
              </w:rPr>
            </w:pPr>
            <w:r>
              <w:rPr>
                <w:rFonts w:cs="Times New Roman"/>
                <w:sz w:val="20"/>
                <w:szCs w:val="20"/>
              </w:rPr>
              <w:t>5) Quan sát kết quả.</w:t>
            </w:r>
          </w:p>
        </w:tc>
        <w:tc>
          <w:tcPr>
            <w:tcW w:w="1145" w:type="dxa"/>
            <w:tcMar>
              <w:top w:w="70" w:type="dxa"/>
              <w:left w:w="75" w:type="dxa"/>
              <w:bottom w:w="70" w:type="dxa"/>
              <w:right w:w="75" w:type="dxa"/>
            </w:tcMar>
            <w:vAlign w:val="center"/>
          </w:tcPr>
          <w:p w14:paraId="702AB70F" w14:textId="77777777" w:rsidR="003F459D" w:rsidRDefault="00000000">
            <w:pPr>
              <w:spacing w:after="0" w:line="252" w:lineRule="auto"/>
              <w:jc w:val="left"/>
              <w:rPr>
                <w:sz w:val="20"/>
                <w:szCs w:val="20"/>
              </w:rPr>
            </w:pPr>
            <w:r>
              <w:rPr>
                <w:rFonts w:cs="Times New Roman"/>
                <w:sz w:val="20"/>
                <w:szCs w:val="20"/>
              </w:rPr>
              <w:t>Từ chối đăng nhập và thông báo tài khoản bị khóa/không hoạt động.</w:t>
            </w:r>
          </w:p>
        </w:tc>
        <w:tc>
          <w:tcPr>
            <w:tcW w:w="1009" w:type="dxa"/>
            <w:tcMar>
              <w:top w:w="70" w:type="dxa"/>
              <w:left w:w="75" w:type="dxa"/>
              <w:bottom w:w="70" w:type="dxa"/>
              <w:right w:w="75" w:type="dxa"/>
            </w:tcMar>
            <w:vAlign w:val="center"/>
          </w:tcPr>
          <w:p w14:paraId="31BDA3CD" w14:textId="77777777" w:rsidR="003F459D" w:rsidRDefault="00000000">
            <w:r>
              <w:rPr>
                <w:sz w:val="20"/>
              </w:rPr>
              <w:t>Hệ thống từ chối đăng nhập và hiển thị thông báo tài khoản đã bị khóa/không hoạt động.</w:t>
            </w:r>
          </w:p>
        </w:tc>
        <w:tc>
          <w:tcPr>
            <w:tcW w:w="750" w:type="dxa"/>
            <w:shd w:val="clear" w:color="auto" w:fill="E2F0D9"/>
            <w:tcMar>
              <w:top w:w="70" w:type="dxa"/>
              <w:left w:w="75" w:type="dxa"/>
              <w:bottom w:w="70" w:type="dxa"/>
              <w:right w:w="75" w:type="dxa"/>
            </w:tcMar>
            <w:vAlign w:val="center"/>
          </w:tcPr>
          <w:p w14:paraId="5341B1EF" w14:textId="77777777" w:rsidR="003F459D" w:rsidRDefault="00000000">
            <w:pPr>
              <w:jc w:val="center"/>
            </w:pPr>
            <w:r>
              <w:rPr>
                <w:b/>
                <w:sz w:val="20"/>
              </w:rPr>
              <w:t>Pass</w:t>
            </w:r>
          </w:p>
        </w:tc>
      </w:tr>
    </w:tbl>
    <w:p w14:paraId="22FA9ECD"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4F025DE2"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3AAEAE7" w14:textId="77777777" w:rsidR="003F459D" w:rsidRDefault="00000000">
            <w:pPr>
              <w:spacing w:before="240" w:after="0" w:line="252" w:lineRule="auto"/>
              <w:jc w:val="center"/>
            </w:pPr>
            <w:r>
              <w:rPr>
                <w:noProof/>
              </w:rPr>
              <w:drawing>
                <wp:inline distT="0" distB="0" distL="114300" distR="114300" wp14:anchorId="2DBFDE8C" wp14:editId="34C96CEA">
                  <wp:extent cx="3329305" cy="3954145"/>
                  <wp:effectExtent l="0" t="0" r="4445"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6"/>
                          <a:stretch>
                            <a:fillRect/>
                          </a:stretch>
                        </pic:blipFill>
                        <pic:spPr>
                          <a:xfrm>
                            <a:off x="0" y="0"/>
                            <a:ext cx="3329305" cy="3954145"/>
                          </a:xfrm>
                          <a:prstGeom prst="rect">
                            <a:avLst/>
                          </a:prstGeom>
                          <a:noFill/>
                          <a:ln>
                            <a:noFill/>
                          </a:ln>
                        </pic:spPr>
                      </pic:pic>
                    </a:graphicData>
                  </a:graphic>
                </wp:inline>
              </w:drawing>
            </w:r>
          </w:p>
        </w:tc>
      </w:tr>
    </w:tbl>
    <w:p w14:paraId="28D88942" w14:textId="77777777" w:rsidR="003F459D" w:rsidRDefault="00000000">
      <w:pPr>
        <w:pStyle w:val="Caption"/>
        <w:spacing w:after="80" w:line="312" w:lineRule="auto"/>
      </w:pPr>
      <w:r>
        <w:rPr>
          <w:rFonts w:cs="Times New Roman"/>
        </w:rPr>
        <w:lastRenderedPageBreak/>
        <w:t>Hình 3.1. Dữ liệu đăng nhập hợp lệ trước khi thực hiện TC_LOGIN_01</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785AA0F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61680DF" w14:textId="77777777" w:rsidR="003F459D" w:rsidRDefault="00000000">
            <w:pPr>
              <w:spacing w:before="240" w:after="0" w:line="252" w:lineRule="auto"/>
              <w:jc w:val="center"/>
            </w:pPr>
            <w:r>
              <w:rPr>
                <w:noProof/>
              </w:rPr>
              <w:drawing>
                <wp:inline distT="0" distB="0" distL="114300" distR="114300" wp14:anchorId="2E640E7F" wp14:editId="4F8CEE89">
                  <wp:extent cx="3568065" cy="4205605"/>
                  <wp:effectExtent l="0" t="0" r="1333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3568065" cy="4205605"/>
                          </a:xfrm>
                          <a:prstGeom prst="rect">
                            <a:avLst/>
                          </a:prstGeom>
                          <a:noFill/>
                          <a:ln>
                            <a:noFill/>
                          </a:ln>
                        </pic:spPr>
                      </pic:pic>
                    </a:graphicData>
                  </a:graphic>
                </wp:inline>
              </w:drawing>
            </w:r>
            <w:r>
              <w:rPr>
                <w:rFonts w:cs="Times New Roman"/>
                <w:sz w:val="18"/>
              </w:rPr>
              <w:br/>
            </w:r>
          </w:p>
        </w:tc>
      </w:tr>
    </w:tbl>
    <w:p w14:paraId="47DDCED0" w14:textId="77777777" w:rsidR="003F459D" w:rsidRDefault="00000000">
      <w:pPr>
        <w:pStyle w:val="Caption"/>
        <w:spacing w:after="80" w:line="312" w:lineRule="auto"/>
      </w:pPr>
      <w:r>
        <w:rPr>
          <w:rFonts w:cs="Times New Roman"/>
        </w:rPr>
        <w:t>Hình 3.3. Thông báo khi đăng nhập sai mật khẩu</w:t>
      </w:r>
    </w:p>
    <w:p w14:paraId="2353EC7D" w14:textId="77777777" w:rsidR="003F459D" w:rsidRDefault="00000000">
      <w:pPr>
        <w:pStyle w:val="Heading2"/>
      </w:pPr>
      <w:bookmarkStart w:id="75" w:name="_Toc236824237"/>
      <w:r>
        <w:rPr>
          <w:rFonts w:ascii="Times New Roman" w:eastAsia="Times New Roman" w:hAnsi="Times New Roman" w:cs="Times New Roman"/>
        </w:rPr>
        <w:t>3.3. Kiểm thử phân quyền</w:t>
      </w:r>
      <w:bookmarkEnd w:id="75"/>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49"/>
        <w:gridCol w:w="1110"/>
        <w:gridCol w:w="900"/>
        <w:gridCol w:w="975"/>
        <w:gridCol w:w="1652"/>
        <w:gridCol w:w="1158"/>
        <w:gridCol w:w="1098"/>
        <w:gridCol w:w="714"/>
      </w:tblGrid>
      <w:tr w:rsidR="003F459D" w14:paraId="11C4BA5E" w14:textId="77777777">
        <w:trPr>
          <w:cantSplit/>
          <w:tblHeader/>
          <w:jc w:val="center"/>
        </w:trPr>
        <w:tc>
          <w:tcPr>
            <w:tcW w:w="849" w:type="dxa"/>
            <w:shd w:val="clear" w:color="auto" w:fill="D9EAF7"/>
            <w:tcMar>
              <w:top w:w="70" w:type="dxa"/>
              <w:left w:w="75" w:type="dxa"/>
              <w:bottom w:w="70" w:type="dxa"/>
              <w:right w:w="75" w:type="dxa"/>
            </w:tcMar>
            <w:vAlign w:val="center"/>
          </w:tcPr>
          <w:p w14:paraId="65A4329A" w14:textId="77777777" w:rsidR="003F459D" w:rsidRDefault="00000000">
            <w:pPr>
              <w:spacing w:after="0" w:line="252" w:lineRule="auto"/>
              <w:jc w:val="left"/>
            </w:pPr>
            <w:r>
              <w:rPr>
                <w:rFonts w:cs="Times New Roman"/>
                <w:b/>
                <w:sz w:val="18"/>
              </w:rPr>
              <w:t>Mã TC</w:t>
            </w:r>
          </w:p>
        </w:tc>
        <w:tc>
          <w:tcPr>
            <w:tcW w:w="1110" w:type="dxa"/>
            <w:shd w:val="clear" w:color="auto" w:fill="D9EAF7"/>
            <w:tcMar>
              <w:top w:w="70" w:type="dxa"/>
              <w:left w:w="75" w:type="dxa"/>
              <w:bottom w:w="70" w:type="dxa"/>
              <w:right w:w="75" w:type="dxa"/>
            </w:tcMar>
            <w:vAlign w:val="center"/>
          </w:tcPr>
          <w:p w14:paraId="67362AD0" w14:textId="77777777" w:rsidR="003F459D" w:rsidRDefault="00000000">
            <w:pPr>
              <w:spacing w:after="0" w:line="252" w:lineRule="auto"/>
              <w:jc w:val="left"/>
            </w:pPr>
            <w:r>
              <w:rPr>
                <w:rFonts w:cs="Times New Roman"/>
                <w:b/>
                <w:sz w:val="18"/>
              </w:rPr>
              <w:t>Hạng mục</w:t>
            </w:r>
          </w:p>
        </w:tc>
        <w:tc>
          <w:tcPr>
            <w:tcW w:w="900" w:type="dxa"/>
            <w:shd w:val="clear" w:color="auto" w:fill="D9EAF7"/>
            <w:tcMar>
              <w:top w:w="70" w:type="dxa"/>
              <w:left w:w="75" w:type="dxa"/>
              <w:bottom w:w="70" w:type="dxa"/>
              <w:right w:w="75" w:type="dxa"/>
            </w:tcMar>
            <w:vAlign w:val="center"/>
          </w:tcPr>
          <w:p w14:paraId="24156AD8" w14:textId="77777777" w:rsidR="003F459D" w:rsidRDefault="00000000">
            <w:pPr>
              <w:spacing w:after="0" w:line="252" w:lineRule="auto"/>
              <w:jc w:val="left"/>
            </w:pPr>
            <w:r>
              <w:rPr>
                <w:rFonts w:cs="Times New Roman"/>
                <w:b/>
                <w:sz w:val="18"/>
              </w:rPr>
              <w:t>Điều kiện</w:t>
            </w:r>
          </w:p>
        </w:tc>
        <w:tc>
          <w:tcPr>
            <w:tcW w:w="975" w:type="dxa"/>
            <w:shd w:val="clear" w:color="auto" w:fill="D9EAF7"/>
            <w:tcMar>
              <w:top w:w="70" w:type="dxa"/>
              <w:left w:w="75" w:type="dxa"/>
              <w:bottom w:w="70" w:type="dxa"/>
              <w:right w:w="75" w:type="dxa"/>
            </w:tcMar>
            <w:vAlign w:val="center"/>
          </w:tcPr>
          <w:p w14:paraId="64B0AEEB" w14:textId="77777777" w:rsidR="003F459D" w:rsidRDefault="00000000">
            <w:pPr>
              <w:spacing w:after="0" w:line="252" w:lineRule="auto"/>
              <w:jc w:val="left"/>
            </w:pPr>
            <w:r>
              <w:rPr>
                <w:rFonts w:cs="Times New Roman"/>
                <w:b/>
                <w:sz w:val="18"/>
              </w:rPr>
              <w:t>Dữ liệu</w:t>
            </w:r>
          </w:p>
        </w:tc>
        <w:tc>
          <w:tcPr>
            <w:tcW w:w="1652" w:type="dxa"/>
            <w:shd w:val="clear" w:color="auto" w:fill="D9EAF7"/>
            <w:tcMar>
              <w:top w:w="70" w:type="dxa"/>
              <w:left w:w="75" w:type="dxa"/>
              <w:bottom w:w="70" w:type="dxa"/>
              <w:right w:w="75" w:type="dxa"/>
            </w:tcMar>
            <w:vAlign w:val="center"/>
          </w:tcPr>
          <w:p w14:paraId="69334E07" w14:textId="77777777" w:rsidR="003F459D" w:rsidRDefault="00000000">
            <w:pPr>
              <w:spacing w:after="0" w:line="252" w:lineRule="auto"/>
              <w:jc w:val="left"/>
            </w:pPr>
            <w:r>
              <w:rPr>
                <w:rFonts w:cs="Times New Roman"/>
                <w:b/>
                <w:sz w:val="18"/>
              </w:rPr>
              <w:t>Các bước thực hiện</w:t>
            </w:r>
          </w:p>
        </w:tc>
        <w:tc>
          <w:tcPr>
            <w:tcW w:w="1158" w:type="dxa"/>
            <w:shd w:val="clear" w:color="auto" w:fill="D9EAF7"/>
            <w:tcMar>
              <w:top w:w="70" w:type="dxa"/>
              <w:left w:w="75" w:type="dxa"/>
              <w:bottom w:w="70" w:type="dxa"/>
              <w:right w:w="75" w:type="dxa"/>
            </w:tcMar>
            <w:vAlign w:val="center"/>
          </w:tcPr>
          <w:p w14:paraId="70454885" w14:textId="77777777" w:rsidR="003F459D" w:rsidRDefault="00000000">
            <w:pPr>
              <w:spacing w:after="0" w:line="252" w:lineRule="auto"/>
              <w:jc w:val="left"/>
            </w:pPr>
            <w:r>
              <w:rPr>
                <w:rFonts w:cs="Times New Roman"/>
                <w:b/>
                <w:sz w:val="18"/>
              </w:rPr>
              <w:t>Kết quả mong đợi</w:t>
            </w:r>
          </w:p>
        </w:tc>
        <w:tc>
          <w:tcPr>
            <w:tcW w:w="1098" w:type="dxa"/>
            <w:shd w:val="clear" w:color="auto" w:fill="D9EAF7"/>
            <w:tcMar>
              <w:top w:w="70" w:type="dxa"/>
              <w:left w:w="75" w:type="dxa"/>
              <w:bottom w:w="70" w:type="dxa"/>
              <w:right w:w="75" w:type="dxa"/>
            </w:tcMar>
            <w:vAlign w:val="center"/>
          </w:tcPr>
          <w:p w14:paraId="2CFBF853" w14:textId="77777777" w:rsidR="003F459D" w:rsidRDefault="00000000">
            <w:pPr>
              <w:spacing w:after="0" w:line="252" w:lineRule="auto"/>
              <w:jc w:val="left"/>
            </w:pPr>
            <w:r>
              <w:rPr>
                <w:rFonts w:cs="Times New Roman"/>
                <w:b/>
                <w:sz w:val="18"/>
              </w:rPr>
              <w:t>Kết quả thực tế</w:t>
            </w:r>
          </w:p>
        </w:tc>
        <w:tc>
          <w:tcPr>
            <w:tcW w:w="714" w:type="dxa"/>
            <w:shd w:val="clear" w:color="auto" w:fill="D9EAF7"/>
            <w:tcMar>
              <w:top w:w="70" w:type="dxa"/>
              <w:left w:w="75" w:type="dxa"/>
              <w:bottom w:w="70" w:type="dxa"/>
              <w:right w:w="75" w:type="dxa"/>
            </w:tcMar>
            <w:vAlign w:val="center"/>
          </w:tcPr>
          <w:p w14:paraId="5972521B" w14:textId="77777777" w:rsidR="003F459D" w:rsidRDefault="00000000">
            <w:pPr>
              <w:spacing w:after="0" w:line="252" w:lineRule="auto"/>
              <w:jc w:val="left"/>
            </w:pPr>
            <w:r>
              <w:rPr>
                <w:rFonts w:cs="Times New Roman"/>
                <w:b/>
                <w:sz w:val="18"/>
              </w:rPr>
              <w:t>Trạng thái</w:t>
            </w:r>
          </w:p>
        </w:tc>
      </w:tr>
      <w:tr w:rsidR="003F459D" w14:paraId="6C859FCA" w14:textId="77777777">
        <w:trPr>
          <w:cantSplit/>
          <w:jc w:val="center"/>
        </w:trPr>
        <w:tc>
          <w:tcPr>
            <w:tcW w:w="849" w:type="dxa"/>
            <w:tcMar>
              <w:top w:w="70" w:type="dxa"/>
              <w:left w:w="75" w:type="dxa"/>
              <w:bottom w:w="70" w:type="dxa"/>
              <w:right w:w="75" w:type="dxa"/>
            </w:tcMar>
            <w:vAlign w:val="center"/>
          </w:tcPr>
          <w:p w14:paraId="432E527C" w14:textId="77777777" w:rsidR="003F459D" w:rsidRDefault="00000000">
            <w:pPr>
              <w:spacing w:after="0" w:line="252" w:lineRule="auto"/>
              <w:jc w:val="left"/>
            </w:pPr>
            <w:r>
              <w:rPr>
                <w:rFonts w:cs="Times New Roman"/>
                <w:sz w:val="18"/>
              </w:rPr>
              <w:t>TC_ROLE_01</w:t>
            </w:r>
          </w:p>
        </w:tc>
        <w:tc>
          <w:tcPr>
            <w:tcW w:w="1110" w:type="dxa"/>
            <w:tcMar>
              <w:top w:w="70" w:type="dxa"/>
              <w:left w:w="75" w:type="dxa"/>
              <w:bottom w:w="70" w:type="dxa"/>
              <w:right w:w="75" w:type="dxa"/>
            </w:tcMar>
            <w:vAlign w:val="center"/>
          </w:tcPr>
          <w:p w14:paraId="631F2A93" w14:textId="77777777" w:rsidR="003F459D" w:rsidRDefault="00000000">
            <w:pPr>
              <w:spacing w:after="0" w:line="252" w:lineRule="auto"/>
              <w:jc w:val="left"/>
            </w:pPr>
            <w:r>
              <w:rPr>
                <w:rFonts w:cs="Times New Roman"/>
                <w:sz w:val="18"/>
              </w:rPr>
              <w:t>Admin xem quản lý tài khoản</w:t>
            </w:r>
          </w:p>
        </w:tc>
        <w:tc>
          <w:tcPr>
            <w:tcW w:w="900" w:type="dxa"/>
            <w:tcMar>
              <w:top w:w="70" w:type="dxa"/>
              <w:left w:w="75" w:type="dxa"/>
              <w:bottom w:w="70" w:type="dxa"/>
              <w:right w:w="75" w:type="dxa"/>
            </w:tcMar>
            <w:vAlign w:val="center"/>
          </w:tcPr>
          <w:p w14:paraId="3DB126D7"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502BCCFD" w14:textId="77777777" w:rsidR="003F459D" w:rsidRDefault="00000000">
            <w:pPr>
              <w:spacing w:after="0" w:line="252" w:lineRule="auto"/>
              <w:jc w:val="left"/>
            </w:pPr>
            <w:r>
              <w:rPr>
                <w:rFonts w:cs="Times New Roman"/>
                <w:sz w:val="18"/>
              </w:rPr>
              <w:t>Không nhập dữ liệu; chỉ dùng phiên Admin đã đăng nhập.</w:t>
            </w:r>
          </w:p>
        </w:tc>
        <w:tc>
          <w:tcPr>
            <w:tcW w:w="1652" w:type="dxa"/>
            <w:tcMar>
              <w:top w:w="70" w:type="dxa"/>
              <w:left w:w="75" w:type="dxa"/>
              <w:bottom w:w="70" w:type="dxa"/>
              <w:right w:w="75" w:type="dxa"/>
            </w:tcMar>
            <w:vAlign w:val="center"/>
          </w:tcPr>
          <w:p w14:paraId="3B63D94E" w14:textId="77777777" w:rsidR="003F459D" w:rsidRDefault="00000000">
            <w:pPr>
              <w:numPr>
                <w:ilvl w:val="0"/>
                <w:numId w:val="13"/>
              </w:numPr>
              <w:spacing w:after="0" w:line="252" w:lineRule="auto"/>
              <w:jc w:val="left"/>
              <w:rPr>
                <w:rFonts w:cs="Times New Roman"/>
                <w:sz w:val="18"/>
              </w:rPr>
            </w:pPr>
            <w:r>
              <w:rPr>
                <w:rFonts w:cs="Times New Roman"/>
                <w:sz w:val="18"/>
              </w:rPr>
              <w:t xml:space="preserve">Mở Dashboard. </w:t>
            </w:r>
          </w:p>
          <w:p w14:paraId="0094658C" w14:textId="77777777" w:rsidR="003F459D" w:rsidRDefault="00000000">
            <w:pPr>
              <w:spacing w:after="0" w:line="252" w:lineRule="auto"/>
              <w:jc w:val="left"/>
              <w:rPr>
                <w:rFonts w:cs="Times New Roman"/>
                <w:sz w:val="18"/>
              </w:rPr>
            </w:pPr>
            <w:r>
              <w:rPr>
                <w:rFonts w:cs="Times New Roman"/>
                <w:sz w:val="18"/>
              </w:rPr>
              <w:t xml:space="preserve">2) Quan sát menu hoặc nút Quản lý tài khoản/nhân viên. </w:t>
            </w:r>
          </w:p>
          <w:p w14:paraId="58086807" w14:textId="77777777" w:rsidR="003F459D" w:rsidRDefault="00000000">
            <w:pPr>
              <w:spacing w:after="0" w:line="252" w:lineRule="auto"/>
              <w:jc w:val="left"/>
              <w:rPr>
                <w:rFonts w:cs="Times New Roman"/>
                <w:sz w:val="18"/>
              </w:rPr>
            </w:pPr>
            <w:r>
              <w:rPr>
                <w:rFonts w:cs="Times New Roman"/>
                <w:sz w:val="18"/>
              </w:rPr>
              <w:t xml:space="preserve">3) Nhấp mở chức năng. </w:t>
            </w:r>
          </w:p>
          <w:p w14:paraId="558BA8EA" w14:textId="77777777" w:rsidR="003F459D" w:rsidRDefault="00000000">
            <w:pPr>
              <w:spacing w:after="0" w:line="252" w:lineRule="auto"/>
              <w:jc w:val="left"/>
            </w:pPr>
            <w:r>
              <w:rPr>
                <w:rFonts w:cs="Times New Roman"/>
                <w:sz w:val="18"/>
              </w:rPr>
              <w:t>4) Quan sát màn hình.</w:t>
            </w:r>
          </w:p>
        </w:tc>
        <w:tc>
          <w:tcPr>
            <w:tcW w:w="1158" w:type="dxa"/>
            <w:tcMar>
              <w:top w:w="70" w:type="dxa"/>
              <w:left w:w="75" w:type="dxa"/>
              <w:bottom w:w="70" w:type="dxa"/>
              <w:right w:w="75" w:type="dxa"/>
            </w:tcMar>
            <w:vAlign w:val="center"/>
          </w:tcPr>
          <w:p w14:paraId="69DBEC2D" w14:textId="77777777" w:rsidR="003F459D" w:rsidRDefault="00000000">
            <w:pPr>
              <w:spacing w:after="0" w:line="252" w:lineRule="auto"/>
              <w:jc w:val="left"/>
            </w:pPr>
            <w:r>
              <w:rPr>
                <w:rFonts w:cs="Times New Roman"/>
                <w:sz w:val="18"/>
              </w:rPr>
              <w:t>Chức năng được hiển thị và mở bình thường.</w:t>
            </w:r>
          </w:p>
        </w:tc>
        <w:tc>
          <w:tcPr>
            <w:tcW w:w="1098" w:type="dxa"/>
            <w:tcMar>
              <w:top w:w="70" w:type="dxa"/>
              <w:left w:w="75" w:type="dxa"/>
              <w:bottom w:w="70" w:type="dxa"/>
              <w:right w:w="75" w:type="dxa"/>
            </w:tcMar>
            <w:vAlign w:val="center"/>
          </w:tcPr>
          <w:p w14:paraId="35006C04" w14:textId="77777777" w:rsidR="003F459D" w:rsidRDefault="00000000">
            <w:r>
              <w:rPr>
                <w:sz w:val="20"/>
              </w:rPr>
              <w:t>Admin nhìn thấy và mở được chức năng Quản lý tài khoản/nhân viên.</w:t>
            </w:r>
          </w:p>
        </w:tc>
        <w:tc>
          <w:tcPr>
            <w:tcW w:w="714" w:type="dxa"/>
            <w:shd w:val="clear" w:color="auto" w:fill="E2F0D9"/>
            <w:tcMar>
              <w:top w:w="70" w:type="dxa"/>
              <w:left w:w="75" w:type="dxa"/>
              <w:bottom w:w="70" w:type="dxa"/>
              <w:right w:w="75" w:type="dxa"/>
            </w:tcMar>
            <w:vAlign w:val="center"/>
          </w:tcPr>
          <w:p w14:paraId="6C3C9DFB" w14:textId="77777777" w:rsidR="003F459D" w:rsidRDefault="00000000">
            <w:pPr>
              <w:jc w:val="center"/>
            </w:pPr>
            <w:r>
              <w:rPr>
                <w:b/>
                <w:sz w:val="20"/>
              </w:rPr>
              <w:t>Pass</w:t>
            </w:r>
          </w:p>
        </w:tc>
      </w:tr>
      <w:tr w:rsidR="003F459D" w14:paraId="733BA72C" w14:textId="77777777">
        <w:trPr>
          <w:cantSplit/>
          <w:jc w:val="center"/>
        </w:trPr>
        <w:tc>
          <w:tcPr>
            <w:tcW w:w="849" w:type="dxa"/>
            <w:tcMar>
              <w:top w:w="70" w:type="dxa"/>
              <w:left w:w="75" w:type="dxa"/>
              <w:bottom w:w="70" w:type="dxa"/>
              <w:right w:w="75" w:type="dxa"/>
            </w:tcMar>
            <w:vAlign w:val="center"/>
          </w:tcPr>
          <w:p w14:paraId="5D500117" w14:textId="77777777" w:rsidR="003F459D" w:rsidRDefault="00000000">
            <w:pPr>
              <w:spacing w:after="0" w:line="252" w:lineRule="auto"/>
              <w:jc w:val="left"/>
            </w:pPr>
            <w:r>
              <w:rPr>
                <w:rFonts w:cs="Times New Roman"/>
                <w:sz w:val="18"/>
              </w:rPr>
              <w:lastRenderedPageBreak/>
              <w:t>TC_ROLE_02</w:t>
            </w:r>
          </w:p>
        </w:tc>
        <w:tc>
          <w:tcPr>
            <w:tcW w:w="1110" w:type="dxa"/>
            <w:tcMar>
              <w:top w:w="70" w:type="dxa"/>
              <w:left w:w="75" w:type="dxa"/>
              <w:bottom w:w="70" w:type="dxa"/>
              <w:right w:w="75" w:type="dxa"/>
            </w:tcMar>
            <w:vAlign w:val="center"/>
          </w:tcPr>
          <w:p w14:paraId="6146C12B" w14:textId="77777777" w:rsidR="003F459D" w:rsidRDefault="00000000">
            <w:pPr>
              <w:spacing w:after="0" w:line="252" w:lineRule="auto"/>
              <w:jc w:val="left"/>
            </w:pPr>
            <w:r>
              <w:rPr>
                <w:rFonts w:cs="Times New Roman"/>
                <w:sz w:val="18"/>
              </w:rPr>
              <w:t>Staff xem quản lý tài khoản</w:t>
            </w:r>
          </w:p>
        </w:tc>
        <w:tc>
          <w:tcPr>
            <w:tcW w:w="900" w:type="dxa"/>
            <w:tcMar>
              <w:top w:w="70" w:type="dxa"/>
              <w:left w:w="75" w:type="dxa"/>
              <w:bottom w:w="70" w:type="dxa"/>
              <w:right w:w="75" w:type="dxa"/>
            </w:tcMar>
            <w:vAlign w:val="center"/>
          </w:tcPr>
          <w:p w14:paraId="726D8B73"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6F8BAC24" w14:textId="77777777" w:rsidR="003F459D" w:rsidRDefault="00000000">
            <w:pPr>
              <w:spacing w:after="0" w:line="252" w:lineRule="auto"/>
              <w:jc w:val="left"/>
            </w:pPr>
            <w:r>
              <w:rPr>
                <w:rFonts w:cs="Times New Roman"/>
                <w:sz w:val="18"/>
              </w:rPr>
              <w:t>Không nhập dữ liệu; dùng phiên Staff.</w:t>
            </w:r>
          </w:p>
        </w:tc>
        <w:tc>
          <w:tcPr>
            <w:tcW w:w="1652" w:type="dxa"/>
            <w:tcMar>
              <w:top w:w="70" w:type="dxa"/>
              <w:left w:w="75" w:type="dxa"/>
              <w:bottom w:w="70" w:type="dxa"/>
              <w:right w:w="75" w:type="dxa"/>
            </w:tcMar>
            <w:vAlign w:val="center"/>
          </w:tcPr>
          <w:p w14:paraId="5C57DA89" w14:textId="77777777" w:rsidR="003F459D" w:rsidRDefault="00000000">
            <w:pPr>
              <w:numPr>
                <w:ilvl w:val="0"/>
                <w:numId w:val="14"/>
              </w:numPr>
              <w:spacing w:after="0" w:line="252" w:lineRule="auto"/>
              <w:jc w:val="left"/>
              <w:rPr>
                <w:rFonts w:cs="Times New Roman"/>
                <w:sz w:val="18"/>
              </w:rPr>
            </w:pPr>
            <w:r>
              <w:rPr>
                <w:rFonts w:cs="Times New Roman"/>
                <w:sz w:val="18"/>
              </w:rPr>
              <w:t>Mở Dashboard Staff.</w:t>
            </w:r>
          </w:p>
          <w:p w14:paraId="3167A48B" w14:textId="77777777" w:rsidR="003F459D" w:rsidRDefault="00000000">
            <w:pPr>
              <w:numPr>
                <w:ilvl w:val="0"/>
                <w:numId w:val="14"/>
              </w:numPr>
              <w:spacing w:after="0" w:line="252" w:lineRule="auto"/>
              <w:jc w:val="left"/>
              <w:rPr>
                <w:rFonts w:cs="Times New Roman"/>
                <w:sz w:val="18"/>
              </w:rPr>
            </w:pPr>
            <w:r>
              <w:rPr>
                <w:rFonts w:cs="Times New Roman"/>
                <w:sz w:val="18"/>
              </w:rPr>
              <w:t xml:space="preserve">Quan sát menu quản lý tài khoản. </w:t>
            </w:r>
          </w:p>
          <w:p w14:paraId="70203C1D" w14:textId="77777777" w:rsidR="003F459D" w:rsidRDefault="00000000">
            <w:pPr>
              <w:spacing w:after="0" w:line="252" w:lineRule="auto"/>
              <w:jc w:val="left"/>
            </w:pPr>
            <w:r>
              <w:rPr>
                <w:rFonts w:cs="Times New Roman"/>
                <w:sz w:val="18"/>
              </w:rPr>
              <w:t>3) Nếu menu vẫn hiện, thử nhấp mở.</w:t>
            </w:r>
          </w:p>
        </w:tc>
        <w:tc>
          <w:tcPr>
            <w:tcW w:w="1158" w:type="dxa"/>
            <w:tcMar>
              <w:top w:w="70" w:type="dxa"/>
              <w:left w:w="75" w:type="dxa"/>
              <w:bottom w:w="70" w:type="dxa"/>
              <w:right w:w="75" w:type="dxa"/>
            </w:tcMar>
            <w:vAlign w:val="center"/>
          </w:tcPr>
          <w:p w14:paraId="1FAF19A6" w14:textId="77777777" w:rsidR="003F459D" w:rsidRDefault="00000000">
            <w:pPr>
              <w:spacing w:after="0" w:line="252" w:lineRule="auto"/>
              <w:jc w:val="left"/>
              <w:rPr>
                <w:lang w:val="vi-VN"/>
              </w:rPr>
            </w:pPr>
            <w:r>
              <w:rPr>
                <w:rFonts w:cs="Times New Roman"/>
                <w:sz w:val="18"/>
                <w:lang w:val="vi-VN"/>
              </w:rPr>
              <w:t>Chỉ hiện thị chức năng của staff và các chức năng hoạt động bình thường</w:t>
            </w:r>
          </w:p>
        </w:tc>
        <w:tc>
          <w:tcPr>
            <w:tcW w:w="1098" w:type="dxa"/>
            <w:tcMar>
              <w:top w:w="70" w:type="dxa"/>
              <w:left w:w="75" w:type="dxa"/>
              <w:bottom w:w="70" w:type="dxa"/>
              <w:right w:w="75" w:type="dxa"/>
            </w:tcMar>
            <w:vAlign w:val="center"/>
          </w:tcPr>
          <w:p w14:paraId="1B77CB8D" w14:textId="77777777" w:rsidR="003F459D" w:rsidRDefault="00000000">
            <w:r>
              <w:rPr>
                <w:sz w:val="20"/>
              </w:rPr>
              <w:t>Staff chỉ nhìn thấy các chức năng được cấp quyền và không mở được chức năng quản trị tài khoản.</w:t>
            </w:r>
          </w:p>
        </w:tc>
        <w:tc>
          <w:tcPr>
            <w:tcW w:w="714" w:type="dxa"/>
            <w:shd w:val="clear" w:color="auto" w:fill="E2F0D9"/>
            <w:tcMar>
              <w:top w:w="70" w:type="dxa"/>
              <w:left w:w="75" w:type="dxa"/>
              <w:bottom w:w="70" w:type="dxa"/>
              <w:right w:w="75" w:type="dxa"/>
            </w:tcMar>
            <w:vAlign w:val="center"/>
          </w:tcPr>
          <w:p w14:paraId="5DC89652" w14:textId="77777777" w:rsidR="003F459D" w:rsidRDefault="00000000">
            <w:pPr>
              <w:jc w:val="center"/>
            </w:pPr>
            <w:r>
              <w:rPr>
                <w:b/>
                <w:sz w:val="20"/>
              </w:rPr>
              <w:t>Pass</w:t>
            </w:r>
          </w:p>
        </w:tc>
      </w:tr>
      <w:tr w:rsidR="003F459D" w14:paraId="288538CB" w14:textId="77777777">
        <w:trPr>
          <w:cantSplit/>
          <w:jc w:val="center"/>
        </w:trPr>
        <w:tc>
          <w:tcPr>
            <w:tcW w:w="849" w:type="dxa"/>
            <w:tcMar>
              <w:top w:w="70" w:type="dxa"/>
              <w:left w:w="75" w:type="dxa"/>
              <w:bottom w:w="70" w:type="dxa"/>
              <w:right w:w="75" w:type="dxa"/>
            </w:tcMar>
            <w:vAlign w:val="center"/>
          </w:tcPr>
          <w:p w14:paraId="52892597" w14:textId="77777777" w:rsidR="003F459D" w:rsidRDefault="00000000">
            <w:pPr>
              <w:spacing w:after="0" w:line="252" w:lineRule="auto"/>
              <w:jc w:val="left"/>
            </w:pPr>
            <w:r>
              <w:rPr>
                <w:rFonts w:cs="Times New Roman"/>
                <w:sz w:val="18"/>
              </w:rPr>
              <w:t>TC_ROLE_03</w:t>
            </w:r>
          </w:p>
        </w:tc>
        <w:tc>
          <w:tcPr>
            <w:tcW w:w="1110" w:type="dxa"/>
            <w:tcMar>
              <w:top w:w="70" w:type="dxa"/>
              <w:left w:w="75" w:type="dxa"/>
              <w:bottom w:w="70" w:type="dxa"/>
              <w:right w:w="75" w:type="dxa"/>
            </w:tcMar>
            <w:vAlign w:val="center"/>
          </w:tcPr>
          <w:p w14:paraId="7273ED31" w14:textId="77777777" w:rsidR="003F459D" w:rsidRDefault="00000000">
            <w:pPr>
              <w:spacing w:after="0" w:line="252" w:lineRule="auto"/>
              <w:jc w:val="left"/>
            </w:pPr>
            <w:r>
              <w:rPr>
                <w:rFonts w:cs="Times New Roman"/>
                <w:sz w:val="18"/>
              </w:rPr>
              <w:t>Admin xem báo cáo doanh thu</w:t>
            </w:r>
          </w:p>
        </w:tc>
        <w:tc>
          <w:tcPr>
            <w:tcW w:w="900" w:type="dxa"/>
            <w:tcMar>
              <w:top w:w="70" w:type="dxa"/>
              <w:left w:w="75" w:type="dxa"/>
              <w:bottom w:w="70" w:type="dxa"/>
              <w:right w:w="75" w:type="dxa"/>
            </w:tcMar>
            <w:vAlign w:val="center"/>
          </w:tcPr>
          <w:p w14:paraId="645F5ABF"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39294B98" w14:textId="77777777" w:rsidR="003F459D" w:rsidRDefault="00000000">
            <w:pPr>
              <w:spacing w:after="0" w:line="252" w:lineRule="auto"/>
              <w:jc w:val="left"/>
            </w:pPr>
            <w:r>
              <w:rPr>
                <w:rFonts w:cs="Times New Roman"/>
                <w:sz w:val="18"/>
              </w:rPr>
              <w:t>Khoảng ngày: chọn ngày hiện tại hoặc khoảng có dữ liệu.</w:t>
            </w:r>
          </w:p>
        </w:tc>
        <w:tc>
          <w:tcPr>
            <w:tcW w:w="1652" w:type="dxa"/>
            <w:tcMar>
              <w:top w:w="70" w:type="dxa"/>
              <w:left w:w="75" w:type="dxa"/>
              <w:bottom w:w="70" w:type="dxa"/>
              <w:right w:w="75" w:type="dxa"/>
            </w:tcMar>
            <w:vAlign w:val="center"/>
          </w:tcPr>
          <w:p w14:paraId="0045E9E1" w14:textId="77777777" w:rsidR="003F459D" w:rsidRDefault="00000000">
            <w:pPr>
              <w:numPr>
                <w:ilvl w:val="0"/>
                <w:numId w:val="15"/>
              </w:numPr>
              <w:spacing w:after="0" w:line="252" w:lineRule="auto"/>
              <w:jc w:val="left"/>
              <w:rPr>
                <w:rFonts w:cs="Times New Roman"/>
                <w:sz w:val="18"/>
              </w:rPr>
            </w:pPr>
            <w:r>
              <w:rPr>
                <w:rFonts w:cs="Times New Roman"/>
                <w:sz w:val="18"/>
              </w:rPr>
              <w:t xml:space="preserve">Nhấp menu Báo cáo doanh thu. </w:t>
            </w:r>
          </w:p>
          <w:p w14:paraId="152A002F" w14:textId="77777777" w:rsidR="003F459D" w:rsidRDefault="00000000">
            <w:pPr>
              <w:spacing w:after="0" w:line="252" w:lineRule="auto"/>
              <w:jc w:val="left"/>
            </w:pPr>
            <w:r>
              <w:rPr>
                <w:rFonts w:cs="Times New Roman"/>
                <w:sz w:val="18"/>
              </w:rPr>
              <w:t xml:space="preserve">2) Chọn khoảng ngày có dữ liệu. </w:t>
            </w:r>
          </w:p>
          <w:p w14:paraId="0755BB55" w14:textId="77777777" w:rsidR="003F459D" w:rsidRDefault="00000000">
            <w:pPr>
              <w:spacing w:after="0" w:line="252" w:lineRule="auto"/>
              <w:jc w:val="left"/>
            </w:pPr>
            <w:r>
              <w:rPr>
                <w:rFonts w:cs="Times New Roman"/>
                <w:sz w:val="18"/>
              </w:rPr>
              <w:t>3) Nhấn Lọc/Xem báo cáo.</w:t>
            </w:r>
          </w:p>
        </w:tc>
        <w:tc>
          <w:tcPr>
            <w:tcW w:w="1158" w:type="dxa"/>
            <w:tcMar>
              <w:top w:w="70" w:type="dxa"/>
              <w:left w:w="75" w:type="dxa"/>
              <w:bottom w:w="70" w:type="dxa"/>
              <w:right w:w="75" w:type="dxa"/>
            </w:tcMar>
            <w:vAlign w:val="center"/>
          </w:tcPr>
          <w:p w14:paraId="7F006CD2" w14:textId="77777777" w:rsidR="003F459D" w:rsidRDefault="00000000">
            <w:pPr>
              <w:spacing w:after="0" w:line="252" w:lineRule="auto"/>
              <w:jc w:val="left"/>
            </w:pPr>
            <w:r>
              <w:rPr>
                <w:rFonts w:cs="Times New Roman"/>
                <w:sz w:val="18"/>
              </w:rPr>
              <w:t>Mở được màn hình báo cáo và hiển thị bộ lọc.</w:t>
            </w:r>
          </w:p>
        </w:tc>
        <w:tc>
          <w:tcPr>
            <w:tcW w:w="1098" w:type="dxa"/>
            <w:tcMar>
              <w:top w:w="70" w:type="dxa"/>
              <w:left w:w="75" w:type="dxa"/>
              <w:bottom w:w="70" w:type="dxa"/>
              <w:right w:w="75" w:type="dxa"/>
            </w:tcMar>
            <w:vAlign w:val="center"/>
          </w:tcPr>
          <w:p w14:paraId="4E5BA87C" w14:textId="77777777" w:rsidR="003F459D" w:rsidRDefault="00000000">
            <w:r>
              <w:rPr>
                <w:sz w:val="20"/>
              </w:rPr>
              <w:t>Tài khoản Admin không mở hoặc không tải được màn hình báo cáo doanh thu.</w:t>
            </w:r>
          </w:p>
        </w:tc>
        <w:tc>
          <w:tcPr>
            <w:tcW w:w="714" w:type="dxa"/>
            <w:shd w:val="clear" w:color="auto" w:fill="FCE4D6"/>
            <w:tcMar>
              <w:top w:w="70" w:type="dxa"/>
              <w:left w:w="75" w:type="dxa"/>
              <w:bottom w:w="70" w:type="dxa"/>
              <w:right w:w="75" w:type="dxa"/>
            </w:tcMar>
            <w:vAlign w:val="center"/>
          </w:tcPr>
          <w:p w14:paraId="2D5B7431" w14:textId="77777777" w:rsidR="003F459D" w:rsidRDefault="00000000">
            <w:pPr>
              <w:jc w:val="center"/>
            </w:pPr>
            <w:r>
              <w:rPr>
                <w:b/>
                <w:sz w:val="20"/>
              </w:rPr>
              <w:t>Fail</w:t>
            </w:r>
          </w:p>
        </w:tc>
      </w:tr>
      <w:tr w:rsidR="003F459D" w14:paraId="259194E8" w14:textId="77777777">
        <w:trPr>
          <w:cantSplit/>
          <w:jc w:val="center"/>
        </w:trPr>
        <w:tc>
          <w:tcPr>
            <w:tcW w:w="849" w:type="dxa"/>
            <w:tcMar>
              <w:top w:w="70" w:type="dxa"/>
              <w:left w:w="75" w:type="dxa"/>
              <w:bottom w:w="70" w:type="dxa"/>
              <w:right w:w="75" w:type="dxa"/>
            </w:tcMar>
            <w:vAlign w:val="center"/>
          </w:tcPr>
          <w:p w14:paraId="19E0980B" w14:textId="77777777" w:rsidR="003F459D" w:rsidRDefault="00000000">
            <w:pPr>
              <w:spacing w:after="0" w:line="252" w:lineRule="auto"/>
              <w:jc w:val="left"/>
            </w:pPr>
            <w:r>
              <w:rPr>
                <w:rFonts w:cs="Times New Roman"/>
                <w:sz w:val="18"/>
              </w:rPr>
              <w:t>TC_ROLE_04</w:t>
            </w:r>
          </w:p>
        </w:tc>
        <w:tc>
          <w:tcPr>
            <w:tcW w:w="1110" w:type="dxa"/>
            <w:tcMar>
              <w:top w:w="70" w:type="dxa"/>
              <w:left w:w="75" w:type="dxa"/>
              <w:bottom w:w="70" w:type="dxa"/>
              <w:right w:w="75" w:type="dxa"/>
            </w:tcMar>
            <w:vAlign w:val="center"/>
          </w:tcPr>
          <w:p w14:paraId="58359EBC" w14:textId="77777777" w:rsidR="003F459D" w:rsidRDefault="00000000">
            <w:pPr>
              <w:spacing w:after="0" w:line="252" w:lineRule="auto"/>
              <w:jc w:val="left"/>
            </w:pPr>
            <w:r>
              <w:rPr>
                <w:rFonts w:cs="Times New Roman"/>
                <w:sz w:val="18"/>
              </w:rPr>
              <w:t>Staff xem báo cáo doanh thu</w:t>
            </w:r>
          </w:p>
        </w:tc>
        <w:tc>
          <w:tcPr>
            <w:tcW w:w="900" w:type="dxa"/>
            <w:tcMar>
              <w:top w:w="70" w:type="dxa"/>
              <w:left w:w="75" w:type="dxa"/>
              <w:bottom w:w="70" w:type="dxa"/>
              <w:right w:w="75" w:type="dxa"/>
            </w:tcMar>
            <w:vAlign w:val="center"/>
          </w:tcPr>
          <w:p w14:paraId="1C1769BE"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49405086"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435E0EDA" w14:textId="77777777" w:rsidR="003F459D" w:rsidRDefault="00000000">
            <w:pPr>
              <w:numPr>
                <w:ilvl w:val="0"/>
                <w:numId w:val="16"/>
              </w:numPr>
              <w:spacing w:after="0" w:line="252" w:lineRule="auto"/>
              <w:jc w:val="left"/>
              <w:rPr>
                <w:rFonts w:cs="Times New Roman"/>
                <w:sz w:val="18"/>
              </w:rPr>
            </w:pPr>
            <w:r>
              <w:rPr>
                <w:rFonts w:cs="Times New Roman"/>
                <w:sz w:val="18"/>
              </w:rPr>
              <w:t xml:space="preserve">Quan sát Dashboard Staff. </w:t>
            </w:r>
          </w:p>
          <w:p w14:paraId="0A6CA9CC" w14:textId="77777777" w:rsidR="003F459D" w:rsidRDefault="00000000">
            <w:pPr>
              <w:numPr>
                <w:ilvl w:val="0"/>
                <w:numId w:val="16"/>
              </w:numPr>
              <w:spacing w:after="0" w:line="252" w:lineRule="auto"/>
              <w:jc w:val="left"/>
              <w:rPr>
                <w:rFonts w:cs="Times New Roman"/>
                <w:sz w:val="18"/>
              </w:rPr>
            </w:pPr>
            <w:r>
              <w:rPr>
                <w:rFonts w:cs="Times New Roman"/>
                <w:sz w:val="18"/>
              </w:rPr>
              <w:t xml:space="preserve">Tìm menu Báo cáo. </w:t>
            </w:r>
          </w:p>
          <w:p w14:paraId="05BAC078" w14:textId="77777777" w:rsidR="003F459D" w:rsidRDefault="00000000">
            <w:pPr>
              <w:spacing w:after="0" w:line="252" w:lineRule="auto"/>
              <w:jc w:val="left"/>
            </w:pPr>
            <w:r>
              <w:rPr>
                <w:rFonts w:cs="Times New Roman"/>
                <w:sz w:val="18"/>
              </w:rPr>
              <w:t>3) Nếu có, thử mở.</w:t>
            </w:r>
          </w:p>
        </w:tc>
        <w:tc>
          <w:tcPr>
            <w:tcW w:w="1158" w:type="dxa"/>
            <w:tcMar>
              <w:top w:w="70" w:type="dxa"/>
              <w:left w:w="75" w:type="dxa"/>
              <w:bottom w:w="70" w:type="dxa"/>
              <w:right w:w="75" w:type="dxa"/>
            </w:tcMar>
            <w:vAlign w:val="center"/>
          </w:tcPr>
          <w:p w14:paraId="68766866" w14:textId="77777777" w:rsidR="003F459D" w:rsidRDefault="00000000">
            <w:pPr>
              <w:spacing w:after="0" w:line="252" w:lineRule="auto"/>
              <w:jc w:val="left"/>
            </w:pPr>
            <w:r>
              <w:rPr>
                <w:rFonts w:cs="Times New Roman"/>
                <w:sz w:val="18"/>
              </w:rPr>
              <w:t>Chức năng bị ẩn hoặc bị từ chối.</w:t>
            </w:r>
          </w:p>
        </w:tc>
        <w:tc>
          <w:tcPr>
            <w:tcW w:w="1098" w:type="dxa"/>
            <w:tcMar>
              <w:top w:w="70" w:type="dxa"/>
              <w:left w:w="75" w:type="dxa"/>
              <w:bottom w:w="70" w:type="dxa"/>
              <w:right w:w="75" w:type="dxa"/>
            </w:tcMar>
            <w:vAlign w:val="center"/>
          </w:tcPr>
          <w:p w14:paraId="219002B9" w14:textId="77777777" w:rsidR="003F459D" w:rsidRDefault="00000000">
            <w:r>
              <w:rPr>
                <w:sz w:val="20"/>
              </w:rPr>
              <w:t>Dashboard Staff không hiển thị chức năng báo cáo doanh thu.</w:t>
            </w:r>
          </w:p>
        </w:tc>
        <w:tc>
          <w:tcPr>
            <w:tcW w:w="714" w:type="dxa"/>
            <w:shd w:val="clear" w:color="auto" w:fill="E2F0D9"/>
            <w:tcMar>
              <w:top w:w="70" w:type="dxa"/>
              <w:left w:w="75" w:type="dxa"/>
              <w:bottom w:w="70" w:type="dxa"/>
              <w:right w:w="75" w:type="dxa"/>
            </w:tcMar>
            <w:vAlign w:val="center"/>
          </w:tcPr>
          <w:p w14:paraId="2CC53BBD" w14:textId="77777777" w:rsidR="003F459D" w:rsidRDefault="00000000">
            <w:pPr>
              <w:jc w:val="center"/>
            </w:pPr>
            <w:r>
              <w:rPr>
                <w:b/>
                <w:sz w:val="20"/>
              </w:rPr>
              <w:t>Pass</w:t>
            </w:r>
          </w:p>
        </w:tc>
      </w:tr>
      <w:tr w:rsidR="003F459D" w14:paraId="3EDBBA42" w14:textId="77777777">
        <w:trPr>
          <w:cantSplit/>
          <w:jc w:val="center"/>
        </w:trPr>
        <w:tc>
          <w:tcPr>
            <w:tcW w:w="849" w:type="dxa"/>
            <w:tcMar>
              <w:top w:w="70" w:type="dxa"/>
              <w:left w:w="75" w:type="dxa"/>
              <w:bottom w:w="70" w:type="dxa"/>
              <w:right w:w="75" w:type="dxa"/>
            </w:tcMar>
            <w:vAlign w:val="center"/>
          </w:tcPr>
          <w:p w14:paraId="5D0A5A8D" w14:textId="77777777" w:rsidR="003F459D" w:rsidRDefault="00000000">
            <w:pPr>
              <w:spacing w:after="0" w:line="252" w:lineRule="auto"/>
              <w:jc w:val="left"/>
            </w:pPr>
            <w:r>
              <w:rPr>
                <w:rFonts w:cs="Times New Roman"/>
                <w:sz w:val="18"/>
              </w:rPr>
              <w:t>TC_ROLE_05</w:t>
            </w:r>
          </w:p>
        </w:tc>
        <w:tc>
          <w:tcPr>
            <w:tcW w:w="1110" w:type="dxa"/>
            <w:tcMar>
              <w:top w:w="70" w:type="dxa"/>
              <w:left w:w="75" w:type="dxa"/>
              <w:bottom w:w="70" w:type="dxa"/>
              <w:right w:w="75" w:type="dxa"/>
            </w:tcMar>
            <w:vAlign w:val="center"/>
          </w:tcPr>
          <w:p w14:paraId="7140BDFE" w14:textId="77777777" w:rsidR="003F459D" w:rsidRDefault="00000000">
            <w:pPr>
              <w:spacing w:after="0" w:line="252" w:lineRule="auto"/>
              <w:jc w:val="left"/>
            </w:pPr>
            <w:r>
              <w:rPr>
                <w:rFonts w:cs="Times New Roman"/>
                <w:sz w:val="18"/>
              </w:rPr>
              <w:t>Staff tạo hóa đơn bán</w:t>
            </w:r>
          </w:p>
        </w:tc>
        <w:tc>
          <w:tcPr>
            <w:tcW w:w="900" w:type="dxa"/>
            <w:tcMar>
              <w:top w:w="70" w:type="dxa"/>
              <w:left w:w="75" w:type="dxa"/>
              <w:bottom w:w="70" w:type="dxa"/>
              <w:right w:w="75" w:type="dxa"/>
            </w:tcMar>
            <w:vAlign w:val="center"/>
          </w:tcPr>
          <w:p w14:paraId="5BC5B341" w14:textId="77777777" w:rsidR="003F459D" w:rsidRDefault="00000000">
            <w:pPr>
              <w:spacing w:after="0" w:line="252" w:lineRule="auto"/>
              <w:jc w:val="left"/>
            </w:pPr>
            <w:r>
              <w:rPr>
                <w:rFonts w:cs="Times New Roman"/>
                <w:sz w:val="18"/>
              </w:rPr>
              <w:t>Đăng nhập bằng Staff; có sách đang hoạt động và còn tồn.</w:t>
            </w:r>
          </w:p>
        </w:tc>
        <w:tc>
          <w:tcPr>
            <w:tcW w:w="975" w:type="dxa"/>
            <w:tcMar>
              <w:top w:w="70" w:type="dxa"/>
              <w:left w:w="75" w:type="dxa"/>
              <w:bottom w:w="70" w:type="dxa"/>
              <w:right w:w="75" w:type="dxa"/>
            </w:tcMar>
            <w:vAlign w:val="center"/>
          </w:tcPr>
          <w:p w14:paraId="4A7AB9BA" w14:textId="77777777" w:rsidR="003F459D" w:rsidRDefault="00000000">
            <w:r>
              <w:rPr>
                <w:sz w:val="20"/>
              </w:rPr>
              <w:t>Chọn một sách đang hoạt động và còn tồn trên màn hình POS; số lượng: 1; khách hàng: chọn khách vãng lai hoặc khách hàng có sẵn.</w:t>
            </w:r>
          </w:p>
        </w:tc>
        <w:tc>
          <w:tcPr>
            <w:tcW w:w="1652" w:type="dxa"/>
            <w:tcMar>
              <w:top w:w="70" w:type="dxa"/>
              <w:left w:w="75" w:type="dxa"/>
              <w:bottom w:w="70" w:type="dxa"/>
              <w:right w:w="75" w:type="dxa"/>
            </w:tcMar>
            <w:vAlign w:val="center"/>
          </w:tcPr>
          <w:p w14:paraId="6133EABC" w14:textId="77777777" w:rsidR="003F459D" w:rsidRDefault="00000000">
            <w:pPr>
              <w:numPr>
                <w:ilvl w:val="0"/>
                <w:numId w:val="17"/>
              </w:numPr>
              <w:spacing w:after="0" w:line="252" w:lineRule="auto"/>
              <w:jc w:val="left"/>
              <w:rPr>
                <w:rFonts w:cs="Times New Roman"/>
                <w:sz w:val="18"/>
              </w:rPr>
            </w:pPr>
            <w:r>
              <w:rPr>
                <w:rFonts w:cs="Times New Roman"/>
                <w:sz w:val="18"/>
              </w:rPr>
              <w:t xml:space="preserve">Mở Bán hàng/POS. </w:t>
            </w:r>
          </w:p>
          <w:p w14:paraId="1FC12A28" w14:textId="77777777" w:rsidR="003F459D" w:rsidRDefault="00000000">
            <w:pPr>
              <w:numPr>
                <w:ilvl w:val="0"/>
                <w:numId w:val="17"/>
              </w:numPr>
              <w:spacing w:after="0" w:line="252" w:lineRule="auto"/>
              <w:jc w:val="left"/>
              <w:rPr>
                <w:rFonts w:cs="Times New Roman"/>
                <w:sz w:val="18"/>
              </w:rPr>
            </w:pPr>
            <w:r>
              <w:rPr>
                <w:rFonts w:cs="Times New Roman"/>
                <w:sz w:val="18"/>
              </w:rPr>
              <w:t xml:space="preserve">Chọn khách hàng. </w:t>
            </w:r>
          </w:p>
          <w:p w14:paraId="507AFDAC" w14:textId="77777777" w:rsidR="003F459D" w:rsidRDefault="00000000">
            <w:pPr>
              <w:numPr>
                <w:ilvl w:val="0"/>
                <w:numId w:val="17"/>
              </w:numPr>
              <w:spacing w:after="0" w:line="252" w:lineRule="auto"/>
              <w:jc w:val="left"/>
              <w:rPr>
                <w:rFonts w:cs="Times New Roman"/>
                <w:sz w:val="18"/>
              </w:rPr>
            </w:pPr>
            <w:r>
              <w:rPr>
                <w:rFonts w:cs="Times New Roman"/>
                <w:sz w:val="18"/>
              </w:rPr>
              <w:t xml:space="preserve">Tìm và chọn sách. </w:t>
            </w:r>
          </w:p>
          <w:p w14:paraId="196291B8" w14:textId="77777777" w:rsidR="003F459D" w:rsidRDefault="00000000">
            <w:pPr>
              <w:numPr>
                <w:ilvl w:val="0"/>
                <w:numId w:val="17"/>
              </w:numPr>
              <w:spacing w:after="0" w:line="252" w:lineRule="auto"/>
              <w:jc w:val="left"/>
              <w:rPr>
                <w:rFonts w:cs="Times New Roman"/>
                <w:sz w:val="18"/>
              </w:rPr>
            </w:pPr>
            <w:r>
              <w:rPr>
                <w:rFonts w:cs="Times New Roman"/>
                <w:sz w:val="18"/>
              </w:rPr>
              <w:t xml:space="preserve">Nhập số lượng 1. </w:t>
            </w:r>
          </w:p>
          <w:p w14:paraId="757CF856" w14:textId="77777777" w:rsidR="003F459D" w:rsidRDefault="00000000">
            <w:pPr>
              <w:spacing w:after="0" w:line="252" w:lineRule="auto"/>
              <w:jc w:val="left"/>
            </w:pPr>
            <w:r>
              <w:rPr>
                <w:rFonts w:cs="Times New Roman"/>
                <w:sz w:val="18"/>
              </w:rPr>
              <w:t>5) Thêm vào giỏ. Chưa cần thanh toán nếu chỉ kiểm tra quyền.</w:t>
            </w:r>
          </w:p>
        </w:tc>
        <w:tc>
          <w:tcPr>
            <w:tcW w:w="1158" w:type="dxa"/>
            <w:tcMar>
              <w:top w:w="70" w:type="dxa"/>
              <w:left w:w="75" w:type="dxa"/>
              <w:bottom w:w="70" w:type="dxa"/>
              <w:right w:w="75" w:type="dxa"/>
            </w:tcMar>
            <w:vAlign w:val="center"/>
          </w:tcPr>
          <w:p w14:paraId="564FF9CC" w14:textId="77777777" w:rsidR="003F459D" w:rsidRDefault="00000000">
            <w:pPr>
              <w:spacing w:after="0" w:line="252" w:lineRule="auto"/>
              <w:jc w:val="left"/>
            </w:pPr>
            <w:r>
              <w:rPr>
                <w:rFonts w:cs="Times New Roman"/>
                <w:sz w:val="18"/>
              </w:rPr>
              <w:t>Staff mở được form bán hàng và thêm sản phẩm vào giỏ.</w:t>
            </w:r>
          </w:p>
        </w:tc>
        <w:tc>
          <w:tcPr>
            <w:tcW w:w="1098" w:type="dxa"/>
            <w:tcMar>
              <w:top w:w="70" w:type="dxa"/>
              <w:left w:w="75" w:type="dxa"/>
              <w:bottom w:w="70" w:type="dxa"/>
              <w:right w:w="75" w:type="dxa"/>
            </w:tcMar>
            <w:vAlign w:val="center"/>
          </w:tcPr>
          <w:p w14:paraId="552ED901" w14:textId="77777777" w:rsidR="003F459D" w:rsidRDefault="00000000">
            <w:r>
              <w:rPr>
                <w:sz w:val="20"/>
              </w:rPr>
              <w:t>Staff mở được màn hình POS và thêm sách đang còn tồn vào giỏ hàng.</w:t>
            </w:r>
          </w:p>
        </w:tc>
        <w:tc>
          <w:tcPr>
            <w:tcW w:w="714" w:type="dxa"/>
            <w:shd w:val="clear" w:color="auto" w:fill="E2F0D9"/>
            <w:tcMar>
              <w:top w:w="70" w:type="dxa"/>
              <w:left w:w="75" w:type="dxa"/>
              <w:bottom w:w="70" w:type="dxa"/>
              <w:right w:w="75" w:type="dxa"/>
            </w:tcMar>
            <w:vAlign w:val="center"/>
          </w:tcPr>
          <w:p w14:paraId="0147E9A9" w14:textId="77777777" w:rsidR="003F459D" w:rsidRDefault="00000000">
            <w:pPr>
              <w:jc w:val="center"/>
            </w:pPr>
            <w:r>
              <w:rPr>
                <w:b/>
                <w:sz w:val="20"/>
              </w:rPr>
              <w:t>Pass</w:t>
            </w:r>
          </w:p>
        </w:tc>
      </w:tr>
      <w:tr w:rsidR="003F459D" w14:paraId="14518E8D" w14:textId="77777777">
        <w:trPr>
          <w:cantSplit/>
          <w:jc w:val="center"/>
        </w:trPr>
        <w:tc>
          <w:tcPr>
            <w:tcW w:w="849" w:type="dxa"/>
            <w:tcMar>
              <w:top w:w="70" w:type="dxa"/>
              <w:left w:w="75" w:type="dxa"/>
              <w:bottom w:w="70" w:type="dxa"/>
              <w:right w:w="75" w:type="dxa"/>
            </w:tcMar>
            <w:vAlign w:val="center"/>
          </w:tcPr>
          <w:p w14:paraId="0E8542DC" w14:textId="77777777" w:rsidR="003F459D" w:rsidRDefault="00000000">
            <w:pPr>
              <w:spacing w:after="0" w:line="252" w:lineRule="auto"/>
              <w:jc w:val="left"/>
            </w:pPr>
            <w:r>
              <w:rPr>
                <w:rFonts w:cs="Times New Roman"/>
                <w:sz w:val="18"/>
              </w:rPr>
              <w:lastRenderedPageBreak/>
              <w:t>TC_ROLE_06</w:t>
            </w:r>
          </w:p>
        </w:tc>
        <w:tc>
          <w:tcPr>
            <w:tcW w:w="1110" w:type="dxa"/>
            <w:tcMar>
              <w:top w:w="70" w:type="dxa"/>
              <w:left w:w="75" w:type="dxa"/>
              <w:bottom w:w="70" w:type="dxa"/>
              <w:right w:w="75" w:type="dxa"/>
            </w:tcMar>
            <w:vAlign w:val="center"/>
          </w:tcPr>
          <w:p w14:paraId="29629870" w14:textId="77777777" w:rsidR="003F459D" w:rsidRDefault="00000000">
            <w:pPr>
              <w:spacing w:after="0" w:line="252" w:lineRule="auto"/>
              <w:jc w:val="left"/>
            </w:pPr>
            <w:r>
              <w:rPr>
                <w:rFonts w:cs="Times New Roman"/>
                <w:sz w:val="18"/>
              </w:rPr>
              <w:t>Staff nhập sách</w:t>
            </w:r>
          </w:p>
        </w:tc>
        <w:tc>
          <w:tcPr>
            <w:tcW w:w="900" w:type="dxa"/>
            <w:tcMar>
              <w:top w:w="70" w:type="dxa"/>
              <w:left w:w="75" w:type="dxa"/>
              <w:bottom w:w="70" w:type="dxa"/>
              <w:right w:w="75" w:type="dxa"/>
            </w:tcMar>
            <w:vAlign w:val="center"/>
          </w:tcPr>
          <w:p w14:paraId="467EC21A"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07E928E1"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16D1F384" w14:textId="77777777" w:rsidR="003F459D" w:rsidRDefault="00000000">
            <w:pPr>
              <w:numPr>
                <w:ilvl w:val="0"/>
                <w:numId w:val="18"/>
              </w:numPr>
              <w:spacing w:after="0" w:line="252" w:lineRule="auto"/>
              <w:jc w:val="left"/>
              <w:rPr>
                <w:rFonts w:cs="Times New Roman"/>
                <w:sz w:val="18"/>
              </w:rPr>
            </w:pPr>
            <w:r>
              <w:rPr>
                <w:rFonts w:cs="Times New Roman"/>
                <w:sz w:val="18"/>
              </w:rPr>
              <w:t xml:space="preserve">Tìm menu Nhập sách/Phiếu nhập. </w:t>
            </w:r>
          </w:p>
          <w:p w14:paraId="0F77D623" w14:textId="77777777" w:rsidR="003F459D" w:rsidRDefault="00000000">
            <w:pPr>
              <w:spacing w:after="0" w:line="252" w:lineRule="auto"/>
              <w:jc w:val="left"/>
            </w:pPr>
            <w:r>
              <w:rPr>
                <w:rFonts w:cs="Times New Roman"/>
                <w:sz w:val="18"/>
              </w:rPr>
              <w:t>2) Nếu menu hiện, thử mở.</w:t>
            </w:r>
          </w:p>
        </w:tc>
        <w:tc>
          <w:tcPr>
            <w:tcW w:w="1158" w:type="dxa"/>
            <w:tcMar>
              <w:top w:w="70" w:type="dxa"/>
              <w:left w:w="75" w:type="dxa"/>
              <w:bottom w:w="70" w:type="dxa"/>
              <w:right w:w="75" w:type="dxa"/>
            </w:tcMar>
            <w:vAlign w:val="center"/>
          </w:tcPr>
          <w:p w14:paraId="035EC5A0" w14:textId="77777777" w:rsidR="003F459D" w:rsidRDefault="00000000">
            <w:pPr>
              <w:spacing w:after="0" w:line="252" w:lineRule="auto"/>
              <w:jc w:val="left"/>
            </w:pPr>
            <w:r>
              <w:rPr>
                <w:rFonts w:cs="Times New Roman"/>
                <w:sz w:val="18"/>
              </w:rPr>
              <w:t>Menu bị ẩn hoặc hệ thống từ chối truy cập.</w:t>
            </w:r>
          </w:p>
        </w:tc>
        <w:tc>
          <w:tcPr>
            <w:tcW w:w="1098" w:type="dxa"/>
            <w:tcMar>
              <w:top w:w="70" w:type="dxa"/>
              <w:left w:w="75" w:type="dxa"/>
              <w:bottom w:w="70" w:type="dxa"/>
              <w:right w:w="75" w:type="dxa"/>
            </w:tcMar>
            <w:vAlign w:val="center"/>
          </w:tcPr>
          <w:p w14:paraId="65D0347C" w14:textId="77777777" w:rsidR="003F459D" w:rsidRDefault="00000000">
            <w:r>
              <w:rPr>
                <w:sz w:val="20"/>
              </w:rPr>
              <w:t>Dashboard Staff không hiển thị chức năng nhập sách/phiếu nhập.</w:t>
            </w:r>
          </w:p>
        </w:tc>
        <w:tc>
          <w:tcPr>
            <w:tcW w:w="714" w:type="dxa"/>
            <w:shd w:val="clear" w:color="auto" w:fill="E2F0D9"/>
            <w:tcMar>
              <w:top w:w="70" w:type="dxa"/>
              <w:left w:w="75" w:type="dxa"/>
              <w:bottom w:w="70" w:type="dxa"/>
              <w:right w:w="75" w:type="dxa"/>
            </w:tcMar>
            <w:vAlign w:val="center"/>
          </w:tcPr>
          <w:p w14:paraId="7F7A5D13" w14:textId="77777777" w:rsidR="003F459D" w:rsidRDefault="00000000">
            <w:pPr>
              <w:jc w:val="center"/>
            </w:pPr>
            <w:r>
              <w:rPr>
                <w:b/>
                <w:sz w:val="20"/>
              </w:rPr>
              <w:t>Pass</w:t>
            </w:r>
          </w:p>
        </w:tc>
      </w:tr>
    </w:tbl>
    <w:p w14:paraId="17D67963" w14:textId="77777777" w:rsidR="003F459D" w:rsidRDefault="003F459D">
      <w:pPr>
        <w:jc w:val="left"/>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626A8CF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9FB8D5B" w14:textId="77777777" w:rsidR="003F459D" w:rsidRDefault="00000000">
            <w:pPr>
              <w:spacing w:before="240" w:after="0" w:line="252" w:lineRule="auto"/>
              <w:jc w:val="center"/>
            </w:pPr>
            <w:r>
              <w:rPr>
                <w:noProof/>
              </w:rPr>
              <w:drawing>
                <wp:inline distT="0" distB="0" distL="114300" distR="114300" wp14:anchorId="6CA7D3C9" wp14:editId="7D74B3F0">
                  <wp:extent cx="3295650" cy="299529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8"/>
                          <a:srcRect t="-276" r="37500"/>
                          <a:stretch>
                            <a:fillRect/>
                          </a:stretch>
                        </pic:blipFill>
                        <pic:spPr>
                          <a:xfrm>
                            <a:off x="0" y="0"/>
                            <a:ext cx="3295650" cy="2995295"/>
                          </a:xfrm>
                          <a:prstGeom prst="rect">
                            <a:avLst/>
                          </a:prstGeom>
                          <a:noFill/>
                          <a:ln>
                            <a:noFill/>
                          </a:ln>
                        </pic:spPr>
                      </pic:pic>
                    </a:graphicData>
                  </a:graphic>
                </wp:inline>
              </w:drawing>
            </w:r>
            <w:r>
              <w:rPr>
                <w:rFonts w:cs="Times New Roman"/>
                <w:sz w:val="18"/>
              </w:rPr>
              <w:br/>
            </w:r>
          </w:p>
        </w:tc>
      </w:tr>
    </w:tbl>
    <w:p w14:paraId="2CAF90D7" w14:textId="77777777" w:rsidR="00623858" w:rsidRDefault="00623858"/>
    <w:p w14:paraId="66545428" w14:textId="77777777" w:rsidR="00623858" w:rsidRDefault="00000000">
      <w:r>
        <w:rPr>
          <w:b/>
          <w:i/>
          <w:color w:val="0066CC"/>
        </w:rPr>
        <w:t>Mã nguồn tự động hóa FlaUI (C#):</w:t>
      </w:r>
    </w:p>
    <w:p w14:paraId="4C2D6A62"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CategoryTests : TestBase</w:t>
      </w:r>
      <w:r>
        <w:rPr>
          <w:rFonts w:ascii="Consolas" w:hAnsi="Consolas"/>
          <w:color w:val="3C3C3C"/>
          <w:sz w:val="18"/>
        </w:rPr>
        <w:br/>
        <w:t xml:space="preserve">    {</w:t>
      </w:r>
      <w:r>
        <w:rPr>
          <w:rFonts w:ascii="Consolas" w:hAnsi="Consolas"/>
          <w:color w:val="3C3C3C"/>
          <w:sz w:val="18"/>
        </w:rPr>
        <w:br/>
        <w:t xml:space="preserve">        private void LoginAndNavigateToCategories()</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r>
      <w:r>
        <w:rPr>
          <w:rFonts w:ascii="Consolas" w:hAnsi="Consolas"/>
          <w:color w:val="3C3C3C"/>
          <w:sz w:val="18"/>
        </w:rPr>
        <w:lastRenderedPageBreak/>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var btnMasterData = mainForm.FindFirstDescendant(cf =&gt; cf.ByAutomationId("btnMasterData"))?.AsButton();</w:t>
      </w:r>
      <w:r>
        <w:rPr>
          <w:rFonts w:ascii="Consolas" w:hAnsi="Consolas"/>
          <w:color w:val="3C3C3C"/>
          <w:sz w:val="18"/>
        </w:rPr>
        <w:br/>
        <w:t xml:space="preserve">            btnMasterData?.Invoke();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var btnCategories = mainForm.FindFirstDescendant(cf =&gt; cf.ByAutomationId("btnCategories"))?.AsButton();</w:t>
      </w:r>
      <w:r>
        <w:rPr>
          <w:rFonts w:ascii="Consolas" w:hAnsi="Consolas"/>
          <w:color w:val="3C3C3C"/>
          <w:sz w:val="18"/>
        </w:rPr>
        <w:br/>
        <w:t xml:space="preserve">            btnCategories?.Invoke();</w:t>
      </w:r>
      <w:r>
        <w:rPr>
          <w:rFonts w:ascii="Consolas" w:hAnsi="Consolas"/>
          <w:color w:val="3C3C3C"/>
          <w:sz w:val="18"/>
        </w:rPr>
        <w:br/>
        <w:t xml:space="preserve">            Thread.Sleep(1000);</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TC_CAT_01_AddValidCategory_ShouldSucceed()</w:t>
      </w:r>
      <w:r>
        <w:rPr>
          <w:rFonts w:ascii="Consolas" w:hAnsi="Consolas"/>
          <w:color w:val="3C3C3C"/>
          <w:sz w:val="18"/>
        </w:rPr>
        <w:br/>
        <w:t xml:space="preserve">        {</w:t>
      </w:r>
      <w:r>
        <w:rPr>
          <w:rFonts w:ascii="Consolas" w:hAnsi="Consolas"/>
          <w:color w:val="3C3C3C"/>
          <w:sz w:val="18"/>
        </w:rPr>
        <w:br/>
        <w:t xml:space="preserve">            LoginAndNavigateToCategories();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txtCategoryName = mainForm.FindFirstDescendant(cf =&gt; cf.ByAutomationId("txtName"))?.AsTextBox();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t xml:space="preserve">            var btnAdd = mainForm.FindFirstDescendant(cf =&gt; cf.ByAutomationId("btnAdd"))?.AsButton();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btnAdd?.Invoke();</w:t>
      </w:r>
      <w:r>
        <w:rPr>
          <w:rFonts w:ascii="Consolas" w:hAnsi="Consolas"/>
          <w:color w:val="3C3C3C"/>
          <w:sz w:val="18"/>
        </w:rPr>
        <w:br/>
        <w:t xml:space="preserve">            if (txtCategoryName != null) txtCategoryName.Text = "Sách Thiếu Nhi";</w:t>
      </w:r>
      <w:r>
        <w:rPr>
          <w:rFonts w:ascii="Consolas" w:hAnsi="Consolas"/>
          <w:color w:val="3C3C3C"/>
          <w:sz w:val="18"/>
        </w:rPr>
        <w:br/>
        <w:t xml:space="preserve">            btnSave?.Invoke();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grid = mainForm.FindFirstDescendant(cf =&gt; cf.ByAutomationId("dgvData"));</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TC_CAT_02_AddEmptyCategory_ShouldShowError()</w:t>
      </w:r>
      <w:r>
        <w:rPr>
          <w:rFonts w:ascii="Consolas" w:hAnsi="Consolas"/>
          <w:color w:val="3C3C3C"/>
          <w:sz w:val="18"/>
        </w:rPr>
        <w:br/>
        <w:t xml:space="preserve">        {</w:t>
      </w:r>
      <w:r>
        <w:rPr>
          <w:rFonts w:ascii="Consolas" w:hAnsi="Consolas"/>
          <w:color w:val="3C3C3C"/>
          <w:sz w:val="18"/>
        </w:rPr>
        <w:br/>
        <w:t xml:space="preserve">            LoginAndNavigateToCategories();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txtCategoryName = mainForm.FindFirstDescendant(cf =&gt; cf.ByAutomationId("txtName"))?.AsTextBox();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(txtCategoryName != null) txtCategoryName.Text = "";</w:t>
      </w:r>
      <w:r>
        <w:rPr>
          <w:rFonts w:ascii="Consolas" w:hAnsi="Consolas"/>
          <w:color w:val="3C3C3C"/>
          <w:sz w:val="18"/>
        </w:rPr>
        <w:br/>
      </w:r>
      <w:r>
        <w:rPr>
          <w:rFonts w:ascii="Consolas" w:hAnsi="Consolas"/>
          <w:color w:val="3C3C3C"/>
          <w:sz w:val="18"/>
        </w:rPr>
        <w:lastRenderedPageBreak/>
        <w:t xml:space="preserve">            btnSave?.Invoke();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errorProvider = mainForm.FindFirstDescendant(cf =&gt; cf.ByClassName("ErrorProvider"));</w:t>
      </w:r>
      <w:r>
        <w:rPr>
          <w:rFonts w:ascii="Consolas" w:hAnsi="Consolas"/>
          <w:color w:val="3C3C3C"/>
          <w:sz w:val="18"/>
        </w:rPr>
        <w:br/>
        <w:t xml:space="preserve">            Assert.NotNull(errorProvider);</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TC_CAT_03_UpdateCategory_ShouldReflectChanges()</w:t>
      </w:r>
      <w:r>
        <w:rPr>
          <w:rFonts w:ascii="Consolas" w:hAnsi="Consolas"/>
          <w:color w:val="3C3C3C"/>
          <w:sz w:val="18"/>
        </w:rPr>
        <w:br/>
        <w:t xml:space="preserve">        {</w:t>
      </w:r>
      <w:r>
        <w:rPr>
          <w:rFonts w:ascii="Consolas" w:hAnsi="Consolas"/>
          <w:color w:val="3C3C3C"/>
          <w:sz w:val="18"/>
        </w:rPr>
        <w:br/>
        <w:t xml:space="preserve">            LoginAndNavigateToCategories();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txtCategoryName = mainForm.FindFirstDescendant(cf =&gt; cf.ByAutomationId("txtName"))?.AsTextBox();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t xml:space="preserve">            var grid = mainForm.FindFirstDescendant(cf =&gt; cf.ByAutomationId("dgvData"))?.AsDataGridView();</w:t>
      </w:r>
      <w:r>
        <w:rPr>
          <w:rFonts w:ascii="Consolas" w:hAnsi="Consolas"/>
          <w:color w:val="3C3C3C"/>
          <w:sz w:val="18"/>
        </w:rPr>
        <w:br/>
        <w:t xml:space="preserve">            </w:t>
      </w:r>
      <w:r>
        <w:rPr>
          <w:rFonts w:ascii="Consolas" w:hAnsi="Consolas"/>
          <w:color w:val="3C3C3C"/>
          <w:sz w:val="18"/>
        </w:rPr>
        <w:br/>
        <w:t xml:space="preserve">            // Act</w:t>
      </w:r>
      <w:r>
        <w:rPr>
          <w:rFonts w:ascii="Consolas" w:hAnsi="Consolas"/>
          <w:color w:val="3C3C3C"/>
          <w:sz w:val="18"/>
        </w:rPr>
        <w:br/>
        <w:t xml:space="preserve">            grid?.Rows[0]?.Cells[0]?.Click(); // Select first row</w:t>
      </w:r>
      <w:r>
        <w:rPr>
          <w:rFonts w:ascii="Consolas" w:hAnsi="Consolas"/>
          <w:color w:val="3C3C3C"/>
          <w:sz w:val="18"/>
        </w:rPr>
        <w:br/>
        <w:t xml:space="preserve">            if (txtCategoryName != null) txtCategoryName.Text = "Sách Văn Học Mới";</w:t>
      </w:r>
      <w:r>
        <w:rPr>
          <w:rFonts w:ascii="Consolas" w:hAnsi="Consolas"/>
          <w:color w:val="3C3C3C"/>
          <w:sz w:val="18"/>
        </w:rPr>
        <w:br/>
        <w:t xml:space="preserve">            btnSave?.Invoke();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TC_CAT_04_AddDuplicateCategory_ShouldShowError()</w:t>
      </w:r>
      <w:r>
        <w:rPr>
          <w:rFonts w:ascii="Consolas" w:hAnsi="Consolas"/>
          <w:color w:val="3C3C3C"/>
          <w:sz w:val="18"/>
        </w:rPr>
        <w:br/>
        <w:t xml:space="preserve">        {</w:t>
      </w:r>
      <w:r>
        <w:rPr>
          <w:rFonts w:ascii="Consolas" w:hAnsi="Consolas"/>
          <w:color w:val="3C3C3C"/>
          <w:sz w:val="18"/>
        </w:rPr>
        <w:br/>
        <w:t xml:space="preserve">            LoginAndNavigateToCategories();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txtCategoryName = mainForm.FindFirstDescendant(cf =&gt; cf.ByAutomationId("txtName"))?.AsTextBox();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t xml:space="preserve">            var btnAdd = mainForm.FindFirstDescendant(cf =&gt; cf.ByAutomationId("btnAdd"))?.AsButton();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btnAdd?.Invoke();</w:t>
      </w:r>
      <w:r>
        <w:rPr>
          <w:rFonts w:ascii="Consolas" w:hAnsi="Consolas"/>
          <w:color w:val="3C3C3C"/>
          <w:sz w:val="18"/>
        </w:rPr>
        <w:br/>
        <w:t xml:space="preserve">            if (txtCategoryName != null) txtCategoryName.Text = "Sách Giáo Khoa"; // Assuming this exists</w:t>
      </w:r>
      <w:r>
        <w:rPr>
          <w:rFonts w:ascii="Consolas" w:hAnsi="Consolas"/>
          <w:color w:val="3C3C3C"/>
          <w:sz w:val="18"/>
        </w:rPr>
        <w:br/>
        <w:t xml:space="preserve">            btnSave?.Invoke();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lastRenderedPageBreak/>
        <w:br/>
        <w:t xml:space="preserve">            // Assert</w:t>
      </w:r>
      <w:r>
        <w:rPr>
          <w:rFonts w:ascii="Consolas" w:hAnsi="Consolas"/>
          <w:color w:val="3C3C3C"/>
          <w:sz w:val="18"/>
        </w:rPr>
        <w:br/>
        <w:t xml:space="preserve">            var errorProvider = mainForm.FindFirstDescendant(cf =&gt; cf.ByClassName("ErrorProvider"));</w:t>
      </w:r>
      <w:r>
        <w:rPr>
          <w:rFonts w:ascii="Consolas" w:hAnsi="Consolas"/>
          <w:color w:val="3C3C3C"/>
          <w:sz w:val="18"/>
        </w:rPr>
        <w:br/>
        <w:t xml:space="preserve">            Assert.NotNull(errorProvider);</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TC_CAT_05_DeleteCategory_ShouldRemoveFromGrid()</w:t>
      </w:r>
      <w:r>
        <w:rPr>
          <w:rFonts w:ascii="Consolas" w:hAnsi="Consolas"/>
          <w:color w:val="3C3C3C"/>
          <w:sz w:val="18"/>
        </w:rPr>
        <w:br/>
        <w:t xml:space="preserve">        {</w:t>
      </w:r>
      <w:r>
        <w:rPr>
          <w:rFonts w:ascii="Consolas" w:hAnsi="Consolas"/>
          <w:color w:val="3C3C3C"/>
          <w:sz w:val="18"/>
        </w:rPr>
        <w:br/>
        <w:t xml:space="preserve">            LoginAndNavigateToCategories();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btnDelete = mainForm.FindFirstDescendant(cf =&gt; cf.ByAutomationId("btnDelete"))?.AsButton();</w:t>
      </w:r>
      <w:r>
        <w:rPr>
          <w:rFonts w:ascii="Consolas" w:hAnsi="Consolas"/>
          <w:color w:val="3C3C3C"/>
          <w:sz w:val="18"/>
        </w:rPr>
        <w:br/>
        <w:t xml:space="preserve">            var grid = mainForm.FindFirstDescendant(cf =&gt; cf.ByAutomationId("dgvData"))?.AsDataGridView();</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grid?.Rows[0]?.Cells[0]?.Click(); // Select first row</w:t>
      </w:r>
      <w:r>
        <w:rPr>
          <w:rFonts w:ascii="Consolas" w:hAnsi="Consolas"/>
          <w:color w:val="3C3C3C"/>
          <w:sz w:val="18"/>
        </w:rPr>
        <w:br/>
        <w:t xml:space="preserve">            btnDelete?.Invoke();</w:t>
      </w:r>
      <w:r>
        <w:rPr>
          <w:rFonts w:ascii="Consolas" w:hAnsi="Consolas"/>
          <w:color w:val="3C3C3C"/>
          <w:sz w:val="18"/>
        </w:rPr>
        <w:br/>
        <w:t xml:space="preserve">            Thread.Sleep(500);</w:t>
      </w:r>
      <w:r>
        <w:rPr>
          <w:rFonts w:ascii="Consolas" w:hAnsi="Consolas"/>
          <w:color w:val="3C3C3C"/>
          <w:sz w:val="18"/>
        </w:rPr>
        <w:br/>
        <w:t xml:space="preserve">            </w:t>
      </w:r>
      <w:r>
        <w:rPr>
          <w:rFonts w:ascii="Consolas" w:hAnsi="Consolas"/>
          <w:color w:val="3C3C3C"/>
          <w:sz w:val="18"/>
        </w:rPr>
        <w:br/>
        <w:t xml:space="preserve">            // Confirm popup (if any)</w:t>
      </w:r>
      <w:r>
        <w:rPr>
          <w:rFonts w:ascii="Consolas" w:hAnsi="Consolas"/>
          <w:color w:val="3C3C3C"/>
          <w:sz w:val="18"/>
        </w:rPr>
        <w:br/>
        <w:t xml:space="preserve">            var btnConfirm = mainForm.FindFirstDescendant(cf =&gt; cf.ByName("Yes"))?.AsButton();</w:t>
      </w:r>
      <w:r>
        <w:rPr>
          <w:rFonts w:ascii="Consolas" w:hAnsi="Consolas"/>
          <w:color w:val="3C3C3C"/>
          <w:sz w:val="18"/>
        </w:rPr>
        <w:br/>
        <w:t xml:space="preserve">            btnConfirm?.Invoke();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05570201" w14:textId="77777777" w:rsidR="003F459D" w:rsidRDefault="00000000">
      <w:pPr>
        <w:pStyle w:val="Caption"/>
        <w:spacing w:after="80" w:line="312" w:lineRule="auto"/>
      </w:pPr>
      <w:r>
        <w:rPr>
          <w:rFonts w:cs="Times New Roman"/>
        </w:rPr>
        <w:t>Hình 3.4. Menu chức năng của tài khoản Admin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245D76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5F49004" w14:textId="77777777" w:rsidR="003F459D" w:rsidRDefault="00000000">
            <w:pPr>
              <w:spacing w:before="240" w:after="0" w:line="252" w:lineRule="auto"/>
              <w:jc w:val="center"/>
            </w:pPr>
            <w:r>
              <w:rPr>
                <w:noProof/>
              </w:rPr>
              <w:lastRenderedPageBreak/>
              <w:drawing>
                <wp:inline distT="0" distB="0" distL="114300" distR="114300" wp14:anchorId="0127EA03" wp14:editId="73493740">
                  <wp:extent cx="5269230" cy="3006090"/>
                  <wp:effectExtent l="0" t="0" r="762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9"/>
                          <a:stretch>
                            <a:fillRect/>
                          </a:stretch>
                        </pic:blipFill>
                        <pic:spPr>
                          <a:xfrm>
                            <a:off x="0" y="0"/>
                            <a:ext cx="5269230" cy="3006090"/>
                          </a:xfrm>
                          <a:prstGeom prst="rect">
                            <a:avLst/>
                          </a:prstGeom>
                          <a:noFill/>
                          <a:ln>
                            <a:noFill/>
                          </a:ln>
                        </pic:spPr>
                      </pic:pic>
                    </a:graphicData>
                  </a:graphic>
                </wp:inline>
              </w:drawing>
            </w:r>
            <w:r>
              <w:rPr>
                <w:rFonts w:cs="Times New Roman"/>
                <w:sz w:val="18"/>
              </w:rPr>
              <w:br/>
            </w:r>
          </w:p>
        </w:tc>
      </w:tr>
    </w:tbl>
    <w:p w14:paraId="0C644356" w14:textId="77777777" w:rsidR="003F459D" w:rsidRDefault="00000000">
      <w:pPr>
        <w:pStyle w:val="Caption"/>
        <w:spacing w:after="80" w:line="312" w:lineRule="auto"/>
      </w:pPr>
      <w:r>
        <w:rPr>
          <w:rFonts w:cs="Times New Roman"/>
        </w:rPr>
        <w:t>Hình 3.5. Menu chức năng của tài khoản Staff</w:t>
      </w:r>
    </w:p>
    <w:p w14:paraId="7D77FC53" w14:textId="77777777" w:rsidR="003F459D" w:rsidRDefault="00000000">
      <w:pPr>
        <w:pStyle w:val="Heading2"/>
      </w:pPr>
      <w:bookmarkStart w:id="76" w:name="_Toc236824238"/>
      <w:r>
        <w:rPr>
          <w:rFonts w:ascii="Times New Roman" w:eastAsia="Times New Roman" w:hAnsi="Times New Roman" w:cs="Times New Roman"/>
        </w:rPr>
        <w:t>3.4. Kiểm thử quản lý danh mục</w:t>
      </w:r>
      <w:bookmarkEnd w:id="76"/>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9"/>
        <w:gridCol w:w="1020"/>
        <w:gridCol w:w="855"/>
        <w:gridCol w:w="1170"/>
        <w:gridCol w:w="1668"/>
        <w:gridCol w:w="1166"/>
        <w:gridCol w:w="1038"/>
        <w:gridCol w:w="720"/>
      </w:tblGrid>
      <w:tr w:rsidR="003F459D" w14:paraId="12D8A93D" w14:textId="77777777">
        <w:trPr>
          <w:cantSplit/>
          <w:tblHeader/>
          <w:jc w:val="center"/>
        </w:trPr>
        <w:tc>
          <w:tcPr>
            <w:tcW w:w="819" w:type="dxa"/>
            <w:shd w:val="clear" w:color="auto" w:fill="D9EAF7"/>
            <w:tcMar>
              <w:top w:w="70" w:type="dxa"/>
              <w:left w:w="75" w:type="dxa"/>
              <w:bottom w:w="70" w:type="dxa"/>
              <w:right w:w="75" w:type="dxa"/>
            </w:tcMar>
            <w:vAlign w:val="center"/>
          </w:tcPr>
          <w:p w14:paraId="7F18044B" w14:textId="77777777" w:rsidR="003F459D" w:rsidRDefault="00000000">
            <w:pPr>
              <w:spacing w:after="0" w:line="252" w:lineRule="auto"/>
              <w:jc w:val="center"/>
            </w:pPr>
            <w:r>
              <w:rPr>
                <w:rFonts w:cs="Times New Roman"/>
                <w:b/>
                <w:sz w:val="18"/>
              </w:rPr>
              <w:t>Mã TC</w:t>
            </w:r>
          </w:p>
        </w:tc>
        <w:tc>
          <w:tcPr>
            <w:tcW w:w="1020" w:type="dxa"/>
            <w:shd w:val="clear" w:color="auto" w:fill="D9EAF7"/>
            <w:tcMar>
              <w:top w:w="70" w:type="dxa"/>
              <w:left w:w="75" w:type="dxa"/>
              <w:bottom w:w="70" w:type="dxa"/>
              <w:right w:w="75" w:type="dxa"/>
            </w:tcMar>
            <w:vAlign w:val="center"/>
          </w:tcPr>
          <w:p w14:paraId="5769B319" w14:textId="77777777" w:rsidR="003F459D" w:rsidRDefault="00000000">
            <w:pPr>
              <w:spacing w:after="0" w:line="252" w:lineRule="auto"/>
              <w:jc w:val="center"/>
            </w:pPr>
            <w:r>
              <w:rPr>
                <w:rFonts w:cs="Times New Roman"/>
                <w:b/>
                <w:sz w:val="18"/>
              </w:rPr>
              <w:t>Hạng mục</w:t>
            </w:r>
          </w:p>
        </w:tc>
        <w:tc>
          <w:tcPr>
            <w:tcW w:w="855" w:type="dxa"/>
            <w:shd w:val="clear" w:color="auto" w:fill="D9EAF7"/>
            <w:tcMar>
              <w:top w:w="70" w:type="dxa"/>
              <w:left w:w="75" w:type="dxa"/>
              <w:bottom w:w="70" w:type="dxa"/>
              <w:right w:w="75" w:type="dxa"/>
            </w:tcMar>
            <w:vAlign w:val="center"/>
          </w:tcPr>
          <w:p w14:paraId="0D0897AF" w14:textId="77777777" w:rsidR="003F459D" w:rsidRDefault="00000000">
            <w:pPr>
              <w:spacing w:after="0" w:line="252" w:lineRule="auto"/>
              <w:jc w:val="center"/>
            </w:pPr>
            <w:r>
              <w:rPr>
                <w:rFonts w:cs="Times New Roman"/>
                <w:b/>
                <w:sz w:val="18"/>
              </w:rPr>
              <w:t>Điều kiện</w:t>
            </w:r>
          </w:p>
        </w:tc>
        <w:tc>
          <w:tcPr>
            <w:tcW w:w="1170" w:type="dxa"/>
            <w:shd w:val="clear" w:color="auto" w:fill="D9EAF7"/>
            <w:tcMar>
              <w:top w:w="70" w:type="dxa"/>
              <w:left w:w="75" w:type="dxa"/>
              <w:bottom w:w="70" w:type="dxa"/>
              <w:right w:w="75" w:type="dxa"/>
            </w:tcMar>
            <w:vAlign w:val="center"/>
          </w:tcPr>
          <w:p w14:paraId="1DAFC0A2" w14:textId="77777777" w:rsidR="003F459D" w:rsidRDefault="00000000">
            <w:pPr>
              <w:spacing w:after="0" w:line="252" w:lineRule="auto"/>
              <w:jc w:val="center"/>
            </w:pPr>
            <w:r>
              <w:rPr>
                <w:rFonts w:cs="Times New Roman"/>
                <w:b/>
                <w:sz w:val="18"/>
              </w:rPr>
              <w:t>Dữ liệu</w:t>
            </w:r>
          </w:p>
        </w:tc>
        <w:tc>
          <w:tcPr>
            <w:tcW w:w="1668" w:type="dxa"/>
            <w:shd w:val="clear" w:color="auto" w:fill="D9EAF7"/>
            <w:tcMar>
              <w:top w:w="70" w:type="dxa"/>
              <w:left w:w="75" w:type="dxa"/>
              <w:bottom w:w="70" w:type="dxa"/>
              <w:right w:w="75" w:type="dxa"/>
            </w:tcMar>
            <w:vAlign w:val="center"/>
          </w:tcPr>
          <w:p w14:paraId="7A7DD932" w14:textId="77777777" w:rsidR="003F459D" w:rsidRDefault="00000000">
            <w:pPr>
              <w:spacing w:after="0" w:line="252" w:lineRule="auto"/>
              <w:jc w:val="center"/>
            </w:pPr>
            <w:r>
              <w:rPr>
                <w:rFonts w:cs="Times New Roman"/>
                <w:b/>
                <w:sz w:val="18"/>
              </w:rPr>
              <w:t>Các bước thực hiện</w:t>
            </w:r>
          </w:p>
        </w:tc>
        <w:tc>
          <w:tcPr>
            <w:tcW w:w="1166" w:type="dxa"/>
            <w:shd w:val="clear" w:color="auto" w:fill="D9EAF7"/>
            <w:tcMar>
              <w:top w:w="70" w:type="dxa"/>
              <w:left w:w="75" w:type="dxa"/>
              <w:bottom w:w="70" w:type="dxa"/>
              <w:right w:w="75" w:type="dxa"/>
            </w:tcMar>
            <w:vAlign w:val="center"/>
          </w:tcPr>
          <w:p w14:paraId="490244E8" w14:textId="77777777" w:rsidR="003F459D" w:rsidRDefault="00000000">
            <w:pPr>
              <w:spacing w:after="0" w:line="252" w:lineRule="auto"/>
              <w:jc w:val="center"/>
            </w:pPr>
            <w:r>
              <w:rPr>
                <w:rFonts w:cs="Times New Roman"/>
                <w:b/>
                <w:sz w:val="18"/>
              </w:rPr>
              <w:t>Kết quả mong đợi</w:t>
            </w:r>
          </w:p>
        </w:tc>
        <w:tc>
          <w:tcPr>
            <w:tcW w:w="1038" w:type="dxa"/>
            <w:shd w:val="clear" w:color="auto" w:fill="D9EAF7"/>
            <w:tcMar>
              <w:top w:w="70" w:type="dxa"/>
              <w:left w:w="75" w:type="dxa"/>
              <w:bottom w:w="70" w:type="dxa"/>
              <w:right w:w="75" w:type="dxa"/>
            </w:tcMar>
            <w:vAlign w:val="center"/>
          </w:tcPr>
          <w:p w14:paraId="771A47ED" w14:textId="77777777" w:rsidR="003F459D" w:rsidRDefault="00000000">
            <w:pPr>
              <w:spacing w:after="0" w:line="252" w:lineRule="auto"/>
              <w:jc w:val="center"/>
            </w:pPr>
            <w:r>
              <w:rPr>
                <w:rFonts w:cs="Times New Roman"/>
                <w:b/>
                <w:sz w:val="18"/>
              </w:rPr>
              <w:t>Kết quả thực tế</w:t>
            </w:r>
          </w:p>
        </w:tc>
        <w:tc>
          <w:tcPr>
            <w:tcW w:w="720" w:type="dxa"/>
            <w:shd w:val="clear" w:color="auto" w:fill="D9EAF7"/>
            <w:tcMar>
              <w:top w:w="70" w:type="dxa"/>
              <w:left w:w="75" w:type="dxa"/>
              <w:bottom w:w="70" w:type="dxa"/>
              <w:right w:w="75" w:type="dxa"/>
            </w:tcMar>
            <w:vAlign w:val="center"/>
          </w:tcPr>
          <w:p w14:paraId="46465286" w14:textId="77777777" w:rsidR="003F459D" w:rsidRDefault="00000000">
            <w:pPr>
              <w:spacing w:after="0" w:line="252" w:lineRule="auto"/>
              <w:jc w:val="center"/>
            </w:pPr>
            <w:r>
              <w:rPr>
                <w:rFonts w:cs="Times New Roman"/>
                <w:b/>
                <w:sz w:val="18"/>
              </w:rPr>
              <w:t>Trạng thái</w:t>
            </w:r>
          </w:p>
        </w:tc>
      </w:tr>
      <w:tr w:rsidR="003F459D" w14:paraId="6261DCDA" w14:textId="77777777">
        <w:trPr>
          <w:cantSplit/>
          <w:jc w:val="center"/>
        </w:trPr>
        <w:tc>
          <w:tcPr>
            <w:tcW w:w="819" w:type="dxa"/>
            <w:tcMar>
              <w:top w:w="70" w:type="dxa"/>
              <w:left w:w="75" w:type="dxa"/>
              <w:bottom w:w="70" w:type="dxa"/>
              <w:right w:w="75" w:type="dxa"/>
            </w:tcMar>
            <w:vAlign w:val="center"/>
          </w:tcPr>
          <w:p w14:paraId="1CE13260" w14:textId="77777777" w:rsidR="003F459D" w:rsidRDefault="00000000">
            <w:pPr>
              <w:spacing w:after="0" w:line="252" w:lineRule="auto"/>
              <w:jc w:val="left"/>
            </w:pPr>
            <w:r>
              <w:rPr>
                <w:rFonts w:cs="Times New Roman"/>
                <w:sz w:val="18"/>
              </w:rPr>
              <w:t>TC_CAT_01</w:t>
            </w:r>
          </w:p>
        </w:tc>
        <w:tc>
          <w:tcPr>
            <w:tcW w:w="1020" w:type="dxa"/>
            <w:tcMar>
              <w:top w:w="70" w:type="dxa"/>
              <w:left w:w="75" w:type="dxa"/>
              <w:bottom w:w="70" w:type="dxa"/>
              <w:right w:w="75" w:type="dxa"/>
            </w:tcMar>
            <w:vAlign w:val="center"/>
          </w:tcPr>
          <w:p w14:paraId="06563C9C" w14:textId="77777777" w:rsidR="003F459D" w:rsidRDefault="00000000">
            <w:pPr>
              <w:spacing w:after="0" w:line="252" w:lineRule="auto"/>
              <w:jc w:val="left"/>
            </w:pPr>
            <w:r>
              <w:rPr>
                <w:rFonts w:cs="Times New Roman"/>
                <w:sz w:val="18"/>
              </w:rPr>
              <w:t>Thêm danh mục hợp lệ</w:t>
            </w:r>
          </w:p>
        </w:tc>
        <w:tc>
          <w:tcPr>
            <w:tcW w:w="855" w:type="dxa"/>
            <w:tcMar>
              <w:top w:w="70" w:type="dxa"/>
              <w:left w:w="75" w:type="dxa"/>
              <w:bottom w:w="70" w:type="dxa"/>
              <w:right w:w="75" w:type="dxa"/>
            </w:tcMar>
            <w:vAlign w:val="center"/>
          </w:tcPr>
          <w:p w14:paraId="355FD4D6" w14:textId="77777777" w:rsidR="003F459D" w:rsidRDefault="00000000">
            <w:pPr>
              <w:spacing w:after="0" w:line="252" w:lineRule="auto"/>
              <w:jc w:val="left"/>
            </w:pPr>
            <w:r>
              <w:rPr>
                <w:rFonts w:cs="Times New Roman"/>
                <w:sz w:val="18"/>
              </w:rPr>
              <w:t>Đăng nhập Admin; mở Quản lý danh mục.</w:t>
            </w:r>
          </w:p>
        </w:tc>
        <w:tc>
          <w:tcPr>
            <w:tcW w:w="1170" w:type="dxa"/>
            <w:tcMar>
              <w:top w:w="70" w:type="dxa"/>
              <w:left w:w="75" w:type="dxa"/>
              <w:bottom w:w="70" w:type="dxa"/>
              <w:right w:w="75" w:type="dxa"/>
            </w:tcMar>
            <w:vAlign w:val="center"/>
          </w:tcPr>
          <w:p w14:paraId="3874D701" w14:textId="77777777" w:rsidR="003F459D" w:rsidRDefault="00000000">
            <w:pPr>
              <w:spacing w:after="0" w:line="252" w:lineRule="auto"/>
              <w:jc w:val="left"/>
            </w:pPr>
            <w:r>
              <w:rPr>
                <w:rFonts w:cs="Times New Roman"/>
                <w:sz w:val="18"/>
              </w:rPr>
              <w:t>Tên danh mục: Kỹ năng sống; Mô tả (nếu có): Sách phát triển kỹ năng và thói quen tích cực.</w:t>
            </w:r>
          </w:p>
        </w:tc>
        <w:tc>
          <w:tcPr>
            <w:tcW w:w="1668" w:type="dxa"/>
            <w:tcMar>
              <w:top w:w="70" w:type="dxa"/>
              <w:left w:w="75" w:type="dxa"/>
              <w:bottom w:w="70" w:type="dxa"/>
              <w:right w:w="75" w:type="dxa"/>
            </w:tcMar>
            <w:vAlign w:val="center"/>
          </w:tcPr>
          <w:p w14:paraId="75692337"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Nhấn Thêm mới. </w:t>
            </w:r>
          </w:p>
          <w:p w14:paraId="5D78FDB9"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Kỹ năng sống vào ô Tên danh mục. </w:t>
            </w:r>
          </w:p>
          <w:p w14:paraId="05AA8F15"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mô tả nếu form có.  </w:t>
            </w:r>
          </w:p>
          <w:p w14:paraId="7B3FC92E" w14:textId="77777777" w:rsidR="003F459D" w:rsidRDefault="00000000">
            <w:pPr>
              <w:numPr>
                <w:ilvl w:val="0"/>
                <w:numId w:val="19"/>
              </w:numPr>
              <w:spacing w:after="0" w:line="252" w:lineRule="auto"/>
              <w:jc w:val="left"/>
            </w:pPr>
            <w:r>
              <w:rPr>
                <w:rFonts w:cs="Times New Roman"/>
                <w:sz w:val="18"/>
              </w:rPr>
              <w:t xml:space="preserve">Nhấn Lưu. </w:t>
            </w:r>
          </w:p>
          <w:p w14:paraId="5915DE86" w14:textId="77777777" w:rsidR="003F459D" w:rsidRDefault="00000000">
            <w:pPr>
              <w:spacing w:after="0" w:line="252" w:lineRule="auto"/>
              <w:jc w:val="left"/>
            </w:pPr>
            <w:r>
              <w:rPr>
                <w:rFonts w:cs="Times New Roman"/>
                <w:sz w:val="18"/>
                <w:lang w:val="vi-VN"/>
              </w:rPr>
              <w:t>5</w:t>
            </w:r>
            <w:r>
              <w:rPr>
                <w:rFonts w:cs="Times New Roman"/>
                <w:sz w:val="18"/>
              </w:rPr>
              <w:t>) Tìm bản ghi vừa thêm trong danh sách.</w:t>
            </w:r>
          </w:p>
        </w:tc>
        <w:tc>
          <w:tcPr>
            <w:tcW w:w="1166" w:type="dxa"/>
            <w:tcMar>
              <w:top w:w="70" w:type="dxa"/>
              <w:left w:w="75" w:type="dxa"/>
              <w:bottom w:w="70" w:type="dxa"/>
              <w:right w:w="75" w:type="dxa"/>
            </w:tcMar>
            <w:vAlign w:val="center"/>
          </w:tcPr>
          <w:p w14:paraId="37069B6A" w14:textId="77777777" w:rsidR="003F459D" w:rsidRDefault="00000000">
            <w:pPr>
              <w:spacing w:after="0" w:line="252" w:lineRule="auto"/>
              <w:jc w:val="left"/>
            </w:pPr>
            <w:r>
              <w:rPr>
                <w:rFonts w:cs="Times New Roman"/>
                <w:sz w:val="18"/>
              </w:rPr>
              <w:t>Danh mục được lưu và hiển thị trong danh sách.</w:t>
            </w:r>
          </w:p>
        </w:tc>
        <w:tc>
          <w:tcPr>
            <w:tcW w:w="1038" w:type="dxa"/>
            <w:tcMar>
              <w:top w:w="70" w:type="dxa"/>
              <w:left w:w="75" w:type="dxa"/>
              <w:bottom w:w="70" w:type="dxa"/>
              <w:right w:w="75" w:type="dxa"/>
            </w:tcMar>
            <w:vAlign w:val="center"/>
          </w:tcPr>
          <w:p w14:paraId="1384F818" w14:textId="77777777" w:rsidR="003F459D" w:rsidRDefault="00000000">
            <w:r>
              <w:rPr>
                <w:sz w:val="20"/>
              </w:rPr>
              <w:t>Danh mục được lưu thành công và xuất hiện trong danh sách.</w:t>
            </w:r>
          </w:p>
        </w:tc>
        <w:tc>
          <w:tcPr>
            <w:tcW w:w="720" w:type="dxa"/>
            <w:shd w:val="clear" w:color="auto" w:fill="E2F0D9"/>
            <w:tcMar>
              <w:top w:w="70" w:type="dxa"/>
              <w:left w:w="75" w:type="dxa"/>
              <w:bottom w:w="70" w:type="dxa"/>
              <w:right w:w="75" w:type="dxa"/>
            </w:tcMar>
            <w:vAlign w:val="center"/>
          </w:tcPr>
          <w:p w14:paraId="6F2E683D" w14:textId="77777777" w:rsidR="003F459D" w:rsidRDefault="00000000">
            <w:pPr>
              <w:jc w:val="center"/>
            </w:pPr>
            <w:r>
              <w:rPr>
                <w:b/>
                <w:sz w:val="20"/>
              </w:rPr>
              <w:t>Pass</w:t>
            </w:r>
          </w:p>
        </w:tc>
      </w:tr>
      <w:tr w:rsidR="003F459D" w14:paraId="507D6314" w14:textId="77777777">
        <w:trPr>
          <w:cantSplit/>
          <w:jc w:val="center"/>
        </w:trPr>
        <w:tc>
          <w:tcPr>
            <w:tcW w:w="819" w:type="dxa"/>
            <w:tcMar>
              <w:top w:w="70" w:type="dxa"/>
              <w:left w:w="75" w:type="dxa"/>
              <w:bottom w:w="70" w:type="dxa"/>
              <w:right w:w="75" w:type="dxa"/>
            </w:tcMar>
            <w:vAlign w:val="center"/>
          </w:tcPr>
          <w:p w14:paraId="5F62783A" w14:textId="77777777" w:rsidR="003F459D" w:rsidRDefault="00000000">
            <w:pPr>
              <w:spacing w:after="0" w:line="252" w:lineRule="auto"/>
              <w:jc w:val="left"/>
            </w:pPr>
            <w:r>
              <w:rPr>
                <w:rFonts w:cs="Times New Roman"/>
                <w:sz w:val="18"/>
              </w:rPr>
              <w:t>TC_CAT_02</w:t>
            </w:r>
          </w:p>
        </w:tc>
        <w:tc>
          <w:tcPr>
            <w:tcW w:w="1020" w:type="dxa"/>
            <w:tcMar>
              <w:top w:w="70" w:type="dxa"/>
              <w:left w:w="75" w:type="dxa"/>
              <w:bottom w:w="70" w:type="dxa"/>
              <w:right w:w="75" w:type="dxa"/>
            </w:tcMar>
            <w:vAlign w:val="center"/>
          </w:tcPr>
          <w:p w14:paraId="5FAB2B86" w14:textId="77777777" w:rsidR="003F459D" w:rsidRDefault="00000000">
            <w:pPr>
              <w:spacing w:after="0" w:line="252" w:lineRule="auto"/>
              <w:jc w:val="left"/>
            </w:pPr>
            <w:r>
              <w:rPr>
                <w:rFonts w:cs="Times New Roman"/>
                <w:sz w:val="18"/>
              </w:rPr>
              <w:t>Tên danh mục rỗng</w:t>
            </w:r>
          </w:p>
        </w:tc>
        <w:tc>
          <w:tcPr>
            <w:tcW w:w="855" w:type="dxa"/>
            <w:tcMar>
              <w:top w:w="70" w:type="dxa"/>
              <w:left w:w="75" w:type="dxa"/>
              <w:bottom w:w="70" w:type="dxa"/>
              <w:right w:w="75" w:type="dxa"/>
            </w:tcMar>
            <w:vAlign w:val="center"/>
          </w:tcPr>
          <w:p w14:paraId="44B1A772" w14:textId="77777777" w:rsidR="003F459D" w:rsidRDefault="00000000">
            <w:pPr>
              <w:spacing w:after="0" w:line="252" w:lineRule="auto"/>
              <w:jc w:val="left"/>
            </w:pPr>
            <w:r>
              <w:rPr>
                <w:rFonts w:cs="Times New Roman"/>
                <w:sz w:val="18"/>
              </w:rPr>
              <w:t>Mở form thêm danh mục.</w:t>
            </w:r>
          </w:p>
        </w:tc>
        <w:tc>
          <w:tcPr>
            <w:tcW w:w="1170" w:type="dxa"/>
            <w:tcMar>
              <w:top w:w="70" w:type="dxa"/>
              <w:left w:w="75" w:type="dxa"/>
              <w:bottom w:w="70" w:type="dxa"/>
              <w:right w:w="75" w:type="dxa"/>
            </w:tcMar>
            <w:vAlign w:val="center"/>
          </w:tcPr>
          <w:p w14:paraId="6E718C3D" w14:textId="77777777" w:rsidR="003F459D" w:rsidRDefault="00000000">
            <w:pPr>
              <w:spacing w:after="0" w:line="252" w:lineRule="auto"/>
              <w:jc w:val="left"/>
            </w:pPr>
            <w:r>
              <w:rPr>
                <w:rFonts w:cs="Times New Roman"/>
                <w:sz w:val="18"/>
              </w:rPr>
              <w:t>Tên danh mục: để trống; Mô tả: Có thể nhập Sách thử nghiệm.</w:t>
            </w:r>
          </w:p>
        </w:tc>
        <w:tc>
          <w:tcPr>
            <w:tcW w:w="1668" w:type="dxa"/>
            <w:tcMar>
              <w:top w:w="70" w:type="dxa"/>
              <w:left w:w="75" w:type="dxa"/>
              <w:bottom w:w="70" w:type="dxa"/>
              <w:right w:w="75" w:type="dxa"/>
            </w:tcMar>
            <w:vAlign w:val="center"/>
          </w:tcPr>
          <w:p w14:paraId="151DF979" w14:textId="77777777" w:rsidR="003F459D" w:rsidRDefault="00000000">
            <w:pPr>
              <w:numPr>
                <w:ilvl w:val="0"/>
                <w:numId w:val="20"/>
              </w:numPr>
              <w:spacing w:after="0" w:line="252" w:lineRule="auto"/>
              <w:jc w:val="left"/>
              <w:rPr>
                <w:rFonts w:cs="Times New Roman"/>
                <w:sz w:val="18"/>
              </w:rPr>
            </w:pPr>
            <w:r>
              <w:rPr>
                <w:rFonts w:cs="Times New Roman"/>
                <w:sz w:val="18"/>
              </w:rPr>
              <w:t>Để trố</w:t>
            </w:r>
            <w:r>
              <w:rPr>
                <w:rFonts w:cs="Times New Roman"/>
                <w:sz w:val="18"/>
                <w:lang w:val="vi-VN"/>
              </w:rPr>
              <w:t>n</w:t>
            </w:r>
            <w:r>
              <w:rPr>
                <w:rFonts w:cs="Times New Roman"/>
                <w:sz w:val="18"/>
              </w:rPr>
              <w:t xml:space="preserve">g ô Tên. 2) Có thể nhập mô tả. </w:t>
            </w:r>
          </w:p>
          <w:p w14:paraId="39F84D6E"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1166" w:type="dxa"/>
            <w:tcMar>
              <w:top w:w="70" w:type="dxa"/>
              <w:left w:w="75" w:type="dxa"/>
              <w:bottom w:w="70" w:type="dxa"/>
              <w:right w:w="75" w:type="dxa"/>
            </w:tcMar>
            <w:vAlign w:val="center"/>
          </w:tcPr>
          <w:p w14:paraId="05BF50D4" w14:textId="77777777" w:rsidR="003F459D" w:rsidRDefault="00000000">
            <w:pPr>
              <w:spacing w:after="0" w:line="252" w:lineRule="auto"/>
              <w:jc w:val="left"/>
            </w:pPr>
            <w:r>
              <w:rPr>
                <w:rFonts w:cs="Times New Roman"/>
                <w:sz w:val="18"/>
              </w:rPr>
              <w:t>Hiển thị lỗi bắt buộc và không tạo danh mục.</w:t>
            </w:r>
          </w:p>
        </w:tc>
        <w:tc>
          <w:tcPr>
            <w:tcW w:w="1038" w:type="dxa"/>
            <w:tcMar>
              <w:top w:w="70" w:type="dxa"/>
              <w:left w:w="75" w:type="dxa"/>
              <w:bottom w:w="70" w:type="dxa"/>
              <w:right w:w="75" w:type="dxa"/>
            </w:tcMar>
            <w:vAlign w:val="center"/>
          </w:tcPr>
          <w:p w14:paraId="178C7CA8" w14:textId="77777777" w:rsidR="003F459D" w:rsidRDefault="00000000">
            <w:r>
              <w:rPr>
                <w:sz w:val="20"/>
              </w:rPr>
              <w:t>Hệ thống không lưu dữ liệu và hiển thị cảnh báo bắt buộc nhập tên danh mục.</w:t>
            </w:r>
          </w:p>
        </w:tc>
        <w:tc>
          <w:tcPr>
            <w:tcW w:w="720" w:type="dxa"/>
            <w:shd w:val="clear" w:color="auto" w:fill="E2F0D9"/>
            <w:tcMar>
              <w:top w:w="70" w:type="dxa"/>
              <w:left w:w="75" w:type="dxa"/>
              <w:bottom w:w="70" w:type="dxa"/>
              <w:right w:w="75" w:type="dxa"/>
            </w:tcMar>
            <w:vAlign w:val="center"/>
          </w:tcPr>
          <w:p w14:paraId="0396EFE2" w14:textId="77777777" w:rsidR="003F459D" w:rsidRDefault="00000000">
            <w:pPr>
              <w:jc w:val="center"/>
            </w:pPr>
            <w:r>
              <w:rPr>
                <w:b/>
                <w:sz w:val="20"/>
              </w:rPr>
              <w:t>Pass</w:t>
            </w:r>
          </w:p>
        </w:tc>
      </w:tr>
      <w:tr w:rsidR="003F459D" w14:paraId="1D1AD5CC" w14:textId="77777777">
        <w:trPr>
          <w:cantSplit/>
          <w:jc w:val="center"/>
        </w:trPr>
        <w:tc>
          <w:tcPr>
            <w:tcW w:w="819" w:type="dxa"/>
            <w:tcMar>
              <w:top w:w="70" w:type="dxa"/>
              <w:left w:w="75" w:type="dxa"/>
              <w:bottom w:w="70" w:type="dxa"/>
              <w:right w:w="75" w:type="dxa"/>
            </w:tcMar>
            <w:vAlign w:val="center"/>
          </w:tcPr>
          <w:p w14:paraId="754ED605" w14:textId="77777777" w:rsidR="003F459D" w:rsidRDefault="00000000">
            <w:pPr>
              <w:spacing w:after="0" w:line="252" w:lineRule="auto"/>
              <w:jc w:val="left"/>
            </w:pPr>
            <w:r>
              <w:rPr>
                <w:rFonts w:cs="Times New Roman"/>
                <w:sz w:val="18"/>
              </w:rPr>
              <w:lastRenderedPageBreak/>
              <w:t>TC_CAT_03</w:t>
            </w:r>
          </w:p>
        </w:tc>
        <w:tc>
          <w:tcPr>
            <w:tcW w:w="1020" w:type="dxa"/>
            <w:tcMar>
              <w:top w:w="70" w:type="dxa"/>
              <w:left w:w="75" w:type="dxa"/>
              <w:bottom w:w="70" w:type="dxa"/>
              <w:right w:w="75" w:type="dxa"/>
            </w:tcMar>
            <w:vAlign w:val="center"/>
          </w:tcPr>
          <w:p w14:paraId="6C758343" w14:textId="77777777" w:rsidR="003F459D" w:rsidRDefault="00000000">
            <w:pPr>
              <w:spacing w:after="0" w:line="252" w:lineRule="auto"/>
              <w:jc w:val="left"/>
            </w:pPr>
            <w:r>
              <w:rPr>
                <w:rFonts w:cs="Times New Roman"/>
                <w:sz w:val="18"/>
              </w:rPr>
              <w:t>Sửa tên danh mục</w:t>
            </w:r>
          </w:p>
        </w:tc>
        <w:tc>
          <w:tcPr>
            <w:tcW w:w="855" w:type="dxa"/>
            <w:tcMar>
              <w:top w:w="70" w:type="dxa"/>
              <w:left w:w="75" w:type="dxa"/>
              <w:bottom w:w="70" w:type="dxa"/>
              <w:right w:w="75" w:type="dxa"/>
            </w:tcMar>
            <w:vAlign w:val="center"/>
          </w:tcPr>
          <w:p w14:paraId="73398E82" w14:textId="77777777" w:rsidR="003F459D" w:rsidRDefault="00000000">
            <w:pPr>
              <w:spacing w:after="0" w:line="252" w:lineRule="auto"/>
              <w:jc w:val="left"/>
            </w:pPr>
            <w:r>
              <w:rPr>
                <w:rFonts w:cs="Times New Roman"/>
                <w:sz w:val="18"/>
              </w:rPr>
              <w:t>Đã có danh mục Kỹ năng sống.</w:t>
            </w:r>
          </w:p>
        </w:tc>
        <w:tc>
          <w:tcPr>
            <w:tcW w:w="1170" w:type="dxa"/>
            <w:tcMar>
              <w:top w:w="70" w:type="dxa"/>
              <w:left w:w="75" w:type="dxa"/>
              <w:bottom w:w="70" w:type="dxa"/>
              <w:right w:w="75" w:type="dxa"/>
            </w:tcMar>
            <w:vAlign w:val="center"/>
          </w:tcPr>
          <w:p w14:paraId="021D0419" w14:textId="77777777" w:rsidR="003F459D" w:rsidRDefault="00000000">
            <w:pPr>
              <w:spacing w:after="0" w:line="252" w:lineRule="auto"/>
              <w:jc w:val="left"/>
            </w:pPr>
            <w:r>
              <w:rPr>
                <w:rFonts w:cs="Times New Roman"/>
                <w:sz w:val="18"/>
              </w:rPr>
              <w:t>Tên mới: Kỹ năng sống và phát triển bản thân.</w:t>
            </w:r>
          </w:p>
        </w:tc>
        <w:tc>
          <w:tcPr>
            <w:tcW w:w="1668" w:type="dxa"/>
            <w:tcMar>
              <w:top w:w="70" w:type="dxa"/>
              <w:left w:w="75" w:type="dxa"/>
              <w:bottom w:w="70" w:type="dxa"/>
              <w:right w:w="75" w:type="dxa"/>
            </w:tcMar>
            <w:vAlign w:val="center"/>
          </w:tcPr>
          <w:p w14:paraId="2E32D1BB" w14:textId="77777777" w:rsidR="003F459D" w:rsidRDefault="00000000">
            <w:pPr>
              <w:numPr>
                <w:ilvl w:val="0"/>
                <w:numId w:val="21"/>
              </w:numPr>
              <w:spacing w:after="0" w:line="252" w:lineRule="auto"/>
              <w:jc w:val="left"/>
              <w:rPr>
                <w:rFonts w:cs="Times New Roman"/>
                <w:sz w:val="18"/>
              </w:rPr>
            </w:pPr>
            <w:r>
              <w:rPr>
                <w:rFonts w:cs="Times New Roman"/>
                <w:sz w:val="18"/>
              </w:rPr>
              <w:t xml:space="preserve">Chọn danh mục Kỹ năng sống. </w:t>
            </w:r>
          </w:p>
          <w:p w14:paraId="6EA4B193" w14:textId="77777777" w:rsidR="003F459D" w:rsidRDefault="00000000">
            <w:pPr>
              <w:numPr>
                <w:ilvl w:val="0"/>
                <w:numId w:val="21"/>
              </w:numPr>
              <w:spacing w:after="0" w:line="252" w:lineRule="auto"/>
              <w:jc w:val="left"/>
              <w:rPr>
                <w:rFonts w:cs="Times New Roman"/>
                <w:sz w:val="18"/>
              </w:rPr>
            </w:pPr>
            <w:r>
              <w:rPr>
                <w:rFonts w:cs="Times New Roman"/>
                <w:sz w:val="18"/>
              </w:rPr>
              <w:t xml:space="preserve">Nhấn Sửa. </w:t>
            </w:r>
          </w:p>
          <w:p w14:paraId="3F3D3F8D" w14:textId="77777777" w:rsidR="003F459D" w:rsidRDefault="00000000">
            <w:pPr>
              <w:numPr>
                <w:ilvl w:val="0"/>
                <w:numId w:val="21"/>
              </w:numPr>
              <w:spacing w:after="0" w:line="252" w:lineRule="auto"/>
              <w:jc w:val="left"/>
              <w:rPr>
                <w:rFonts w:cs="Times New Roman"/>
                <w:sz w:val="18"/>
              </w:rPr>
            </w:pPr>
            <w:r>
              <w:rPr>
                <w:rFonts w:cs="Times New Roman"/>
                <w:sz w:val="18"/>
              </w:rPr>
              <w:t xml:space="preserve">Thay tên bằng Kỹ năng sống và phát triển bản thân. </w:t>
            </w:r>
          </w:p>
          <w:p w14:paraId="2BBBD479" w14:textId="77777777" w:rsidR="003F459D" w:rsidRDefault="00000000">
            <w:pPr>
              <w:spacing w:after="0" w:line="252" w:lineRule="auto"/>
              <w:jc w:val="left"/>
              <w:rPr>
                <w:rFonts w:cs="Times New Roman"/>
                <w:sz w:val="18"/>
              </w:rPr>
            </w:pPr>
            <w:r>
              <w:rPr>
                <w:rFonts w:cs="Times New Roman"/>
                <w:sz w:val="18"/>
                <w:lang w:val="vi-VN"/>
              </w:rPr>
              <w:t>4)</w:t>
            </w:r>
            <w:r>
              <w:rPr>
                <w:rFonts w:cs="Times New Roman"/>
                <w:sz w:val="18"/>
              </w:rPr>
              <w:t xml:space="preserve">Nhấn Cập nhật/Lưu. </w:t>
            </w:r>
          </w:p>
          <w:p w14:paraId="5FD2EE09" w14:textId="77777777" w:rsidR="003F459D" w:rsidRDefault="00000000">
            <w:pPr>
              <w:spacing w:after="0" w:line="252" w:lineRule="auto"/>
              <w:jc w:val="left"/>
            </w:pPr>
            <w:r>
              <w:rPr>
                <w:rFonts w:cs="Times New Roman"/>
                <w:sz w:val="18"/>
                <w:lang w:val="vi-VN"/>
              </w:rPr>
              <w:t>5</w:t>
            </w:r>
            <w:r>
              <w:rPr>
                <w:rFonts w:cs="Times New Roman"/>
                <w:sz w:val="18"/>
              </w:rPr>
              <w:t>) Kiểm tra danh sách.</w:t>
            </w:r>
          </w:p>
        </w:tc>
        <w:tc>
          <w:tcPr>
            <w:tcW w:w="1166" w:type="dxa"/>
            <w:tcMar>
              <w:top w:w="70" w:type="dxa"/>
              <w:left w:w="75" w:type="dxa"/>
              <w:bottom w:w="70" w:type="dxa"/>
              <w:right w:w="75" w:type="dxa"/>
            </w:tcMar>
            <w:vAlign w:val="center"/>
          </w:tcPr>
          <w:p w14:paraId="3A02C56F" w14:textId="77777777" w:rsidR="003F459D" w:rsidRDefault="00000000">
            <w:pPr>
              <w:spacing w:after="0" w:line="252" w:lineRule="auto"/>
              <w:jc w:val="left"/>
            </w:pPr>
            <w:r>
              <w:rPr>
                <w:rFonts w:cs="Times New Roman"/>
                <w:sz w:val="18"/>
              </w:rPr>
              <w:t>Danh mục hiển thị tên mới, không tạo bản ghi trùng.</w:t>
            </w:r>
          </w:p>
        </w:tc>
        <w:tc>
          <w:tcPr>
            <w:tcW w:w="1038" w:type="dxa"/>
            <w:tcMar>
              <w:top w:w="70" w:type="dxa"/>
              <w:left w:w="75" w:type="dxa"/>
              <w:bottom w:w="70" w:type="dxa"/>
              <w:right w:w="75" w:type="dxa"/>
            </w:tcMar>
            <w:vAlign w:val="center"/>
          </w:tcPr>
          <w:p w14:paraId="175CF7F6" w14:textId="77777777" w:rsidR="003F459D" w:rsidRDefault="00000000">
            <w:r>
              <w:rPr>
                <w:sz w:val="20"/>
              </w:rPr>
              <w:t>Tên danh mục được cập nhật thành công; không xuất hiện bản ghi trùng.</w:t>
            </w:r>
          </w:p>
        </w:tc>
        <w:tc>
          <w:tcPr>
            <w:tcW w:w="720" w:type="dxa"/>
            <w:shd w:val="clear" w:color="auto" w:fill="E2F0D9"/>
            <w:tcMar>
              <w:top w:w="70" w:type="dxa"/>
              <w:left w:w="75" w:type="dxa"/>
              <w:bottom w:w="70" w:type="dxa"/>
              <w:right w:w="75" w:type="dxa"/>
            </w:tcMar>
            <w:vAlign w:val="center"/>
          </w:tcPr>
          <w:p w14:paraId="64A15A87" w14:textId="77777777" w:rsidR="003F459D" w:rsidRDefault="00000000">
            <w:pPr>
              <w:jc w:val="center"/>
            </w:pPr>
            <w:r>
              <w:rPr>
                <w:b/>
                <w:sz w:val="20"/>
              </w:rPr>
              <w:t>Pass</w:t>
            </w:r>
          </w:p>
        </w:tc>
      </w:tr>
      <w:tr w:rsidR="003F459D" w14:paraId="78BC51FB" w14:textId="77777777">
        <w:trPr>
          <w:cantSplit/>
          <w:jc w:val="center"/>
        </w:trPr>
        <w:tc>
          <w:tcPr>
            <w:tcW w:w="819" w:type="dxa"/>
            <w:tcMar>
              <w:top w:w="70" w:type="dxa"/>
              <w:left w:w="75" w:type="dxa"/>
              <w:bottom w:w="70" w:type="dxa"/>
              <w:right w:w="75" w:type="dxa"/>
            </w:tcMar>
            <w:vAlign w:val="center"/>
          </w:tcPr>
          <w:p w14:paraId="2988A40A" w14:textId="77777777" w:rsidR="003F459D" w:rsidRDefault="00000000">
            <w:pPr>
              <w:spacing w:after="0" w:line="252" w:lineRule="auto"/>
              <w:jc w:val="left"/>
            </w:pPr>
            <w:r>
              <w:rPr>
                <w:rFonts w:cs="Times New Roman"/>
                <w:sz w:val="18"/>
              </w:rPr>
              <w:t>TC_CAT_04</w:t>
            </w:r>
          </w:p>
        </w:tc>
        <w:tc>
          <w:tcPr>
            <w:tcW w:w="1020" w:type="dxa"/>
            <w:tcMar>
              <w:top w:w="70" w:type="dxa"/>
              <w:left w:w="75" w:type="dxa"/>
              <w:bottom w:w="70" w:type="dxa"/>
              <w:right w:w="75" w:type="dxa"/>
            </w:tcMar>
            <w:vAlign w:val="center"/>
          </w:tcPr>
          <w:p w14:paraId="7A09DE8F" w14:textId="77777777" w:rsidR="003F459D" w:rsidRDefault="00000000">
            <w:pPr>
              <w:spacing w:after="0" w:line="252" w:lineRule="auto"/>
              <w:jc w:val="left"/>
            </w:pPr>
            <w:r>
              <w:rPr>
                <w:rFonts w:cs="Times New Roman"/>
                <w:sz w:val="18"/>
              </w:rPr>
              <w:t>Tìm kiếm danh mục</w:t>
            </w:r>
          </w:p>
        </w:tc>
        <w:tc>
          <w:tcPr>
            <w:tcW w:w="855" w:type="dxa"/>
            <w:tcMar>
              <w:top w:w="70" w:type="dxa"/>
              <w:left w:w="75" w:type="dxa"/>
              <w:bottom w:w="70" w:type="dxa"/>
              <w:right w:w="75" w:type="dxa"/>
            </w:tcMar>
            <w:vAlign w:val="center"/>
          </w:tcPr>
          <w:p w14:paraId="67AC065D" w14:textId="77777777" w:rsidR="003F459D" w:rsidRDefault="00000000">
            <w:pPr>
              <w:spacing w:after="0" w:line="252" w:lineRule="auto"/>
              <w:jc w:val="left"/>
            </w:pPr>
            <w:r>
              <w:rPr>
                <w:rFonts w:cs="Times New Roman"/>
                <w:sz w:val="18"/>
              </w:rPr>
              <w:t>Có nhiều danh mục, trong đó có Truyện tranh.</w:t>
            </w:r>
          </w:p>
        </w:tc>
        <w:tc>
          <w:tcPr>
            <w:tcW w:w="1170" w:type="dxa"/>
            <w:tcMar>
              <w:top w:w="70" w:type="dxa"/>
              <w:left w:w="75" w:type="dxa"/>
              <w:bottom w:w="70" w:type="dxa"/>
              <w:right w:w="75" w:type="dxa"/>
            </w:tcMar>
            <w:vAlign w:val="center"/>
          </w:tcPr>
          <w:p w14:paraId="4D7D05B6" w14:textId="77777777" w:rsidR="003F459D" w:rsidRDefault="00000000">
            <w:pPr>
              <w:spacing w:after="0" w:line="252" w:lineRule="auto"/>
              <w:jc w:val="left"/>
            </w:pPr>
            <w:r>
              <w:rPr>
                <w:rFonts w:cs="Times New Roman"/>
                <w:sz w:val="18"/>
              </w:rPr>
              <w:t>Từ khóa tìm kiếm: Truyện.</w:t>
            </w:r>
          </w:p>
        </w:tc>
        <w:tc>
          <w:tcPr>
            <w:tcW w:w="1668" w:type="dxa"/>
            <w:tcMar>
              <w:top w:w="70" w:type="dxa"/>
              <w:left w:w="75" w:type="dxa"/>
              <w:bottom w:w="70" w:type="dxa"/>
              <w:right w:w="75" w:type="dxa"/>
            </w:tcMar>
            <w:vAlign w:val="center"/>
          </w:tcPr>
          <w:p w14:paraId="5050EE7C"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Nhấp ô Tìm kiếm. </w:t>
            </w:r>
          </w:p>
          <w:p w14:paraId="4BD9DCF1" w14:textId="77777777" w:rsidR="003F459D" w:rsidRDefault="00000000">
            <w:pPr>
              <w:numPr>
                <w:ilvl w:val="0"/>
                <w:numId w:val="22"/>
              </w:numPr>
              <w:spacing w:after="0" w:line="252" w:lineRule="auto"/>
              <w:jc w:val="left"/>
              <w:rPr>
                <w:rFonts w:cs="Times New Roman"/>
                <w:sz w:val="18"/>
              </w:rPr>
            </w:pPr>
            <w:r>
              <w:rPr>
                <w:rFonts w:cs="Times New Roman"/>
                <w:sz w:val="18"/>
              </w:rPr>
              <w:t xml:space="preserve">Gõ Truyện. </w:t>
            </w:r>
          </w:p>
          <w:p w14:paraId="7FFDF7D7"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Nhấn Enter hoặc nút Tìm. </w:t>
            </w:r>
          </w:p>
          <w:p w14:paraId="4D1A01B2" w14:textId="77777777" w:rsidR="003F459D" w:rsidRDefault="00000000">
            <w:pPr>
              <w:spacing w:after="0" w:line="252" w:lineRule="auto"/>
              <w:jc w:val="left"/>
            </w:pPr>
            <w:r>
              <w:rPr>
                <w:rFonts w:cs="Times New Roman"/>
                <w:sz w:val="18"/>
              </w:rPr>
              <w:t>4) Quan sát danh sách.</w:t>
            </w:r>
          </w:p>
        </w:tc>
        <w:tc>
          <w:tcPr>
            <w:tcW w:w="1166" w:type="dxa"/>
            <w:tcMar>
              <w:top w:w="70" w:type="dxa"/>
              <w:left w:w="75" w:type="dxa"/>
              <w:bottom w:w="70" w:type="dxa"/>
              <w:right w:w="75" w:type="dxa"/>
            </w:tcMar>
            <w:vAlign w:val="center"/>
          </w:tcPr>
          <w:p w14:paraId="79BFD69D" w14:textId="77777777" w:rsidR="003F459D" w:rsidRDefault="00000000">
            <w:pPr>
              <w:spacing w:after="0" w:line="252" w:lineRule="auto"/>
              <w:jc w:val="left"/>
            </w:pPr>
            <w:r>
              <w:rPr>
                <w:rFonts w:cs="Times New Roman"/>
                <w:sz w:val="18"/>
              </w:rPr>
              <w:t>Chỉ hiển thị các danh mục chứa từ Truyện hoặc kết quả phù hợp theo quy tắc tìm kiếm.</w:t>
            </w:r>
          </w:p>
        </w:tc>
        <w:tc>
          <w:tcPr>
            <w:tcW w:w="1038" w:type="dxa"/>
            <w:tcMar>
              <w:top w:w="70" w:type="dxa"/>
              <w:left w:w="75" w:type="dxa"/>
              <w:bottom w:w="70" w:type="dxa"/>
              <w:right w:w="75" w:type="dxa"/>
            </w:tcMar>
            <w:vAlign w:val="center"/>
          </w:tcPr>
          <w:p w14:paraId="4F9933C7" w14:textId="77777777" w:rsidR="003F459D" w:rsidRDefault="00000000">
            <w:r>
              <w:rPr>
                <w:sz w:val="20"/>
              </w:rPr>
              <w:t>Danh sách trả về các danh mục phù hợp với từ khóa tìm kiếm.</w:t>
            </w:r>
          </w:p>
        </w:tc>
        <w:tc>
          <w:tcPr>
            <w:tcW w:w="720" w:type="dxa"/>
            <w:shd w:val="clear" w:color="auto" w:fill="E2F0D9"/>
            <w:tcMar>
              <w:top w:w="70" w:type="dxa"/>
              <w:left w:w="75" w:type="dxa"/>
              <w:bottom w:w="70" w:type="dxa"/>
              <w:right w:w="75" w:type="dxa"/>
            </w:tcMar>
            <w:vAlign w:val="center"/>
          </w:tcPr>
          <w:p w14:paraId="4364451D" w14:textId="77777777" w:rsidR="003F459D" w:rsidRDefault="00000000">
            <w:pPr>
              <w:jc w:val="center"/>
            </w:pPr>
            <w:r>
              <w:rPr>
                <w:b/>
                <w:sz w:val="20"/>
              </w:rPr>
              <w:t>Pass</w:t>
            </w:r>
          </w:p>
        </w:tc>
      </w:tr>
      <w:tr w:rsidR="003F459D" w14:paraId="3939135E" w14:textId="77777777">
        <w:trPr>
          <w:cantSplit/>
          <w:jc w:val="center"/>
        </w:trPr>
        <w:tc>
          <w:tcPr>
            <w:tcW w:w="819" w:type="dxa"/>
            <w:tcMar>
              <w:top w:w="70" w:type="dxa"/>
              <w:left w:w="75" w:type="dxa"/>
              <w:bottom w:w="70" w:type="dxa"/>
              <w:right w:w="75" w:type="dxa"/>
            </w:tcMar>
            <w:vAlign w:val="center"/>
          </w:tcPr>
          <w:p w14:paraId="6BA21253" w14:textId="77777777" w:rsidR="003F459D" w:rsidRDefault="00000000">
            <w:pPr>
              <w:spacing w:after="0" w:line="252" w:lineRule="auto"/>
              <w:jc w:val="left"/>
            </w:pPr>
            <w:r>
              <w:rPr>
                <w:rFonts w:cs="Times New Roman"/>
                <w:sz w:val="18"/>
              </w:rPr>
              <w:t>TC_CAT_05</w:t>
            </w:r>
          </w:p>
        </w:tc>
        <w:tc>
          <w:tcPr>
            <w:tcW w:w="1020" w:type="dxa"/>
            <w:tcMar>
              <w:top w:w="70" w:type="dxa"/>
              <w:left w:w="75" w:type="dxa"/>
              <w:bottom w:w="70" w:type="dxa"/>
              <w:right w:w="75" w:type="dxa"/>
            </w:tcMar>
            <w:vAlign w:val="center"/>
          </w:tcPr>
          <w:p w14:paraId="43A5FC01" w14:textId="77777777" w:rsidR="003F459D" w:rsidRDefault="00000000">
            <w:pPr>
              <w:spacing w:after="0" w:line="252" w:lineRule="auto"/>
              <w:jc w:val="left"/>
            </w:pPr>
            <w:r>
              <w:rPr>
                <w:rFonts w:cs="Times New Roman"/>
                <w:sz w:val="18"/>
              </w:rPr>
              <w:t>Khóa danh mục</w:t>
            </w:r>
          </w:p>
        </w:tc>
        <w:tc>
          <w:tcPr>
            <w:tcW w:w="855" w:type="dxa"/>
            <w:tcMar>
              <w:top w:w="70" w:type="dxa"/>
              <w:left w:w="75" w:type="dxa"/>
              <w:bottom w:w="70" w:type="dxa"/>
              <w:right w:w="75" w:type="dxa"/>
            </w:tcMar>
            <w:vAlign w:val="center"/>
          </w:tcPr>
          <w:p w14:paraId="51C183F6" w14:textId="77777777" w:rsidR="003F459D" w:rsidRDefault="00000000">
            <w:pPr>
              <w:spacing w:after="0" w:line="252" w:lineRule="auto"/>
              <w:jc w:val="left"/>
            </w:pPr>
            <w:r>
              <w:rPr>
                <w:rFonts w:cs="Times New Roman"/>
                <w:sz w:val="18"/>
              </w:rPr>
              <w:t>Có danh mục thử nghiệm đang hoạt động và không làm hỏng dữ liệu cần dùng.</w:t>
            </w:r>
          </w:p>
        </w:tc>
        <w:tc>
          <w:tcPr>
            <w:tcW w:w="1170" w:type="dxa"/>
            <w:tcMar>
              <w:top w:w="70" w:type="dxa"/>
              <w:left w:w="75" w:type="dxa"/>
              <w:bottom w:w="70" w:type="dxa"/>
              <w:right w:w="75" w:type="dxa"/>
            </w:tcMar>
            <w:vAlign w:val="center"/>
          </w:tcPr>
          <w:p w14:paraId="07F046CB" w14:textId="77777777" w:rsidR="003F459D" w:rsidRDefault="00000000">
            <w:pPr>
              <w:spacing w:after="0" w:line="252" w:lineRule="auto"/>
              <w:jc w:val="left"/>
            </w:pPr>
            <w:r>
              <w:rPr>
                <w:rFonts w:cs="Times New Roman"/>
                <w:sz w:val="18"/>
              </w:rPr>
              <w:t>Danh mục chọn khóa: Kỹ năng sống và phát triển bản thân.</w:t>
            </w:r>
          </w:p>
        </w:tc>
        <w:tc>
          <w:tcPr>
            <w:tcW w:w="1668" w:type="dxa"/>
            <w:tcMar>
              <w:top w:w="70" w:type="dxa"/>
              <w:left w:w="75" w:type="dxa"/>
              <w:bottom w:w="70" w:type="dxa"/>
              <w:right w:w="75" w:type="dxa"/>
            </w:tcMar>
            <w:vAlign w:val="center"/>
          </w:tcPr>
          <w:p w14:paraId="27D885BB" w14:textId="77777777" w:rsidR="003F459D" w:rsidRDefault="00000000">
            <w:pPr>
              <w:numPr>
                <w:ilvl w:val="0"/>
                <w:numId w:val="23"/>
              </w:numPr>
              <w:spacing w:after="0" w:line="252" w:lineRule="auto"/>
              <w:jc w:val="left"/>
              <w:rPr>
                <w:rFonts w:cs="Times New Roman"/>
                <w:sz w:val="18"/>
              </w:rPr>
            </w:pPr>
            <w:r>
              <w:rPr>
                <w:rFonts w:cs="Times New Roman"/>
                <w:sz w:val="18"/>
              </w:rPr>
              <w:t xml:space="preserve">Chọn danh mục.  </w:t>
            </w:r>
            <w:r>
              <w:rPr>
                <w:rFonts w:cs="Times New Roman"/>
                <w:sz w:val="18"/>
                <w:lang w:val="vi-VN"/>
              </w:rPr>
              <w:t>2</w:t>
            </w:r>
            <w:r>
              <w:rPr>
                <w:rFonts w:cs="Times New Roman"/>
                <w:sz w:val="18"/>
              </w:rPr>
              <w:t xml:space="preserve">) Nhấn Khóa/Ngừng hoạt động. </w:t>
            </w:r>
          </w:p>
          <w:p w14:paraId="388F2250" w14:textId="77777777" w:rsidR="003F459D" w:rsidRDefault="00000000">
            <w:pPr>
              <w:numPr>
                <w:ilvl w:val="0"/>
                <w:numId w:val="23"/>
              </w:numPr>
              <w:spacing w:after="0" w:line="252" w:lineRule="auto"/>
              <w:jc w:val="left"/>
              <w:rPr>
                <w:rFonts w:cs="Times New Roman"/>
                <w:sz w:val="18"/>
              </w:rPr>
            </w:pPr>
            <w:r>
              <w:rPr>
                <w:rFonts w:cs="Times New Roman"/>
                <w:sz w:val="18"/>
              </w:rPr>
              <w:t xml:space="preserve">Xác nhận. </w:t>
            </w:r>
          </w:p>
          <w:p w14:paraId="6624268F" w14:textId="77777777" w:rsidR="003F459D" w:rsidRDefault="00000000">
            <w:pPr>
              <w:spacing w:after="0" w:line="252" w:lineRule="auto"/>
              <w:jc w:val="left"/>
            </w:pPr>
            <w:r>
              <w:rPr>
                <w:rFonts w:cs="Times New Roman"/>
                <w:sz w:val="18"/>
                <w:lang w:val="vi-VN"/>
              </w:rPr>
              <w:t>4</w:t>
            </w:r>
            <w:r>
              <w:rPr>
                <w:rFonts w:cs="Times New Roman"/>
                <w:sz w:val="18"/>
              </w:rPr>
              <w:t>) Quan sát trạng thái sau.</w:t>
            </w:r>
          </w:p>
        </w:tc>
        <w:tc>
          <w:tcPr>
            <w:tcW w:w="1166" w:type="dxa"/>
            <w:tcMar>
              <w:top w:w="70" w:type="dxa"/>
              <w:left w:w="75" w:type="dxa"/>
              <w:bottom w:w="70" w:type="dxa"/>
              <w:right w:w="75" w:type="dxa"/>
            </w:tcMar>
            <w:vAlign w:val="center"/>
          </w:tcPr>
          <w:p w14:paraId="13E83171" w14:textId="77777777" w:rsidR="003F459D" w:rsidRDefault="00000000">
            <w:pPr>
              <w:spacing w:after="0" w:line="252" w:lineRule="auto"/>
              <w:jc w:val="left"/>
            </w:pPr>
            <w:r>
              <w:rPr>
                <w:rFonts w:cs="Times New Roman"/>
                <w:sz w:val="18"/>
              </w:rPr>
              <w:t>Danh mục chuyển sang Không hoạt động và không còn được chọn cho giao dịch mới nếu nghiệp vụ quy định.</w:t>
            </w:r>
          </w:p>
        </w:tc>
        <w:tc>
          <w:tcPr>
            <w:tcW w:w="1038" w:type="dxa"/>
            <w:tcMar>
              <w:top w:w="70" w:type="dxa"/>
              <w:left w:w="75" w:type="dxa"/>
              <w:bottom w:w="70" w:type="dxa"/>
              <w:right w:w="75" w:type="dxa"/>
            </w:tcMar>
            <w:vAlign w:val="center"/>
          </w:tcPr>
          <w:p w14:paraId="4DBD6855" w14:textId="77777777" w:rsidR="003F459D" w:rsidRDefault="00000000">
            <w:r>
              <w:rPr>
                <w:sz w:val="20"/>
              </w:rPr>
              <w:t>Danh mục đã chuyển trạng thái khóa nhưng vẫn có thể được sử dụng cho chức năng mới.</w:t>
            </w:r>
          </w:p>
        </w:tc>
        <w:tc>
          <w:tcPr>
            <w:tcW w:w="720" w:type="dxa"/>
            <w:shd w:val="clear" w:color="auto" w:fill="FCE4D6"/>
            <w:tcMar>
              <w:top w:w="70" w:type="dxa"/>
              <w:left w:w="75" w:type="dxa"/>
              <w:bottom w:w="70" w:type="dxa"/>
              <w:right w:w="75" w:type="dxa"/>
            </w:tcMar>
            <w:vAlign w:val="center"/>
          </w:tcPr>
          <w:p w14:paraId="76586C21" w14:textId="77777777" w:rsidR="003F459D" w:rsidRDefault="00000000">
            <w:pPr>
              <w:jc w:val="center"/>
            </w:pPr>
            <w:r>
              <w:rPr>
                <w:b/>
                <w:sz w:val="20"/>
              </w:rPr>
              <w:t>Fail</w:t>
            </w:r>
          </w:p>
        </w:tc>
      </w:tr>
    </w:tbl>
    <w:p w14:paraId="5DA8CDD8"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052ABDB"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FEDC95C" w14:textId="77777777" w:rsidR="003F459D" w:rsidRDefault="00000000">
            <w:pPr>
              <w:spacing w:before="240" w:after="0" w:line="252" w:lineRule="auto"/>
              <w:jc w:val="center"/>
            </w:pPr>
            <w:r>
              <w:rPr>
                <w:noProof/>
              </w:rPr>
              <w:lastRenderedPageBreak/>
              <w:drawing>
                <wp:inline distT="0" distB="0" distL="114300" distR="114300" wp14:anchorId="5AD97B00" wp14:editId="645091D4">
                  <wp:extent cx="5271135" cy="2983230"/>
                  <wp:effectExtent l="0" t="0" r="571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5271135" cy="2983230"/>
                          </a:xfrm>
                          <a:prstGeom prst="rect">
                            <a:avLst/>
                          </a:prstGeom>
                          <a:noFill/>
                          <a:ln>
                            <a:noFill/>
                          </a:ln>
                        </pic:spPr>
                      </pic:pic>
                    </a:graphicData>
                  </a:graphic>
                </wp:inline>
              </w:drawing>
            </w:r>
            <w:r>
              <w:rPr>
                <w:rFonts w:cs="Times New Roman"/>
                <w:sz w:val="18"/>
              </w:rPr>
              <w:br/>
            </w:r>
          </w:p>
        </w:tc>
      </w:tr>
    </w:tbl>
    <w:p w14:paraId="0E97DDCF" w14:textId="77777777" w:rsidR="00623858" w:rsidRDefault="00623858"/>
    <w:p w14:paraId="7324FB3A" w14:textId="77777777" w:rsidR="00623858" w:rsidRDefault="00000000">
      <w:r>
        <w:rPr>
          <w:b/>
          <w:i/>
          <w:color w:val="0066CC"/>
        </w:rPr>
        <w:t>Mã nguồn tự động hóa FlaUI (C#):</w:t>
      </w:r>
    </w:p>
    <w:p w14:paraId="6CC6E6A4"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BookTests : TestBase</w:t>
      </w:r>
      <w:r>
        <w:rPr>
          <w:rFonts w:ascii="Consolas" w:hAnsi="Consolas"/>
          <w:color w:val="3C3C3C"/>
          <w:sz w:val="18"/>
        </w:rPr>
        <w:br/>
        <w:t xml:space="preserve">    {</w:t>
      </w:r>
      <w:r>
        <w:rPr>
          <w:rFonts w:ascii="Consolas" w:hAnsi="Consolas"/>
          <w:color w:val="3C3C3C"/>
          <w:sz w:val="18"/>
        </w:rPr>
        <w:br/>
        <w:t xml:space="preserve">        [Fact]</w:t>
      </w:r>
      <w:r>
        <w:rPr>
          <w:rFonts w:ascii="Consolas" w:hAnsi="Consolas"/>
          <w:color w:val="3C3C3C"/>
          <w:sz w:val="18"/>
        </w:rPr>
        <w:br/>
        <w:t xml:space="preserve">        public void BookList_ShouldLoadData()</w:t>
      </w:r>
      <w:r>
        <w:rPr>
          <w:rFonts w:ascii="Consolas" w:hAnsi="Consolas"/>
          <w:color w:val="3C3C3C"/>
          <w:sz w:val="18"/>
        </w:rPr>
        <w:br/>
        <w:t xml:space="preserve">        {</w:t>
      </w:r>
      <w:r>
        <w:rPr>
          <w:rFonts w:ascii="Consolas" w:hAnsi="Consolas"/>
          <w:color w:val="3C3C3C"/>
          <w:sz w:val="18"/>
        </w:rPr>
        <w:br/>
        <w:t xml:space="preserve">            // Login first</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Go to Book Management</w:t>
      </w:r>
      <w:r>
        <w:rPr>
          <w:rFonts w:ascii="Consolas" w:hAnsi="Consolas"/>
          <w:color w:val="3C3C3C"/>
          <w:sz w:val="18"/>
        </w:rPr>
        <w:br/>
        <w:t xml:space="preserve">            var btnBooks = mainForm.FindFirstDescendant(cf =&gt; cf.ByAutomationId("btnBooks"))?.AsButton();</w:t>
      </w:r>
      <w:r>
        <w:rPr>
          <w:rFonts w:ascii="Consolas" w:hAnsi="Consolas"/>
          <w:color w:val="3C3C3C"/>
          <w:sz w:val="18"/>
        </w:rPr>
        <w:br/>
        <w:t xml:space="preserve">            if (btnBooks != null)</w:t>
      </w:r>
      <w:r>
        <w:rPr>
          <w:rFonts w:ascii="Consolas" w:hAnsi="Consolas"/>
          <w:color w:val="3C3C3C"/>
          <w:sz w:val="18"/>
        </w:rPr>
        <w:br/>
        <w:t xml:space="preserve">            {</w:t>
      </w:r>
      <w:r>
        <w:rPr>
          <w:rFonts w:ascii="Consolas" w:hAnsi="Consolas"/>
          <w:color w:val="3C3C3C"/>
          <w:sz w:val="18"/>
        </w:rPr>
        <w:br/>
        <w:t xml:space="preserve">                btnBooks.Invoke();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lastRenderedPageBreak/>
        <w:t xml:space="preserve">            }</w:t>
      </w:r>
      <w:r>
        <w:rPr>
          <w:rFonts w:ascii="Consolas" w:hAnsi="Consolas"/>
          <w:color w:val="3C3C3C"/>
          <w:sz w:val="18"/>
        </w:rPr>
        <w:br/>
      </w:r>
      <w:r>
        <w:rPr>
          <w:rFonts w:ascii="Consolas" w:hAnsi="Consolas"/>
          <w:color w:val="3C3C3C"/>
          <w:sz w:val="18"/>
        </w:rPr>
        <w:br/>
        <w:t xml:space="preserve">            // Verify DataGridView exists</w:t>
      </w:r>
      <w:r>
        <w:rPr>
          <w:rFonts w:ascii="Consolas" w:hAnsi="Consolas"/>
          <w:color w:val="3C3C3C"/>
          <w:sz w:val="18"/>
        </w:rPr>
        <w:br/>
        <w:t xml:space="preserve">            var grid = mainForm.FindFirstDescendant(cf =&gt; cf.ByAutomationId("dgvData"));</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258B041C" w14:textId="77777777" w:rsidR="003F459D" w:rsidRDefault="00000000">
      <w:pPr>
        <w:pStyle w:val="Caption"/>
        <w:spacing w:after="80" w:line="312" w:lineRule="auto"/>
      </w:pPr>
      <w:r>
        <w:rPr>
          <w:rFonts w:cs="Times New Roman"/>
        </w:rPr>
        <w:t>Hình 3.7. Danh sách thể loại trước khi thêm mới</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0F51CE1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1297A9D" w14:textId="77777777" w:rsidR="003F459D" w:rsidRDefault="00000000">
            <w:pPr>
              <w:spacing w:before="240" w:after="0" w:line="252" w:lineRule="auto"/>
              <w:jc w:val="center"/>
            </w:pPr>
            <w:r>
              <w:rPr>
                <w:noProof/>
              </w:rPr>
              <w:drawing>
                <wp:inline distT="0" distB="0" distL="114300" distR="114300" wp14:anchorId="01F76243" wp14:editId="0A815B91">
                  <wp:extent cx="5269230" cy="2998470"/>
                  <wp:effectExtent l="0" t="0" r="7620"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5269230" cy="2998470"/>
                          </a:xfrm>
                          <a:prstGeom prst="rect">
                            <a:avLst/>
                          </a:prstGeom>
                          <a:noFill/>
                          <a:ln>
                            <a:noFill/>
                          </a:ln>
                        </pic:spPr>
                      </pic:pic>
                    </a:graphicData>
                  </a:graphic>
                </wp:inline>
              </w:drawing>
            </w:r>
            <w:r>
              <w:rPr>
                <w:rFonts w:cs="Times New Roman"/>
                <w:sz w:val="18"/>
              </w:rPr>
              <w:br/>
            </w:r>
          </w:p>
        </w:tc>
      </w:tr>
    </w:tbl>
    <w:p w14:paraId="505B7E1A" w14:textId="77777777" w:rsidR="00623858" w:rsidRDefault="00623858"/>
    <w:p w14:paraId="6101850F" w14:textId="77777777" w:rsidR="00623858" w:rsidRDefault="00000000">
      <w:r>
        <w:rPr>
          <w:b/>
          <w:i/>
          <w:color w:val="0066CC"/>
        </w:rPr>
        <w:t>Mã nguồn tự động hóa FlaUI (C#):</w:t>
      </w:r>
    </w:p>
    <w:p w14:paraId="125A7395"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CustomerTests : TestBase</w:t>
      </w:r>
      <w:r>
        <w:rPr>
          <w:rFonts w:ascii="Consolas" w:hAnsi="Consolas"/>
          <w:color w:val="3C3C3C"/>
          <w:sz w:val="18"/>
        </w:rPr>
        <w:br/>
        <w:t xml:space="preserve">    {</w:t>
      </w:r>
      <w:r>
        <w:rPr>
          <w:rFonts w:ascii="Consolas" w:hAnsi="Consolas"/>
          <w:color w:val="3C3C3C"/>
          <w:sz w:val="18"/>
        </w:rPr>
        <w:br/>
        <w:t xml:space="preserve">        private void LoginAndNavigateToCustomers()</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r>
      <w:r>
        <w:rPr>
          <w:rFonts w:ascii="Consolas" w:hAnsi="Consolas"/>
          <w:color w:val="3C3C3C"/>
          <w:sz w:val="18"/>
        </w:rPr>
        <w:lastRenderedPageBreak/>
        <w:t xml:space="preserve">            var mainForm = app.GetMainWindow(automation);</w:t>
      </w:r>
      <w:r>
        <w:rPr>
          <w:rFonts w:ascii="Consolas" w:hAnsi="Consolas"/>
          <w:color w:val="3C3C3C"/>
          <w:sz w:val="18"/>
        </w:rPr>
        <w:br/>
      </w:r>
      <w:r>
        <w:rPr>
          <w:rFonts w:ascii="Consolas" w:hAnsi="Consolas"/>
          <w:color w:val="3C3C3C"/>
          <w:sz w:val="18"/>
        </w:rPr>
        <w:br/>
        <w:t xml:space="preserve">            var btnCustomers = mainForm.FindFirstDescendant(cf =&gt; cf.ByAutomationId("btnCustomers"))?.AsButton();</w:t>
      </w:r>
      <w:r>
        <w:rPr>
          <w:rFonts w:ascii="Consolas" w:hAnsi="Consolas"/>
          <w:color w:val="3C3C3C"/>
          <w:sz w:val="18"/>
        </w:rPr>
        <w:br/>
        <w:t xml:space="preserve">            btnCustomers?.Invoke();</w:t>
      </w:r>
      <w:r>
        <w:rPr>
          <w:rFonts w:ascii="Consolas" w:hAnsi="Consolas"/>
          <w:color w:val="3C3C3C"/>
          <w:sz w:val="18"/>
        </w:rPr>
        <w:br/>
        <w:t xml:space="preserve">            Thread.Sleep(1000);</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TC_CUS_01_AddValidCustomer_ShouldSucceed()</w:t>
      </w:r>
      <w:r>
        <w:rPr>
          <w:rFonts w:ascii="Consolas" w:hAnsi="Consolas"/>
          <w:color w:val="3C3C3C"/>
          <w:sz w:val="18"/>
        </w:rPr>
        <w:br/>
        <w:t xml:space="preserve">        {</w:t>
      </w:r>
      <w:r>
        <w:rPr>
          <w:rFonts w:ascii="Consolas" w:hAnsi="Consolas"/>
          <w:color w:val="3C3C3C"/>
          <w:sz w:val="18"/>
        </w:rPr>
        <w:br/>
        <w:t xml:space="preserve">            LoginAndNavigateToCustomers();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txtCustomerName = mainForm.FindFirstDescendant(cf =&gt; cf.ByAutomationId("txtName"))?.AsTextBox();</w:t>
      </w:r>
      <w:r>
        <w:rPr>
          <w:rFonts w:ascii="Consolas" w:hAnsi="Consolas"/>
          <w:color w:val="3C3C3C"/>
          <w:sz w:val="18"/>
        </w:rPr>
        <w:br/>
        <w:t xml:space="preserve">            var txtPhone = mainForm.FindFirstDescendant(cf =&gt; cf.ByAutomationId("txtPhone"))?.AsTextBox();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t xml:space="preserve">            var btnAdd = mainForm.FindFirstDescendant(cf =&gt; cf.ByAutomationId("btnAdd"))?.AsButton();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btnAdd?.Invoke();</w:t>
      </w:r>
      <w:r>
        <w:rPr>
          <w:rFonts w:ascii="Consolas" w:hAnsi="Consolas"/>
          <w:color w:val="3C3C3C"/>
          <w:sz w:val="18"/>
        </w:rPr>
        <w:br/>
        <w:t xml:space="preserve">            if (txtCustomerName != null) txtCustomerName.Text = "Nguyen Van A";</w:t>
      </w:r>
      <w:r>
        <w:rPr>
          <w:rFonts w:ascii="Consolas" w:hAnsi="Consolas"/>
          <w:color w:val="3C3C3C"/>
          <w:sz w:val="18"/>
        </w:rPr>
        <w:br/>
        <w:t xml:space="preserve">            if (txtPhone != null) txtPhone.Text = "0987654321";</w:t>
      </w:r>
      <w:r>
        <w:rPr>
          <w:rFonts w:ascii="Consolas" w:hAnsi="Consolas"/>
          <w:color w:val="3C3C3C"/>
          <w:sz w:val="18"/>
        </w:rPr>
        <w:br/>
        <w:t xml:space="preserve">            btnSave?.Invoke();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grid = mainForm.FindFirstDescendant(cf =&gt; cf.ByAutomationId("dgvData"));</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TC_CUS_02_AddCustomerWithInvalidPhone_ShouldShowError()</w:t>
      </w:r>
      <w:r>
        <w:rPr>
          <w:rFonts w:ascii="Consolas" w:hAnsi="Consolas"/>
          <w:color w:val="3C3C3C"/>
          <w:sz w:val="18"/>
        </w:rPr>
        <w:br/>
        <w:t xml:space="preserve">        {</w:t>
      </w:r>
      <w:r>
        <w:rPr>
          <w:rFonts w:ascii="Consolas" w:hAnsi="Consolas"/>
          <w:color w:val="3C3C3C"/>
          <w:sz w:val="18"/>
        </w:rPr>
        <w:br/>
        <w:t xml:space="preserve">            LoginAndNavigateToCustomers();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txtCustomerName = mainForm.FindFirstDescendant(cf =&gt; cf.ByAutomationId("txtName"))?.AsTextBox();</w:t>
      </w:r>
      <w:r>
        <w:rPr>
          <w:rFonts w:ascii="Consolas" w:hAnsi="Consolas"/>
          <w:color w:val="3C3C3C"/>
          <w:sz w:val="18"/>
        </w:rPr>
        <w:br/>
        <w:t xml:space="preserve">            var txtPhone = mainForm.FindFirstDescendant(cf =&gt; cf.ByAutomationId("txtPhone"))?.AsTextBox();</w:t>
      </w:r>
      <w:r>
        <w:rPr>
          <w:rFonts w:ascii="Consolas" w:hAnsi="Consolas"/>
          <w:color w:val="3C3C3C"/>
          <w:sz w:val="18"/>
        </w:rPr>
        <w:br/>
        <w:t xml:space="preserve">            var btnSave = mainForm.FindFirstDescendant(cf =&gt; cf.ByAutomationId("btnSave"))?.AsButton();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(txtCustomerName != null) txtCustomerName.Text = "Tran Thi B";</w:t>
      </w:r>
      <w:r>
        <w:rPr>
          <w:rFonts w:ascii="Consolas" w:hAnsi="Consolas"/>
          <w:color w:val="3C3C3C"/>
          <w:sz w:val="18"/>
        </w:rPr>
        <w:br/>
        <w:t xml:space="preserve">            if (txtPhone != null) txtPhone.Text = "123"; // Invalid phone</w:t>
      </w:r>
      <w:r>
        <w:rPr>
          <w:rFonts w:ascii="Consolas" w:hAnsi="Consolas"/>
          <w:color w:val="3C3C3C"/>
          <w:sz w:val="18"/>
        </w:rPr>
        <w:br/>
      </w:r>
      <w:r>
        <w:rPr>
          <w:rFonts w:ascii="Consolas" w:hAnsi="Consolas"/>
          <w:color w:val="3C3C3C"/>
          <w:sz w:val="18"/>
        </w:rPr>
        <w:lastRenderedPageBreak/>
        <w:t xml:space="preserve">            btnSave?.Invoke();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errorProvider = mainForm.FindFirstDescendant(cf =&gt; cf.ByClassName("ErrorProvider"));</w:t>
      </w:r>
      <w:r>
        <w:rPr>
          <w:rFonts w:ascii="Consolas" w:hAnsi="Consolas"/>
          <w:color w:val="3C3C3C"/>
          <w:sz w:val="18"/>
        </w:rPr>
        <w:br/>
        <w:t xml:space="preserve">            Assert.NotNull(errorProvider);</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TC_CUS_03_SearchCustomer_ShouldFilterGrid()</w:t>
      </w:r>
      <w:r>
        <w:rPr>
          <w:rFonts w:ascii="Consolas" w:hAnsi="Consolas"/>
          <w:color w:val="3C3C3C"/>
          <w:sz w:val="18"/>
        </w:rPr>
        <w:br/>
        <w:t xml:space="preserve">        {</w:t>
      </w:r>
      <w:r>
        <w:rPr>
          <w:rFonts w:ascii="Consolas" w:hAnsi="Consolas"/>
          <w:color w:val="3C3C3C"/>
          <w:sz w:val="18"/>
        </w:rPr>
        <w:br/>
        <w:t xml:space="preserve">            LoginAndNavigateToCustomers();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txtSearch = mainForm.FindFirstDescendant(cf =&gt; cf.ByAutomationId("txtSearch"))?.AsTextBox();</w:t>
      </w:r>
      <w:r>
        <w:rPr>
          <w:rFonts w:ascii="Consolas" w:hAnsi="Consolas"/>
          <w:color w:val="3C3C3C"/>
          <w:sz w:val="18"/>
        </w:rPr>
        <w:br/>
        <w:t xml:space="preserve">            var btnSearch = mainForm.FindFirstDescendant(cf =&gt; cf.ByAutomationId("btnSearch"))?.AsButton();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(txtSearch != null) txtSearch.Text = "0987";</w:t>
      </w:r>
      <w:r>
        <w:rPr>
          <w:rFonts w:ascii="Consolas" w:hAnsi="Consolas"/>
          <w:color w:val="3C3C3C"/>
          <w:sz w:val="18"/>
        </w:rPr>
        <w:br/>
        <w:t xml:space="preserve">            btnSearch?.Invoke();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grid = mainForm.FindFirstDescendant(cf =&gt; cf.ByAutomationId("dgvData"))?.AsDataGridView();</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3310DA85" w14:textId="77777777" w:rsidR="003F459D" w:rsidRDefault="00000000">
      <w:pPr>
        <w:pStyle w:val="Caption"/>
        <w:spacing w:after="80" w:line="312" w:lineRule="auto"/>
      </w:pPr>
      <w:r>
        <w:rPr>
          <w:rFonts w:cs="Times New Roman"/>
        </w:rPr>
        <w:t>Hình 3.8. Thể loại mới được thêm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00EFF83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89BED6B" w14:textId="77777777" w:rsidR="003F459D" w:rsidRDefault="00000000">
            <w:pPr>
              <w:spacing w:before="240" w:after="0" w:line="252" w:lineRule="auto"/>
              <w:jc w:val="center"/>
            </w:pPr>
            <w:r>
              <w:rPr>
                <w:noProof/>
              </w:rPr>
              <w:lastRenderedPageBreak/>
              <w:drawing>
                <wp:inline distT="0" distB="0" distL="114300" distR="114300" wp14:anchorId="1FA27823" wp14:editId="36E79280">
                  <wp:extent cx="5267325" cy="2994660"/>
                  <wp:effectExtent l="0" t="0" r="9525" b="1524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2"/>
                          <a:stretch>
                            <a:fillRect/>
                          </a:stretch>
                        </pic:blipFill>
                        <pic:spPr>
                          <a:xfrm>
                            <a:off x="0" y="0"/>
                            <a:ext cx="5267325" cy="2994660"/>
                          </a:xfrm>
                          <a:prstGeom prst="rect">
                            <a:avLst/>
                          </a:prstGeom>
                          <a:noFill/>
                          <a:ln>
                            <a:noFill/>
                          </a:ln>
                        </pic:spPr>
                      </pic:pic>
                    </a:graphicData>
                  </a:graphic>
                </wp:inline>
              </w:drawing>
            </w:r>
            <w:r>
              <w:rPr>
                <w:rFonts w:cs="Times New Roman"/>
                <w:sz w:val="18"/>
              </w:rPr>
              <w:br/>
            </w:r>
          </w:p>
        </w:tc>
      </w:tr>
    </w:tbl>
    <w:p w14:paraId="11112CDF" w14:textId="77777777" w:rsidR="003F459D" w:rsidRDefault="00000000">
      <w:pPr>
        <w:pStyle w:val="Caption"/>
        <w:spacing w:after="80" w:line="312" w:lineRule="auto"/>
        <w:rPr>
          <w:rFonts w:cs="Times New Roman"/>
        </w:rPr>
      </w:pPr>
      <w:r>
        <w:rPr>
          <w:rFonts w:cs="Times New Roman"/>
        </w:rPr>
        <w:t>Hình 3.9. Validation khi tên thể loại không hợp lệ</w:t>
      </w:r>
    </w:p>
    <w:p w14:paraId="5AF31BE9" w14:textId="77777777" w:rsidR="00623858" w:rsidRDefault="00623858"/>
    <w:p w14:paraId="3B82A820" w14:textId="77777777" w:rsidR="00623858" w:rsidRDefault="00000000">
      <w:r>
        <w:rPr>
          <w:b/>
          <w:i/>
          <w:color w:val="0066CC"/>
        </w:rPr>
        <w:t>Mã nguồn tự động hóa FlaUI (C#):</w:t>
      </w:r>
    </w:p>
    <w:p w14:paraId="1E78BA21"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ImportTests : TestBase</w:t>
      </w:r>
      <w:r>
        <w:rPr>
          <w:rFonts w:ascii="Consolas" w:hAnsi="Consolas"/>
          <w:color w:val="3C3C3C"/>
          <w:sz w:val="18"/>
        </w:rPr>
        <w:br/>
        <w:t xml:space="preserve">    {</w:t>
      </w:r>
      <w:r>
        <w:rPr>
          <w:rFonts w:ascii="Consolas" w:hAnsi="Consolas"/>
          <w:color w:val="3C3C3C"/>
          <w:sz w:val="18"/>
        </w:rPr>
        <w:br/>
        <w:t xml:space="preserve">        private void LoginAndNavigateToImport()</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var btnInventory = mainForm.FindFirstDescendant(cf =&gt; cf.ByAutomationId("btnInventory"))?.AsButton();</w:t>
      </w:r>
      <w:r>
        <w:rPr>
          <w:rFonts w:ascii="Consolas" w:hAnsi="Consolas"/>
          <w:color w:val="3C3C3C"/>
          <w:sz w:val="18"/>
        </w:rPr>
        <w:br/>
        <w:t xml:space="preserve">            btnInventory?.Invoke();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var btnImport = mainForm.FindFirstDescendant(cf =&gt; cf.ByAutomationId("btnImport"))?.AsButton();</w:t>
      </w:r>
      <w:r>
        <w:rPr>
          <w:rFonts w:ascii="Consolas" w:hAnsi="Consolas"/>
          <w:color w:val="3C3C3C"/>
          <w:sz w:val="18"/>
        </w:rPr>
        <w:br/>
        <w:t xml:space="preserve">            btnImport?.Invoke();</w:t>
      </w:r>
      <w:r>
        <w:rPr>
          <w:rFonts w:ascii="Consolas" w:hAnsi="Consolas"/>
          <w:color w:val="3C3C3C"/>
          <w:sz w:val="18"/>
        </w:rPr>
        <w:br/>
      </w:r>
      <w:r>
        <w:rPr>
          <w:rFonts w:ascii="Consolas" w:hAnsi="Consolas"/>
          <w:color w:val="3C3C3C"/>
          <w:sz w:val="18"/>
        </w:rPr>
        <w:lastRenderedPageBreak/>
        <w:t xml:space="preserve">            Thread.Sleep(1000);</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TC_IMP_01_CreateValidImportReceipt_ShouldSucceed()</w:t>
      </w:r>
      <w:r>
        <w:rPr>
          <w:rFonts w:ascii="Consolas" w:hAnsi="Consolas"/>
          <w:color w:val="3C3C3C"/>
          <w:sz w:val="18"/>
        </w:rPr>
        <w:br/>
        <w:t xml:space="preserve">        {</w:t>
      </w:r>
      <w:r>
        <w:rPr>
          <w:rFonts w:ascii="Consolas" w:hAnsi="Consolas"/>
          <w:color w:val="3C3C3C"/>
          <w:sz w:val="18"/>
        </w:rPr>
        <w:br/>
        <w:t xml:space="preserve">            LoginAndNavigateToImport();</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cboSupplier = mainForm.FindFirstDescendant(cf =&gt; cf.ByAutomationId("cboSupplier"))?.AsComboBox();</w:t>
      </w:r>
      <w:r>
        <w:rPr>
          <w:rFonts w:ascii="Consolas" w:hAnsi="Consolas"/>
          <w:color w:val="3C3C3C"/>
          <w:sz w:val="18"/>
        </w:rPr>
        <w:br/>
        <w:t xml:space="preserve">            var cboBook = mainForm.FindFirstDescendant(cf =&gt; cf.ByAutomationId("cboBook"))?.AsComboBox();</w:t>
      </w:r>
      <w:r>
        <w:rPr>
          <w:rFonts w:ascii="Consolas" w:hAnsi="Consolas"/>
          <w:color w:val="3C3C3C"/>
          <w:sz w:val="18"/>
        </w:rPr>
        <w:br/>
        <w:t xml:space="preserve">            var txtQuantity = mainForm.FindFirstDescendant(cf =&gt; cf.ByAutomationId("txtQuantity"))?.AsTextBox();</w:t>
      </w:r>
      <w:r>
        <w:rPr>
          <w:rFonts w:ascii="Consolas" w:hAnsi="Consolas"/>
          <w:color w:val="3C3C3C"/>
          <w:sz w:val="18"/>
        </w:rPr>
        <w:br/>
        <w:t xml:space="preserve">            var txtPrice = mainForm.FindFirstDescendant(cf =&gt; cf.ByAutomationId("txtPrice"))?.AsTextBox();</w:t>
      </w:r>
      <w:r>
        <w:rPr>
          <w:rFonts w:ascii="Consolas" w:hAnsi="Consolas"/>
          <w:color w:val="3C3C3C"/>
          <w:sz w:val="18"/>
        </w:rPr>
        <w:br/>
        <w:t xml:space="preserve">            var btnAddDetail = mainForm.FindFirstDescendant(cf =&gt; cf.ByAutomationId("btnAddDetail"))?.AsButton();</w:t>
      </w:r>
      <w:r>
        <w:rPr>
          <w:rFonts w:ascii="Consolas" w:hAnsi="Consolas"/>
          <w:color w:val="3C3C3C"/>
          <w:sz w:val="18"/>
        </w:rPr>
        <w:br/>
        <w:t xml:space="preserve">            var btnSave = mainForm.FindFirstDescendant(cf =&gt; cf.ByAutomationId("btnSave"))?.AsButton();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(cboSupplier != null &amp;&amp; cboSupplier.Items.Length &gt; 0) cboSupplier.Items[0].Select();</w:t>
      </w:r>
      <w:r>
        <w:rPr>
          <w:rFonts w:ascii="Consolas" w:hAnsi="Consolas"/>
          <w:color w:val="3C3C3C"/>
          <w:sz w:val="18"/>
        </w:rPr>
        <w:br/>
        <w:t xml:space="preserve">            if (cboBook != null &amp;&amp; cboBook.Items.Length &gt; 0) cboBook.Items[0].Select();</w:t>
      </w:r>
      <w:r>
        <w:rPr>
          <w:rFonts w:ascii="Consolas" w:hAnsi="Consolas"/>
          <w:color w:val="3C3C3C"/>
          <w:sz w:val="18"/>
        </w:rPr>
        <w:br/>
        <w:t xml:space="preserve">            if (txtQuantity != null) txtQuantity.Text = "50";</w:t>
      </w:r>
      <w:r>
        <w:rPr>
          <w:rFonts w:ascii="Consolas" w:hAnsi="Consolas"/>
          <w:color w:val="3C3C3C"/>
          <w:sz w:val="18"/>
        </w:rPr>
        <w:br/>
        <w:t xml:space="preserve">            if (txtPrice != null) txtPrice.Text = "100000";</w:t>
      </w:r>
      <w:r>
        <w:rPr>
          <w:rFonts w:ascii="Consolas" w:hAnsi="Consolas"/>
          <w:color w:val="3C3C3C"/>
          <w:sz w:val="18"/>
        </w:rPr>
        <w:br/>
        <w:t xml:space="preserve">            </w:t>
      </w:r>
      <w:r>
        <w:rPr>
          <w:rFonts w:ascii="Consolas" w:hAnsi="Consolas"/>
          <w:color w:val="3C3C3C"/>
          <w:sz w:val="18"/>
        </w:rPr>
        <w:br/>
        <w:t xml:space="preserve">            btnAddDetail?.Invoke();</w:t>
      </w:r>
      <w:r>
        <w:rPr>
          <w:rFonts w:ascii="Consolas" w:hAnsi="Consolas"/>
          <w:color w:val="3C3C3C"/>
          <w:sz w:val="18"/>
        </w:rPr>
        <w:br/>
        <w:t xml:space="preserve">            Thread.Sleep(500);</w:t>
      </w:r>
      <w:r>
        <w:rPr>
          <w:rFonts w:ascii="Consolas" w:hAnsi="Consolas"/>
          <w:color w:val="3C3C3C"/>
          <w:sz w:val="18"/>
        </w:rPr>
        <w:br/>
        <w:t xml:space="preserve">            </w:t>
      </w:r>
      <w:r>
        <w:rPr>
          <w:rFonts w:ascii="Consolas" w:hAnsi="Consolas"/>
          <w:color w:val="3C3C3C"/>
          <w:sz w:val="18"/>
        </w:rPr>
        <w:br/>
        <w:t xml:space="preserve">            btnSave?.Invoke();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grid = mainForm.FindFirstDescendant(cf =&gt; cf.ByAutomationId("dgvData"));</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TC_IMP_02_ImportQuantityZero_ShouldShowError()</w:t>
      </w:r>
      <w:r>
        <w:rPr>
          <w:rFonts w:ascii="Consolas" w:hAnsi="Consolas"/>
          <w:color w:val="3C3C3C"/>
          <w:sz w:val="18"/>
        </w:rPr>
        <w:br/>
        <w:t xml:space="preserve">        {</w:t>
      </w:r>
      <w:r>
        <w:rPr>
          <w:rFonts w:ascii="Consolas" w:hAnsi="Consolas"/>
          <w:color w:val="3C3C3C"/>
          <w:sz w:val="18"/>
        </w:rPr>
        <w:br/>
        <w:t xml:space="preserve">            LoginAndNavigateToImport();</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cboBook = mainForm.FindFirstDescendant(cf =&gt; cf.ByAutomationId("cboBook"))?.AsComboBox();</w:t>
      </w:r>
      <w:r>
        <w:rPr>
          <w:rFonts w:ascii="Consolas" w:hAnsi="Consolas"/>
          <w:color w:val="3C3C3C"/>
          <w:sz w:val="18"/>
        </w:rPr>
        <w:br/>
        <w:t xml:space="preserve">            var txtQuantity = mainForm.FindFirstDescendant(cf =&gt; cf.ByAutomationId("txtQuantity"))?.AsTextBox();</w:t>
      </w:r>
      <w:r>
        <w:rPr>
          <w:rFonts w:ascii="Consolas" w:hAnsi="Consolas"/>
          <w:color w:val="3C3C3C"/>
          <w:sz w:val="18"/>
        </w:rPr>
        <w:br/>
        <w:t xml:space="preserve">            var btnAddDetail = mainForm.FindFirstDescendant(cf =&gt; </w:t>
      </w:r>
      <w:r>
        <w:rPr>
          <w:rFonts w:ascii="Consolas" w:hAnsi="Consolas"/>
          <w:color w:val="3C3C3C"/>
          <w:sz w:val="18"/>
        </w:rPr>
        <w:lastRenderedPageBreak/>
        <w:t>cf.ByAutomationId("btnAddDetail"))?.AsButton();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(cboBook != null &amp;&amp; cboBook.Items.Length &gt; 0) cboBook.Items[0].Select();</w:t>
      </w:r>
      <w:r>
        <w:rPr>
          <w:rFonts w:ascii="Consolas" w:hAnsi="Consolas"/>
          <w:color w:val="3C3C3C"/>
          <w:sz w:val="18"/>
        </w:rPr>
        <w:br/>
        <w:t xml:space="preserve">            if (txtQuantity != null) txtQuantity.Text = "0"; // Invalid quantity</w:t>
      </w:r>
      <w:r>
        <w:rPr>
          <w:rFonts w:ascii="Consolas" w:hAnsi="Consolas"/>
          <w:color w:val="3C3C3C"/>
          <w:sz w:val="18"/>
        </w:rPr>
        <w:br/>
        <w:t xml:space="preserve">            btnAddDetail?.Invoke();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errorProvider = mainForm.FindFirstDescendant(cf =&gt; cf.ByClassName("ErrorProvider"));</w:t>
      </w:r>
      <w:r>
        <w:rPr>
          <w:rFonts w:ascii="Consolas" w:hAnsi="Consolas"/>
          <w:color w:val="3C3C3C"/>
          <w:sz w:val="18"/>
        </w:rPr>
        <w:br/>
        <w:t xml:space="preserve">            Assert.NotNull(errorProvider);</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18894A0D" w14:textId="77777777" w:rsidR="003F459D" w:rsidRDefault="003F459D">
      <w:pPr>
        <w:rPr>
          <w:rFonts w:cs="Times New Roman"/>
          <w:i/>
          <w:sz w:val="22"/>
        </w:rPr>
      </w:pPr>
    </w:p>
    <w:p w14:paraId="65EA81D4" w14:textId="77777777" w:rsidR="003F459D" w:rsidRDefault="003F459D">
      <w:pPr>
        <w:rPr>
          <w:rFonts w:cs="Times New Roman"/>
          <w:i/>
          <w:sz w:val="22"/>
        </w:rPr>
      </w:pPr>
    </w:p>
    <w:p w14:paraId="70838930" w14:textId="77777777" w:rsidR="003F459D" w:rsidRDefault="00000000">
      <w:pPr>
        <w:pStyle w:val="Heading2"/>
      </w:pPr>
      <w:bookmarkStart w:id="77" w:name="_Toc236824239"/>
      <w:r>
        <w:rPr>
          <w:rFonts w:ascii="Times New Roman" w:eastAsia="Times New Roman" w:hAnsi="Times New Roman" w:cs="Times New Roman"/>
        </w:rPr>
        <w:t>3.5. Kiểm thử quản lý sách</w:t>
      </w:r>
      <w:bookmarkEnd w:id="77"/>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3"/>
        <w:gridCol w:w="705"/>
        <w:gridCol w:w="870"/>
        <w:gridCol w:w="1755"/>
        <w:gridCol w:w="2007"/>
        <w:gridCol w:w="802"/>
        <w:gridCol w:w="849"/>
        <w:gridCol w:w="655"/>
      </w:tblGrid>
      <w:tr w:rsidR="003F459D" w14:paraId="04FA8D0F" w14:textId="77777777">
        <w:trPr>
          <w:cantSplit/>
          <w:tblHeader/>
          <w:jc w:val="center"/>
        </w:trPr>
        <w:tc>
          <w:tcPr>
            <w:tcW w:w="813" w:type="dxa"/>
            <w:shd w:val="clear" w:color="auto" w:fill="D9EAF7"/>
            <w:tcMar>
              <w:top w:w="70" w:type="dxa"/>
              <w:left w:w="75" w:type="dxa"/>
              <w:bottom w:w="70" w:type="dxa"/>
              <w:right w:w="75" w:type="dxa"/>
            </w:tcMar>
            <w:vAlign w:val="center"/>
          </w:tcPr>
          <w:p w14:paraId="0132FB37" w14:textId="77777777" w:rsidR="003F459D" w:rsidRDefault="00000000">
            <w:pPr>
              <w:spacing w:after="0" w:line="252" w:lineRule="auto"/>
              <w:jc w:val="center"/>
              <w:rPr>
                <w:sz w:val="18"/>
                <w:szCs w:val="18"/>
              </w:rPr>
            </w:pPr>
            <w:r>
              <w:rPr>
                <w:rFonts w:cs="Times New Roman"/>
                <w:b/>
                <w:sz w:val="18"/>
                <w:szCs w:val="18"/>
              </w:rPr>
              <w:t>Mã TC</w:t>
            </w:r>
          </w:p>
        </w:tc>
        <w:tc>
          <w:tcPr>
            <w:tcW w:w="705" w:type="dxa"/>
            <w:shd w:val="clear" w:color="auto" w:fill="D9EAF7"/>
            <w:tcMar>
              <w:top w:w="70" w:type="dxa"/>
              <w:left w:w="75" w:type="dxa"/>
              <w:bottom w:w="70" w:type="dxa"/>
              <w:right w:w="75" w:type="dxa"/>
            </w:tcMar>
            <w:vAlign w:val="center"/>
          </w:tcPr>
          <w:p w14:paraId="1BDC1B5D" w14:textId="77777777" w:rsidR="003F459D" w:rsidRDefault="00000000">
            <w:pPr>
              <w:spacing w:after="0" w:line="252" w:lineRule="auto"/>
              <w:jc w:val="center"/>
              <w:rPr>
                <w:sz w:val="18"/>
                <w:szCs w:val="18"/>
              </w:rPr>
            </w:pPr>
            <w:r>
              <w:rPr>
                <w:rFonts w:cs="Times New Roman"/>
                <w:b/>
                <w:sz w:val="18"/>
                <w:szCs w:val="18"/>
              </w:rPr>
              <w:t>Hạng mục</w:t>
            </w:r>
          </w:p>
        </w:tc>
        <w:tc>
          <w:tcPr>
            <w:tcW w:w="870" w:type="dxa"/>
            <w:shd w:val="clear" w:color="auto" w:fill="D9EAF7"/>
            <w:tcMar>
              <w:top w:w="70" w:type="dxa"/>
              <w:left w:w="75" w:type="dxa"/>
              <w:bottom w:w="70" w:type="dxa"/>
              <w:right w:w="75" w:type="dxa"/>
            </w:tcMar>
            <w:vAlign w:val="center"/>
          </w:tcPr>
          <w:p w14:paraId="661282F8" w14:textId="77777777" w:rsidR="003F459D" w:rsidRDefault="00000000">
            <w:pPr>
              <w:spacing w:after="0" w:line="252" w:lineRule="auto"/>
              <w:jc w:val="center"/>
              <w:rPr>
                <w:sz w:val="18"/>
                <w:szCs w:val="18"/>
              </w:rPr>
            </w:pPr>
            <w:r>
              <w:rPr>
                <w:rFonts w:cs="Times New Roman"/>
                <w:b/>
                <w:sz w:val="18"/>
                <w:szCs w:val="18"/>
              </w:rPr>
              <w:t>Điều kiện</w:t>
            </w:r>
          </w:p>
        </w:tc>
        <w:tc>
          <w:tcPr>
            <w:tcW w:w="1755" w:type="dxa"/>
            <w:shd w:val="clear" w:color="auto" w:fill="D9EAF7"/>
            <w:tcMar>
              <w:top w:w="70" w:type="dxa"/>
              <w:left w:w="75" w:type="dxa"/>
              <w:bottom w:w="70" w:type="dxa"/>
              <w:right w:w="75" w:type="dxa"/>
            </w:tcMar>
            <w:vAlign w:val="center"/>
          </w:tcPr>
          <w:p w14:paraId="6F3754AC" w14:textId="77777777" w:rsidR="003F459D" w:rsidRDefault="00000000">
            <w:pPr>
              <w:spacing w:after="0" w:line="252" w:lineRule="auto"/>
              <w:jc w:val="center"/>
              <w:rPr>
                <w:sz w:val="18"/>
                <w:szCs w:val="18"/>
              </w:rPr>
            </w:pPr>
            <w:r>
              <w:rPr>
                <w:rFonts w:cs="Times New Roman"/>
                <w:b/>
                <w:sz w:val="18"/>
                <w:szCs w:val="18"/>
              </w:rPr>
              <w:t>Dữ liệu</w:t>
            </w:r>
          </w:p>
        </w:tc>
        <w:tc>
          <w:tcPr>
            <w:tcW w:w="2007" w:type="dxa"/>
            <w:shd w:val="clear" w:color="auto" w:fill="D9EAF7"/>
            <w:tcMar>
              <w:top w:w="70" w:type="dxa"/>
              <w:left w:w="75" w:type="dxa"/>
              <w:bottom w:w="70" w:type="dxa"/>
              <w:right w:w="75" w:type="dxa"/>
            </w:tcMar>
            <w:vAlign w:val="center"/>
          </w:tcPr>
          <w:p w14:paraId="38B83449" w14:textId="77777777" w:rsidR="003F459D" w:rsidRDefault="00000000">
            <w:pPr>
              <w:spacing w:after="0" w:line="252" w:lineRule="auto"/>
              <w:jc w:val="center"/>
              <w:rPr>
                <w:sz w:val="18"/>
                <w:szCs w:val="18"/>
              </w:rPr>
            </w:pPr>
            <w:r>
              <w:rPr>
                <w:rFonts w:cs="Times New Roman"/>
                <w:b/>
                <w:sz w:val="18"/>
                <w:szCs w:val="18"/>
              </w:rPr>
              <w:t>Các bước thực hiện</w:t>
            </w:r>
          </w:p>
        </w:tc>
        <w:tc>
          <w:tcPr>
            <w:tcW w:w="802" w:type="dxa"/>
            <w:shd w:val="clear" w:color="auto" w:fill="D9EAF7"/>
            <w:tcMar>
              <w:top w:w="70" w:type="dxa"/>
              <w:left w:w="75" w:type="dxa"/>
              <w:bottom w:w="70" w:type="dxa"/>
              <w:right w:w="75" w:type="dxa"/>
            </w:tcMar>
            <w:vAlign w:val="center"/>
          </w:tcPr>
          <w:p w14:paraId="0DBA9A48" w14:textId="77777777" w:rsidR="003F459D" w:rsidRDefault="00000000">
            <w:pPr>
              <w:spacing w:after="0" w:line="252" w:lineRule="auto"/>
              <w:jc w:val="center"/>
              <w:rPr>
                <w:sz w:val="18"/>
                <w:szCs w:val="18"/>
              </w:rPr>
            </w:pPr>
            <w:r>
              <w:rPr>
                <w:rFonts w:cs="Times New Roman"/>
                <w:b/>
                <w:sz w:val="18"/>
                <w:szCs w:val="18"/>
              </w:rPr>
              <w:t>Kết quả mong đợi</w:t>
            </w:r>
          </w:p>
        </w:tc>
        <w:tc>
          <w:tcPr>
            <w:tcW w:w="849" w:type="dxa"/>
            <w:shd w:val="clear" w:color="auto" w:fill="D9EAF7"/>
            <w:tcMar>
              <w:top w:w="70" w:type="dxa"/>
              <w:left w:w="75" w:type="dxa"/>
              <w:bottom w:w="70" w:type="dxa"/>
              <w:right w:w="75" w:type="dxa"/>
            </w:tcMar>
            <w:vAlign w:val="center"/>
          </w:tcPr>
          <w:p w14:paraId="4ABD73C1" w14:textId="77777777" w:rsidR="003F459D" w:rsidRDefault="00000000">
            <w:pPr>
              <w:spacing w:after="0" w:line="252" w:lineRule="auto"/>
              <w:jc w:val="center"/>
              <w:rPr>
                <w:sz w:val="18"/>
                <w:szCs w:val="18"/>
              </w:rPr>
            </w:pPr>
            <w:r>
              <w:rPr>
                <w:rFonts w:cs="Times New Roman"/>
                <w:b/>
                <w:sz w:val="18"/>
                <w:szCs w:val="18"/>
              </w:rPr>
              <w:t>Kết quả thực tế</w:t>
            </w:r>
          </w:p>
        </w:tc>
        <w:tc>
          <w:tcPr>
            <w:tcW w:w="655" w:type="dxa"/>
            <w:shd w:val="clear" w:color="auto" w:fill="D9EAF7"/>
            <w:tcMar>
              <w:top w:w="70" w:type="dxa"/>
              <w:left w:w="75" w:type="dxa"/>
              <w:bottom w:w="70" w:type="dxa"/>
              <w:right w:w="75" w:type="dxa"/>
            </w:tcMar>
            <w:vAlign w:val="center"/>
          </w:tcPr>
          <w:p w14:paraId="610E8469" w14:textId="77777777" w:rsidR="003F459D" w:rsidRDefault="00000000">
            <w:pPr>
              <w:spacing w:after="0" w:line="252" w:lineRule="auto"/>
              <w:jc w:val="center"/>
              <w:rPr>
                <w:sz w:val="18"/>
                <w:szCs w:val="18"/>
              </w:rPr>
            </w:pPr>
            <w:r>
              <w:rPr>
                <w:rFonts w:cs="Times New Roman"/>
                <w:b/>
                <w:sz w:val="18"/>
                <w:szCs w:val="18"/>
              </w:rPr>
              <w:t>Trạng thái</w:t>
            </w:r>
          </w:p>
        </w:tc>
      </w:tr>
      <w:tr w:rsidR="003F459D" w14:paraId="7246FA70" w14:textId="77777777">
        <w:trPr>
          <w:cantSplit/>
          <w:jc w:val="center"/>
        </w:trPr>
        <w:tc>
          <w:tcPr>
            <w:tcW w:w="813" w:type="dxa"/>
            <w:tcMar>
              <w:top w:w="70" w:type="dxa"/>
              <w:left w:w="75" w:type="dxa"/>
              <w:bottom w:w="70" w:type="dxa"/>
              <w:right w:w="75" w:type="dxa"/>
            </w:tcMar>
            <w:vAlign w:val="center"/>
          </w:tcPr>
          <w:p w14:paraId="1B0234EB" w14:textId="77777777" w:rsidR="003F459D" w:rsidRDefault="00000000">
            <w:pPr>
              <w:spacing w:after="0" w:line="252" w:lineRule="auto"/>
              <w:jc w:val="left"/>
              <w:rPr>
                <w:sz w:val="18"/>
                <w:szCs w:val="18"/>
              </w:rPr>
            </w:pPr>
            <w:r>
              <w:rPr>
                <w:rFonts w:cs="Times New Roman"/>
                <w:sz w:val="18"/>
                <w:szCs w:val="18"/>
              </w:rPr>
              <w:t>TC_BOOK_01</w:t>
            </w:r>
          </w:p>
        </w:tc>
        <w:tc>
          <w:tcPr>
            <w:tcW w:w="705" w:type="dxa"/>
            <w:tcMar>
              <w:top w:w="70" w:type="dxa"/>
              <w:left w:w="75" w:type="dxa"/>
              <w:bottom w:w="70" w:type="dxa"/>
              <w:right w:w="75" w:type="dxa"/>
            </w:tcMar>
            <w:vAlign w:val="center"/>
          </w:tcPr>
          <w:p w14:paraId="3EB4E540" w14:textId="77777777" w:rsidR="003F459D" w:rsidRDefault="00000000">
            <w:pPr>
              <w:spacing w:after="0" w:line="252" w:lineRule="auto"/>
              <w:jc w:val="left"/>
              <w:rPr>
                <w:sz w:val="18"/>
                <w:szCs w:val="18"/>
              </w:rPr>
            </w:pPr>
            <w:r>
              <w:rPr>
                <w:rFonts w:cs="Times New Roman"/>
                <w:sz w:val="18"/>
                <w:szCs w:val="18"/>
              </w:rPr>
              <w:t>Thêm sách hợp lệ</w:t>
            </w:r>
          </w:p>
        </w:tc>
        <w:tc>
          <w:tcPr>
            <w:tcW w:w="870" w:type="dxa"/>
            <w:tcMar>
              <w:top w:w="70" w:type="dxa"/>
              <w:left w:w="75" w:type="dxa"/>
              <w:bottom w:w="70" w:type="dxa"/>
              <w:right w:w="75" w:type="dxa"/>
            </w:tcMar>
            <w:vAlign w:val="center"/>
          </w:tcPr>
          <w:p w14:paraId="3CCBA5D6" w14:textId="77777777" w:rsidR="003F459D" w:rsidRDefault="00000000">
            <w:pPr>
              <w:spacing w:after="0" w:line="252" w:lineRule="auto"/>
              <w:jc w:val="left"/>
              <w:rPr>
                <w:sz w:val="18"/>
                <w:szCs w:val="18"/>
              </w:rPr>
            </w:pPr>
            <w:r>
              <w:rPr>
                <w:rFonts w:cs="Times New Roman"/>
                <w:sz w:val="18"/>
                <w:szCs w:val="18"/>
              </w:rPr>
              <w:t>Admin đăng nhập; đã có thể loại, tác giả, nhà xuất bản.</w:t>
            </w:r>
          </w:p>
        </w:tc>
        <w:tc>
          <w:tcPr>
            <w:tcW w:w="1755" w:type="dxa"/>
            <w:tcMar>
              <w:top w:w="70" w:type="dxa"/>
              <w:left w:w="75" w:type="dxa"/>
              <w:bottom w:w="70" w:type="dxa"/>
              <w:right w:w="75" w:type="dxa"/>
            </w:tcMar>
            <w:vAlign w:val="center"/>
          </w:tcPr>
          <w:p w14:paraId="6BA5D78F" w14:textId="77777777" w:rsidR="003F459D" w:rsidRDefault="00000000">
            <w:pPr>
              <w:spacing w:after="0" w:line="252" w:lineRule="auto"/>
              <w:jc w:val="left"/>
              <w:rPr>
                <w:sz w:val="18"/>
                <w:szCs w:val="18"/>
              </w:rPr>
            </w:pPr>
            <w:r>
              <w:rPr>
                <w:rFonts w:cs="Times New Roman"/>
                <w:sz w:val="18"/>
                <w:szCs w:val="18"/>
              </w:rPr>
              <w:t>Tên sách: Dế Mèn Phiêu Lưu Ký - Bản kiểm thử; ISBN: 9786041234567; Thể loại: Văn học thiếu nhi; Tác giả: Tô Hoài; NXB: Kim Đồng; Giá bán: 85000; Số lượng ban đầu: 20; Năm XB: 2026; Ảnh: tệp JPG/PNG hợp lệ nếu trường ảnh bắt buộc.</w:t>
            </w:r>
          </w:p>
        </w:tc>
        <w:tc>
          <w:tcPr>
            <w:tcW w:w="2007" w:type="dxa"/>
            <w:tcMar>
              <w:top w:w="70" w:type="dxa"/>
              <w:left w:w="75" w:type="dxa"/>
              <w:bottom w:w="70" w:type="dxa"/>
              <w:right w:w="75" w:type="dxa"/>
            </w:tcMar>
            <w:vAlign w:val="center"/>
          </w:tcPr>
          <w:p w14:paraId="544B7A77"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Thêm sách. </w:t>
            </w:r>
          </w:p>
          <w:p w14:paraId="6EA60843"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Nhập từng trường đúng dữ liệu trên; giá nhập bằng số 85000, không gõ dấu chấm nếu ô chỉ nhận số. </w:t>
            </w:r>
          </w:p>
          <w:p w14:paraId="7297D4CB"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Chọn thể loại/tác giả/NXB từ combobox. </w:t>
            </w:r>
          </w:p>
          <w:p w14:paraId="45CB63A9"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Chụp form. </w:t>
            </w:r>
          </w:p>
          <w:p w14:paraId="26BB243C"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Lưu. </w:t>
            </w:r>
          </w:p>
          <w:p w14:paraId="7469E377" w14:textId="77777777" w:rsidR="003F459D" w:rsidRDefault="00000000">
            <w:pPr>
              <w:spacing w:after="0" w:line="252" w:lineRule="auto"/>
              <w:jc w:val="left"/>
              <w:rPr>
                <w:sz w:val="18"/>
                <w:szCs w:val="18"/>
              </w:rPr>
            </w:pPr>
            <w:r>
              <w:rPr>
                <w:rFonts w:cs="Times New Roman"/>
                <w:sz w:val="18"/>
                <w:szCs w:val="18"/>
                <w:lang w:val="vi-VN"/>
              </w:rPr>
              <w:t>6</w:t>
            </w:r>
            <w:r>
              <w:rPr>
                <w:rFonts w:cs="Times New Roman"/>
                <w:sz w:val="18"/>
                <w:szCs w:val="18"/>
              </w:rPr>
              <w:t>) Tìm sách trong danh sách.</w:t>
            </w:r>
          </w:p>
        </w:tc>
        <w:tc>
          <w:tcPr>
            <w:tcW w:w="802" w:type="dxa"/>
            <w:tcMar>
              <w:top w:w="70" w:type="dxa"/>
              <w:left w:w="75" w:type="dxa"/>
              <w:bottom w:w="70" w:type="dxa"/>
              <w:right w:w="75" w:type="dxa"/>
            </w:tcMar>
            <w:vAlign w:val="center"/>
          </w:tcPr>
          <w:p w14:paraId="1D484BFC" w14:textId="77777777" w:rsidR="003F459D" w:rsidRDefault="00000000">
            <w:pPr>
              <w:spacing w:after="0" w:line="252" w:lineRule="auto"/>
              <w:jc w:val="left"/>
              <w:rPr>
                <w:sz w:val="18"/>
                <w:szCs w:val="18"/>
              </w:rPr>
            </w:pPr>
            <w:r>
              <w:rPr>
                <w:rFonts w:cs="Times New Roman"/>
                <w:sz w:val="18"/>
                <w:szCs w:val="18"/>
              </w:rPr>
              <w:t>Sách được tạo thành công, dữ liệu hiển thị đúng và không báo lỗi.</w:t>
            </w:r>
          </w:p>
        </w:tc>
        <w:tc>
          <w:tcPr>
            <w:tcW w:w="849" w:type="dxa"/>
            <w:tcMar>
              <w:top w:w="70" w:type="dxa"/>
              <w:left w:w="75" w:type="dxa"/>
              <w:bottom w:w="70" w:type="dxa"/>
              <w:right w:w="75" w:type="dxa"/>
            </w:tcMar>
            <w:vAlign w:val="center"/>
          </w:tcPr>
          <w:p w14:paraId="7997D0D8" w14:textId="77777777" w:rsidR="003F459D" w:rsidRDefault="00000000">
            <w:r>
              <w:rPr>
                <w:sz w:val="20"/>
              </w:rPr>
              <w:t>Sách được tạo thành công và hiển thị đúng trong danh sách.</w:t>
            </w:r>
          </w:p>
        </w:tc>
        <w:tc>
          <w:tcPr>
            <w:tcW w:w="655" w:type="dxa"/>
            <w:shd w:val="clear" w:color="auto" w:fill="E2F0D9"/>
            <w:tcMar>
              <w:top w:w="70" w:type="dxa"/>
              <w:left w:w="75" w:type="dxa"/>
              <w:bottom w:w="70" w:type="dxa"/>
              <w:right w:w="75" w:type="dxa"/>
            </w:tcMar>
            <w:vAlign w:val="center"/>
          </w:tcPr>
          <w:p w14:paraId="5033E78D" w14:textId="77777777" w:rsidR="003F459D" w:rsidRDefault="00000000">
            <w:pPr>
              <w:jc w:val="center"/>
            </w:pPr>
            <w:r>
              <w:rPr>
                <w:b/>
                <w:sz w:val="20"/>
              </w:rPr>
              <w:t>Pass</w:t>
            </w:r>
          </w:p>
        </w:tc>
      </w:tr>
      <w:tr w:rsidR="003F459D" w14:paraId="68E134AA" w14:textId="77777777">
        <w:trPr>
          <w:cantSplit/>
          <w:jc w:val="center"/>
        </w:trPr>
        <w:tc>
          <w:tcPr>
            <w:tcW w:w="813" w:type="dxa"/>
            <w:tcMar>
              <w:top w:w="70" w:type="dxa"/>
              <w:left w:w="75" w:type="dxa"/>
              <w:bottom w:w="70" w:type="dxa"/>
              <w:right w:w="75" w:type="dxa"/>
            </w:tcMar>
            <w:vAlign w:val="center"/>
          </w:tcPr>
          <w:p w14:paraId="2802A24F" w14:textId="77777777" w:rsidR="003F459D" w:rsidRDefault="00000000">
            <w:pPr>
              <w:spacing w:after="0" w:line="252" w:lineRule="auto"/>
              <w:jc w:val="left"/>
              <w:rPr>
                <w:sz w:val="18"/>
                <w:szCs w:val="18"/>
              </w:rPr>
            </w:pPr>
            <w:r>
              <w:rPr>
                <w:rFonts w:cs="Times New Roman"/>
                <w:sz w:val="18"/>
                <w:szCs w:val="18"/>
              </w:rPr>
              <w:t>TC_BOOK_02</w:t>
            </w:r>
          </w:p>
        </w:tc>
        <w:tc>
          <w:tcPr>
            <w:tcW w:w="705" w:type="dxa"/>
            <w:tcMar>
              <w:top w:w="70" w:type="dxa"/>
              <w:left w:w="75" w:type="dxa"/>
              <w:bottom w:w="70" w:type="dxa"/>
              <w:right w:w="75" w:type="dxa"/>
            </w:tcMar>
            <w:vAlign w:val="center"/>
          </w:tcPr>
          <w:p w14:paraId="081981DA" w14:textId="77777777" w:rsidR="003F459D" w:rsidRDefault="00000000">
            <w:pPr>
              <w:spacing w:after="0" w:line="252" w:lineRule="auto"/>
              <w:jc w:val="left"/>
              <w:rPr>
                <w:sz w:val="18"/>
                <w:szCs w:val="18"/>
              </w:rPr>
            </w:pPr>
            <w:r>
              <w:rPr>
                <w:rFonts w:cs="Times New Roman"/>
                <w:sz w:val="18"/>
                <w:szCs w:val="18"/>
              </w:rPr>
              <w:t>Thiếu tên sách</w:t>
            </w:r>
          </w:p>
        </w:tc>
        <w:tc>
          <w:tcPr>
            <w:tcW w:w="870" w:type="dxa"/>
            <w:tcMar>
              <w:top w:w="70" w:type="dxa"/>
              <w:left w:w="75" w:type="dxa"/>
              <w:bottom w:w="70" w:type="dxa"/>
              <w:right w:w="75" w:type="dxa"/>
            </w:tcMar>
            <w:vAlign w:val="center"/>
          </w:tcPr>
          <w:p w14:paraId="559730CE"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243839E9" w14:textId="77777777" w:rsidR="003F459D" w:rsidRDefault="00000000">
            <w:r>
              <w:rPr>
                <w:sz w:val="20"/>
              </w:rPr>
              <w:t>Tên sách: để trống; ISBN hợp lệ và chưa trùng: 9786041234574; Giá bán: 85000; Số lượng: 20; các combobox chọn hợp lệ.</w:t>
            </w:r>
          </w:p>
        </w:tc>
        <w:tc>
          <w:tcPr>
            <w:tcW w:w="2007" w:type="dxa"/>
            <w:tcMar>
              <w:top w:w="70" w:type="dxa"/>
              <w:left w:w="75" w:type="dxa"/>
              <w:bottom w:w="70" w:type="dxa"/>
              <w:right w:w="75" w:type="dxa"/>
            </w:tcMar>
            <w:vAlign w:val="center"/>
          </w:tcPr>
          <w:p w14:paraId="1C1268C7" w14:textId="77777777" w:rsidR="003F459D" w:rsidRDefault="00000000">
            <w:pPr>
              <w:numPr>
                <w:ilvl w:val="0"/>
                <w:numId w:val="25"/>
              </w:numPr>
              <w:spacing w:after="0" w:line="252" w:lineRule="auto"/>
              <w:jc w:val="left"/>
              <w:rPr>
                <w:rFonts w:cs="Times New Roman"/>
                <w:sz w:val="18"/>
                <w:szCs w:val="18"/>
              </w:rPr>
            </w:pPr>
            <w:r>
              <w:rPr>
                <w:rFonts w:cs="Times New Roman"/>
                <w:sz w:val="18"/>
                <w:szCs w:val="18"/>
              </w:rPr>
              <w:t xml:space="preserve">Nhập các trường hợp lệ nhưng để trống Tên sách. </w:t>
            </w:r>
          </w:p>
          <w:p w14:paraId="094A5890"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04343D9F" w14:textId="77777777" w:rsidR="003F459D" w:rsidRDefault="00000000">
            <w:pPr>
              <w:spacing w:after="0" w:line="252" w:lineRule="auto"/>
              <w:jc w:val="left"/>
              <w:rPr>
                <w:sz w:val="18"/>
                <w:szCs w:val="18"/>
              </w:rPr>
            </w:pPr>
            <w:r>
              <w:rPr>
                <w:rFonts w:cs="Times New Roman"/>
                <w:sz w:val="18"/>
                <w:szCs w:val="18"/>
              </w:rPr>
              <w:t>Không tạo bản ghi và hiển thị yêu cầu nhập tên sách.</w:t>
            </w:r>
          </w:p>
        </w:tc>
        <w:tc>
          <w:tcPr>
            <w:tcW w:w="849" w:type="dxa"/>
            <w:tcMar>
              <w:top w:w="70" w:type="dxa"/>
              <w:left w:w="75" w:type="dxa"/>
              <w:bottom w:w="70" w:type="dxa"/>
              <w:right w:w="75" w:type="dxa"/>
            </w:tcMar>
            <w:vAlign w:val="center"/>
          </w:tcPr>
          <w:p w14:paraId="632C9DCE" w14:textId="77777777" w:rsidR="003F459D" w:rsidRDefault="00000000">
            <w:r>
              <w:rPr>
                <w:sz w:val="20"/>
              </w:rPr>
              <w:t>Hệ thống không lưu và hiển thị cảnh báo bắt buộc nhập tên sách.</w:t>
            </w:r>
          </w:p>
        </w:tc>
        <w:tc>
          <w:tcPr>
            <w:tcW w:w="655" w:type="dxa"/>
            <w:shd w:val="clear" w:color="auto" w:fill="E2F0D9"/>
            <w:tcMar>
              <w:top w:w="70" w:type="dxa"/>
              <w:left w:w="75" w:type="dxa"/>
              <w:bottom w:w="70" w:type="dxa"/>
              <w:right w:w="75" w:type="dxa"/>
            </w:tcMar>
            <w:vAlign w:val="center"/>
          </w:tcPr>
          <w:p w14:paraId="41AEC5A5" w14:textId="77777777" w:rsidR="003F459D" w:rsidRDefault="00000000">
            <w:pPr>
              <w:jc w:val="center"/>
            </w:pPr>
            <w:r>
              <w:rPr>
                <w:b/>
                <w:sz w:val="20"/>
              </w:rPr>
              <w:t>Pass</w:t>
            </w:r>
          </w:p>
        </w:tc>
      </w:tr>
      <w:tr w:rsidR="003F459D" w14:paraId="75FFD397" w14:textId="77777777">
        <w:trPr>
          <w:cantSplit/>
          <w:jc w:val="center"/>
        </w:trPr>
        <w:tc>
          <w:tcPr>
            <w:tcW w:w="813" w:type="dxa"/>
            <w:tcMar>
              <w:top w:w="70" w:type="dxa"/>
              <w:left w:w="75" w:type="dxa"/>
              <w:bottom w:w="70" w:type="dxa"/>
              <w:right w:w="75" w:type="dxa"/>
            </w:tcMar>
            <w:vAlign w:val="center"/>
          </w:tcPr>
          <w:p w14:paraId="22AE42EA" w14:textId="77777777" w:rsidR="003F459D" w:rsidRDefault="00000000">
            <w:pPr>
              <w:spacing w:after="0" w:line="252" w:lineRule="auto"/>
              <w:jc w:val="left"/>
              <w:rPr>
                <w:sz w:val="18"/>
                <w:szCs w:val="18"/>
              </w:rPr>
            </w:pPr>
            <w:r>
              <w:rPr>
                <w:rFonts w:cs="Times New Roman"/>
                <w:sz w:val="18"/>
                <w:szCs w:val="18"/>
              </w:rPr>
              <w:lastRenderedPageBreak/>
              <w:t>TC_BOOK_03</w:t>
            </w:r>
          </w:p>
        </w:tc>
        <w:tc>
          <w:tcPr>
            <w:tcW w:w="705" w:type="dxa"/>
            <w:tcMar>
              <w:top w:w="70" w:type="dxa"/>
              <w:left w:w="75" w:type="dxa"/>
              <w:bottom w:w="70" w:type="dxa"/>
              <w:right w:w="75" w:type="dxa"/>
            </w:tcMar>
            <w:vAlign w:val="center"/>
          </w:tcPr>
          <w:p w14:paraId="1249C6BB" w14:textId="77777777" w:rsidR="003F459D" w:rsidRDefault="00000000">
            <w:pPr>
              <w:spacing w:after="0" w:line="252" w:lineRule="auto"/>
              <w:jc w:val="left"/>
              <w:rPr>
                <w:sz w:val="18"/>
                <w:szCs w:val="18"/>
              </w:rPr>
            </w:pPr>
            <w:r>
              <w:rPr>
                <w:rFonts w:cs="Times New Roman"/>
                <w:sz w:val="18"/>
                <w:szCs w:val="18"/>
              </w:rPr>
              <w:t>Thiếu giá bán</w:t>
            </w:r>
          </w:p>
        </w:tc>
        <w:tc>
          <w:tcPr>
            <w:tcW w:w="870" w:type="dxa"/>
            <w:tcMar>
              <w:top w:w="70" w:type="dxa"/>
              <w:left w:w="75" w:type="dxa"/>
              <w:bottom w:w="70" w:type="dxa"/>
              <w:right w:w="75" w:type="dxa"/>
            </w:tcMar>
            <w:vAlign w:val="center"/>
          </w:tcPr>
          <w:p w14:paraId="33599E7E"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10222836" w14:textId="77777777" w:rsidR="003F459D" w:rsidRDefault="00000000">
            <w:r>
              <w:rPr>
                <w:sz w:val="20"/>
              </w:rPr>
              <w:t>Tên: Sách thử thiếu giá; ISBN hợp lệ và chưa trùng: 9786041234581; Giá bán: để trống; Số lượng: 5; các trường khác hợp lệ.</w:t>
            </w:r>
          </w:p>
        </w:tc>
        <w:tc>
          <w:tcPr>
            <w:tcW w:w="2007" w:type="dxa"/>
            <w:tcMar>
              <w:top w:w="70" w:type="dxa"/>
              <w:left w:w="75" w:type="dxa"/>
              <w:bottom w:w="70" w:type="dxa"/>
              <w:right w:w="75" w:type="dxa"/>
            </w:tcMar>
            <w:vAlign w:val="center"/>
          </w:tcPr>
          <w:p w14:paraId="096D4A54" w14:textId="77777777" w:rsidR="003F459D" w:rsidRDefault="00000000">
            <w:pPr>
              <w:numPr>
                <w:ilvl w:val="0"/>
                <w:numId w:val="26"/>
              </w:numPr>
              <w:spacing w:after="0" w:line="252" w:lineRule="auto"/>
              <w:jc w:val="left"/>
              <w:rPr>
                <w:rFonts w:cs="Times New Roman"/>
                <w:sz w:val="18"/>
                <w:szCs w:val="18"/>
              </w:rPr>
            </w:pPr>
            <w:r>
              <w:rPr>
                <w:rFonts w:cs="Times New Roman"/>
                <w:sz w:val="18"/>
                <w:szCs w:val="18"/>
              </w:rPr>
              <w:t xml:space="preserve">Nhập các trường. </w:t>
            </w:r>
          </w:p>
          <w:p w14:paraId="40C94086" w14:textId="77777777" w:rsidR="003F459D" w:rsidRDefault="00000000">
            <w:pPr>
              <w:spacing w:after="0" w:line="252" w:lineRule="auto"/>
              <w:jc w:val="left"/>
              <w:rPr>
                <w:rFonts w:cs="Times New Roman"/>
                <w:sz w:val="18"/>
                <w:szCs w:val="18"/>
              </w:rPr>
            </w:pPr>
            <w:r>
              <w:rPr>
                <w:rFonts w:cs="Times New Roman"/>
                <w:sz w:val="18"/>
                <w:szCs w:val="18"/>
              </w:rPr>
              <w:t xml:space="preserve">2) Xóa nội dung ô Giá bán. </w:t>
            </w:r>
          </w:p>
          <w:p w14:paraId="03BD1D84" w14:textId="77777777" w:rsidR="003F459D" w:rsidRDefault="00000000">
            <w:pPr>
              <w:spacing w:after="0" w:line="252" w:lineRule="auto"/>
              <w:jc w:val="left"/>
              <w:rPr>
                <w:sz w:val="18"/>
                <w:szCs w:val="18"/>
              </w:rPr>
            </w:pPr>
            <w:r>
              <w:rPr>
                <w:rFonts w:cs="Times New Roman"/>
                <w:sz w:val="18"/>
                <w:szCs w:val="18"/>
                <w:lang w:val="vi-VN"/>
              </w:rPr>
              <w:t>3</w:t>
            </w:r>
            <w:r>
              <w:rPr>
                <w:rFonts w:cs="Times New Roman"/>
                <w:sz w:val="18"/>
                <w:szCs w:val="18"/>
              </w:rPr>
              <w:t>) Nhấn Lưu.</w:t>
            </w:r>
          </w:p>
        </w:tc>
        <w:tc>
          <w:tcPr>
            <w:tcW w:w="802" w:type="dxa"/>
            <w:tcMar>
              <w:top w:w="70" w:type="dxa"/>
              <w:left w:w="75" w:type="dxa"/>
              <w:bottom w:w="70" w:type="dxa"/>
              <w:right w:w="75" w:type="dxa"/>
            </w:tcMar>
            <w:vAlign w:val="center"/>
          </w:tcPr>
          <w:p w14:paraId="0921F359" w14:textId="77777777" w:rsidR="003F459D" w:rsidRDefault="00000000">
            <w:pPr>
              <w:spacing w:after="0" w:line="252" w:lineRule="auto"/>
              <w:jc w:val="left"/>
              <w:rPr>
                <w:sz w:val="18"/>
                <w:szCs w:val="18"/>
              </w:rPr>
            </w:pPr>
            <w:r>
              <w:rPr>
                <w:rFonts w:cs="Times New Roman"/>
                <w:sz w:val="18"/>
                <w:szCs w:val="18"/>
              </w:rPr>
              <w:t>Không lưu và hiển thị yêu cầu nhập giá bán.</w:t>
            </w:r>
          </w:p>
        </w:tc>
        <w:tc>
          <w:tcPr>
            <w:tcW w:w="849" w:type="dxa"/>
            <w:tcMar>
              <w:top w:w="70" w:type="dxa"/>
              <w:left w:w="75" w:type="dxa"/>
              <w:bottom w:w="70" w:type="dxa"/>
              <w:right w:w="75" w:type="dxa"/>
            </w:tcMar>
            <w:vAlign w:val="center"/>
          </w:tcPr>
          <w:p w14:paraId="76815F1E" w14:textId="77777777" w:rsidR="003F459D" w:rsidRDefault="00000000">
            <w:r>
              <w:rPr>
                <w:sz w:val="20"/>
              </w:rPr>
              <w:t>Hệ thống vẫn lưu sách khi trường Giá bán để trống.</w:t>
            </w:r>
          </w:p>
        </w:tc>
        <w:tc>
          <w:tcPr>
            <w:tcW w:w="655" w:type="dxa"/>
            <w:shd w:val="clear" w:color="auto" w:fill="FCE4D6"/>
            <w:tcMar>
              <w:top w:w="70" w:type="dxa"/>
              <w:left w:w="75" w:type="dxa"/>
              <w:bottom w:w="70" w:type="dxa"/>
              <w:right w:w="75" w:type="dxa"/>
            </w:tcMar>
            <w:vAlign w:val="center"/>
          </w:tcPr>
          <w:p w14:paraId="5C2AEE2B" w14:textId="77777777" w:rsidR="003F459D" w:rsidRDefault="00000000">
            <w:pPr>
              <w:jc w:val="center"/>
            </w:pPr>
            <w:r>
              <w:rPr>
                <w:b/>
                <w:sz w:val="20"/>
              </w:rPr>
              <w:t>Fail</w:t>
            </w:r>
          </w:p>
        </w:tc>
      </w:tr>
      <w:tr w:rsidR="003F459D" w14:paraId="18D676A6" w14:textId="77777777">
        <w:trPr>
          <w:cantSplit/>
          <w:jc w:val="center"/>
        </w:trPr>
        <w:tc>
          <w:tcPr>
            <w:tcW w:w="813" w:type="dxa"/>
            <w:tcMar>
              <w:top w:w="70" w:type="dxa"/>
              <w:left w:w="75" w:type="dxa"/>
              <w:bottom w:w="70" w:type="dxa"/>
              <w:right w:w="75" w:type="dxa"/>
            </w:tcMar>
            <w:vAlign w:val="center"/>
          </w:tcPr>
          <w:p w14:paraId="72653E3D" w14:textId="77777777" w:rsidR="003F459D" w:rsidRDefault="00000000">
            <w:pPr>
              <w:spacing w:after="0" w:line="252" w:lineRule="auto"/>
              <w:jc w:val="left"/>
              <w:rPr>
                <w:sz w:val="18"/>
                <w:szCs w:val="18"/>
              </w:rPr>
            </w:pPr>
            <w:r>
              <w:rPr>
                <w:rFonts w:cs="Times New Roman"/>
                <w:sz w:val="18"/>
                <w:szCs w:val="18"/>
              </w:rPr>
              <w:t>TC_BOOK_04</w:t>
            </w:r>
          </w:p>
        </w:tc>
        <w:tc>
          <w:tcPr>
            <w:tcW w:w="705" w:type="dxa"/>
            <w:tcMar>
              <w:top w:w="70" w:type="dxa"/>
              <w:left w:w="75" w:type="dxa"/>
              <w:bottom w:w="70" w:type="dxa"/>
              <w:right w:w="75" w:type="dxa"/>
            </w:tcMar>
            <w:vAlign w:val="center"/>
          </w:tcPr>
          <w:p w14:paraId="3111AA10" w14:textId="77777777" w:rsidR="003F459D" w:rsidRDefault="00000000">
            <w:pPr>
              <w:spacing w:after="0" w:line="252" w:lineRule="auto"/>
              <w:jc w:val="left"/>
              <w:rPr>
                <w:sz w:val="18"/>
                <w:szCs w:val="18"/>
              </w:rPr>
            </w:pPr>
            <w:r>
              <w:rPr>
                <w:rFonts w:cs="Times New Roman"/>
                <w:sz w:val="18"/>
                <w:szCs w:val="18"/>
              </w:rPr>
              <w:t>Giá bán âm</w:t>
            </w:r>
          </w:p>
        </w:tc>
        <w:tc>
          <w:tcPr>
            <w:tcW w:w="870" w:type="dxa"/>
            <w:tcMar>
              <w:top w:w="70" w:type="dxa"/>
              <w:left w:w="75" w:type="dxa"/>
              <w:bottom w:w="70" w:type="dxa"/>
              <w:right w:w="75" w:type="dxa"/>
            </w:tcMar>
            <w:vAlign w:val="center"/>
          </w:tcPr>
          <w:p w14:paraId="0DB6040D"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1AC63134" w14:textId="77777777" w:rsidR="003F459D" w:rsidRDefault="00000000">
            <w:pPr>
              <w:spacing w:after="0" w:line="252" w:lineRule="auto"/>
              <w:jc w:val="left"/>
              <w:rPr>
                <w:sz w:val="18"/>
                <w:szCs w:val="18"/>
              </w:rPr>
            </w:pPr>
            <w:r>
              <w:rPr>
                <w:rFonts w:cs="Times New Roman"/>
                <w:sz w:val="18"/>
                <w:szCs w:val="18"/>
              </w:rPr>
              <w:t>Giá bán: -50000; các trường khác hợp lệ.</w:t>
            </w:r>
          </w:p>
        </w:tc>
        <w:tc>
          <w:tcPr>
            <w:tcW w:w="2007" w:type="dxa"/>
            <w:tcMar>
              <w:top w:w="70" w:type="dxa"/>
              <w:left w:w="75" w:type="dxa"/>
              <w:bottom w:w="70" w:type="dxa"/>
              <w:right w:w="75" w:type="dxa"/>
            </w:tcMar>
            <w:vAlign w:val="center"/>
          </w:tcPr>
          <w:p w14:paraId="405A607F" w14:textId="77777777" w:rsidR="003F459D" w:rsidRDefault="00000000">
            <w:pPr>
              <w:numPr>
                <w:ilvl w:val="0"/>
                <w:numId w:val="27"/>
              </w:numPr>
              <w:spacing w:after="0" w:line="252" w:lineRule="auto"/>
              <w:jc w:val="left"/>
              <w:rPr>
                <w:rFonts w:cs="Times New Roman"/>
                <w:sz w:val="18"/>
                <w:szCs w:val="18"/>
              </w:rPr>
            </w:pPr>
            <w:r>
              <w:rPr>
                <w:rFonts w:cs="Times New Roman"/>
                <w:sz w:val="18"/>
                <w:szCs w:val="18"/>
              </w:rPr>
              <w:t xml:space="preserve">Nhập -50000 vào ô Giá bán. </w:t>
            </w:r>
          </w:p>
          <w:p w14:paraId="6634C259"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Lưu/Cập nhật.</w:t>
            </w:r>
          </w:p>
        </w:tc>
        <w:tc>
          <w:tcPr>
            <w:tcW w:w="802" w:type="dxa"/>
            <w:tcMar>
              <w:top w:w="70" w:type="dxa"/>
              <w:left w:w="75" w:type="dxa"/>
              <w:bottom w:w="70" w:type="dxa"/>
              <w:right w:w="75" w:type="dxa"/>
            </w:tcMar>
            <w:vAlign w:val="center"/>
          </w:tcPr>
          <w:p w14:paraId="1110C4D9" w14:textId="77777777" w:rsidR="003F459D" w:rsidRDefault="00000000">
            <w:pPr>
              <w:spacing w:after="0" w:line="252" w:lineRule="auto"/>
              <w:jc w:val="left"/>
              <w:rPr>
                <w:sz w:val="18"/>
                <w:szCs w:val="18"/>
              </w:rPr>
            </w:pPr>
            <w:r>
              <w:rPr>
                <w:rFonts w:cs="Times New Roman"/>
                <w:sz w:val="18"/>
                <w:szCs w:val="18"/>
              </w:rPr>
              <w:t>Không cho lưu và thông báo giá phải lớn hơn 0.</w:t>
            </w:r>
          </w:p>
        </w:tc>
        <w:tc>
          <w:tcPr>
            <w:tcW w:w="849" w:type="dxa"/>
            <w:tcMar>
              <w:top w:w="70" w:type="dxa"/>
              <w:left w:w="75" w:type="dxa"/>
              <w:bottom w:w="70" w:type="dxa"/>
              <w:right w:w="75" w:type="dxa"/>
            </w:tcMar>
            <w:vAlign w:val="center"/>
          </w:tcPr>
          <w:p w14:paraId="4B5C7D9E" w14:textId="77777777" w:rsidR="003F459D" w:rsidRDefault="00000000">
            <w:r>
              <w:rPr>
                <w:sz w:val="20"/>
              </w:rPr>
              <w:t>Hệ thống từ chối giá bán âm và hiển thị thông báo dữ liệu không hợp lệ.</w:t>
            </w:r>
          </w:p>
        </w:tc>
        <w:tc>
          <w:tcPr>
            <w:tcW w:w="655" w:type="dxa"/>
            <w:shd w:val="clear" w:color="auto" w:fill="E2F0D9"/>
            <w:tcMar>
              <w:top w:w="70" w:type="dxa"/>
              <w:left w:w="75" w:type="dxa"/>
              <w:bottom w:w="70" w:type="dxa"/>
              <w:right w:w="75" w:type="dxa"/>
            </w:tcMar>
            <w:vAlign w:val="center"/>
          </w:tcPr>
          <w:p w14:paraId="364BE67F" w14:textId="77777777" w:rsidR="003F459D" w:rsidRDefault="00000000">
            <w:pPr>
              <w:jc w:val="center"/>
            </w:pPr>
            <w:r>
              <w:rPr>
                <w:b/>
                <w:sz w:val="20"/>
              </w:rPr>
              <w:t>Pass</w:t>
            </w:r>
          </w:p>
        </w:tc>
      </w:tr>
      <w:tr w:rsidR="003F459D" w14:paraId="5E88423E" w14:textId="77777777">
        <w:trPr>
          <w:cantSplit/>
          <w:jc w:val="center"/>
        </w:trPr>
        <w:tc>
          <w:tcPr>
            <w:tcW w:w="813" w:type="dxa"/>
            <w:tcMar>
              <w:top w:w="70" w:type="dxa"/>
              <w:left w:w="75" w:type="dxa"/>
              <w:bottom w:w="70" w:type="dxa"/>
              <w:right w:w="75" w:type="dxa"/>
            </w:tcMar>
            <w:vAlign w:val="center"/>
          </w:tcPr>
          <w:p w14:paraId="76926FFB" w14:textId="77777777" w:rsidR="003F459D" w:rsidRDefault="00000000">
            <w:pPr>
              <w:spacing w:after="0" w:line="252" w:lineRule="auto"/>
              <w:jc w:val="left"/>
              <w:rPr>
                <w:sz w:val="18"/>
                <w:szCs w:val="18"/>
              </w:rPr>
            </w:pPr>
            <w:r>
              <w:rPr>
                <w:rFonts w:cs="Times New Roman"/>
                <w:sz w:val="18"/>
                <w:szCs w:val="18"/>
              </w:rPr>
              <w:t>TC_BOOK_05</w:t>
            </w:r>
          </w:p>
        </w:tc>
        <w:tc>
          <w:tcPr>
            <w:tcW w:w="705" w:type="dxa"/>
            <w:tcMar>
              <w:top w:w="70" w:type="dxa"/>
              <w:left w:w="75" w:type="dxa"/>
              <w:bottom w:w="70" w:type="dxa"/>
              <w:right w:w="75" w:type="dxa"/>
            </w:tcMar>
            <w:vAlign w:val="center"/>
          </w:tcPr>
          <w:p w14:paraId="6ADEDA6E" w14:textId="77777777" w:rsidR="003F459D" w:rsidRDefault="00000000">
            <w:pPr>
              <w:spacing w:after="0" w:line="252" w:lineRule="auto"/>
              <w:jc w:val="left"/>
              <w:rPr>
                <w:sz w:val="18"/>
                <w:szCs w:val="18"/>
              </w:rPr>
            </w:pPr>
            <w:r>
              <w:rPr>
                <w:rFonts w:cs="Times New Roman"/>
                <w:sz w:val="18"/>
                <w:szCs w:val="18"/>
              </w:rPr>
              <w:t>Số lượng âm</w:t>
            </w:r>
          </w:p>
        </w:tc>
        <w:tc>
          <w:tcPr>
            <w:tcW w:w="870" w:type="dxa"/>
            <w:tcMar>
              <w:top w:w="70" w:type="dxa"/>
              <w:left w:w="75" w:type="dxa"/>
              <w:bottom w:w="70" w:type="dxa"/>
              <w:right w:w="75" w:type="dxa"/>
            </w:tcMar>
            <w:vAlign w:val="center"/>
          </w:tcPr>
          <w:p w14:paraId="026E9DAF"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68A3EF74" w14:textId="77777777" w:rsidR="003F459D" w:rsidRDefault="00000000">
            <w:pPr>
              <w:spacing w:after="0" w:line="252" w:lineRule="auto"/>
              <w:jc w:val="left"/>
              <w:rPr>
                <w:sz w:val="18"/>
                <w:szCs w:val="18"/>
              </w:rPr>
            </w:pPr>
            <w:r>
              <w:rPr>
                <w:rFonts w:cs="Times New Roman"/>
                <w:sz w:val="18"/>
                <w:szCs w:val="18"/>
              </w:rPr>
              <w:t>Số lượng: -10; giá bán: 85000; các trường khác hợp lệ.</w:t>
            </w:r>
          </w:p>
        </w:tc>
        <w:tc>
          <w:tcPr>
            <w:tcW w:w="2007" w:type="dxa"/>
            <w:tcMar>
              <w:top w:w="70" w:type="dxa"/>
              <w:left w:w="75" w:type="dxa"/>
              <w:bottom w:w="70" w:type="dxa"/>
              <w:right w:w="75" w:type="dxa"/>
            </w:tcMar>
            <w:vAlign w:val="center"/>
          </w:tcPr>
          <w:p w14:paraId="74262DC6" w14:textId="77777777" w:rsidR="003F459D" w:rsidRDefault="00000000">
            <w:pPr>
              <w:numPr>
                <w:ilvl w:val="0"/>
                <w:numId w:val="28"/>
              </w:numPr>
              <w:spacing w:after="0" w:line="252" w:lineRule="auto"/>
              <w:jc w:val="left"/>
              <w:rPr>
                <w:sz w:val="18"/>
                <w:szCs w:val="18"/>
              </w:rPr>
            </w:pPr>
            <w:r>
              <w:rPr>
                <w:rFonts w:cs="Times New Roman"/>
                <w:sz w:val="18"/>
                <w:szCs w:val="18"/>
              </w:rPr>
              <w:t xml:space="preserve">Nhập -10 vào ô Số lượng. </w:t>
            </w:r>
          </w:p>
          <w:p w14:paraId="77B706B4"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4389184F" w14:textId="77777777" w:rsidR="003F459D" w:rsidRDefault="00000000">
            <w:pPr>
              <w:spacing w:after="0" w:line="252" w:lineRule="auto"/>
              <w:jc w:val="left"/>
              <w:rPr>
                <w:sz w:val="18"/>
                <w:szCs w:val="18"/>
              </w:rPr>
            </w:pPr>
            <w:r>
              <w:rPr>
                <w:rFonts w:cs="Times New Roman"/>
                <w:sz w:val="18"/>
                <w:szCs w:val="18"/>
              </w:rPr>
              <w:t>Không lưu và thông báo số lượng không hợp lệ.</w:t>
            </w:r>
          </w:p>
        </w:tc>
        <w:tc>
          <w:tcPr>
            <w:tcW w:w="849" w:type="dxa"/>
            <w:tcMar>
              <w:top w:w="70" w:type="dxa"/>
              <w:left w:w="75" w:type="dxa"/>
              <w:bottom w:w="70" w:type="dxa"/>
              <w:right w:w="75" w:type="dxa"/>
            </w:tcMar>
            <w:vAlign w:val="center"/>
          </w:tcPr>
          <w:p w14:paraId="7D765E58" w14:textId="77777777" w:rsidR="003F459D" w:rsidRDefault="00000000">
            <w:r>
              <w:rPr>
                <w:sz w:val="20"/>
              </w:rPr>
              <w:t>Hệ thống không lưu sách có số lượng âm và hiển thị cảnh báo.</w:t>
            </w:r>
          </w:p>
        </w:tc>
        <w:tc>
          <w:tcPr>
            <w:tcW w:w="655" w:type="dxa"/>
            <w:shd w:val="clear" w:color="auto" w:fill="E2F0D9"/>
            <w:tcMar>
              <w:top w:w="70" w:type="dxa"/>
              <w:left w:w="75" w:type="dxa"/>
              <w:bottom w:w="70" w:type="dxa"/>
              <w:right w:w="75" w:type="dxa"/>
            </w:tcMar>
            <w:vAlign w:val="center"/>
          </w:tcPr>
          <w:p w14:paraId="410E5965" w14:textId="77777777" w:rsidR="003F459D" w:rsidRDefault="00000000">
            <w:pPr>
              <w:jc w:val="center"/>
            </w:pPr>
            <w:r>
              <w:rPr>
                <w:b/>
                <w:sz w:val="20"/>
              </w:rPr>
              <w:t>Pass</w:t>
            </w:r>
          </w:p>
        </w:tc>
      </w:tr>
      <w:tr w:rsidR="003F459D" w14:paraId="4321ECA6" w14:textId="77777777">
        <w:trPr>
          <w:cantSplit/>
          <w:jc w:val="center"/>
        </w:trPr>
        <w:tc>
          <w:tcPr>
            <w:tcW w:w="813" w:type="dxa"/>
            <w:tcMar>
              <w:top w:w="70" w:type="dxa"/>
              <w:left w:w="75" w:type="dxa"/>
              <w:bottom w:w="70" w:type="dxa"/>
              <w:right w:w="75" w:type="dxa"/>
            </w:tcMar>
            <w:vAlign w:val="center"/>
          </w:tcPr>
          <w:p w14:paraId="2C623A76" w14:textId="77777777" w:rsidR="003F459D" w:rsidRDefault="00000000">
            <w:pPr>
              <w:spacing w:after="0" w:line="252" w:lineRule="auto"/>
              <w:jc w:val="left"/>
              <w:rPr>
                <w:sz w:val="18"/>
                <w:szCs w:val="18"/>
              </w:rPr>
            </w:pPr>
            <w:r>
              <w:rPr>
                <w:rFonts w:cs="Times New Roman"/>
                <w:sz w:val="18"/>
                <w:szCs w:val="18"/>
              </w:rPr>
              <w:t>TC_BOOK_06</w:t>
            </w:r>
          </w:p>
        </w:tc>
        <w:tc>
          <w:tcPr>
            <w:tcW w:w="705" w:type="dxa"/>
            <w:tcMar>
              <w:top w:w="70" w:type="dxa"/>
              <w:left w:w="75" w:type="dxa"/>
              <w:bottom w:w="70" w:type="dxa"/>
              <w:right w:w="75" w:type="dxa"/>
            </w:tcMar>
            <w:vAlign w:val="center"/>
          </w:tcPr>
          <w:p w14:paraId="4F6996F6" w14:textId="77777777" w:rsidR="003F459D" w:rsidRDefault="00000000">
            <w:pPr>
              <w:spacing w:after="0" w:line="252" w:lineRule="auto"/>
              <w:jc w:val="left"/>
              <w:rPr>
                <w:sz w:val="18"/>
                <w:szCs w:val="18"/>
              </w:rPr>
            </w:pPr>
            <w:r>
              <w:rPr>
                <w:rFonts w:cs="Times New Roman"/>
                <w:sz w:val="18"/>
                <w:szCs w:val="18"/>
              </w:rPr>
              <w:t>Sửa thông tin sách</w:t>
            </w:r>
          </w:p>
        </w:tc>
        <w:tc>
          <w:tcPr>
            <w:tcW w:w="870" w:type="dxa"/>
            <w:tcMar>
              <w:top w:w="70" w:type="dxa"/>
              <w:left w:w="75" w:type="dxa"/>
              <w:bottom w:w="70" w:type="dxa"/>
              <w:right w:w="75" w:type="dxa"/>
            </w:tcMar>
            <w:vAlign w:val="center"/>
          </w:tcPr>
          <w:p w14:paraId="20D129E5" w14:textId="77777777" w:rsidR="003F459D" w:rsidRDefault="00000000">
            <w:pPr>
              <w:spacing w:after="0" w:line="252" w:lineRule="auto"/>
              <w:jc w:val="left"/>
              <w:rPr>
                <w:sz w:val="18"/>
                <w:szCs w:val="18"/>
              </w:rPr>
            </w:pPr>
            <w:r>
              <w:rPr>
                <w:rFonts w:cs="Times New Roman"/>
                <w:sz w:val="18"/>
                <w:szCs w:val="18"/>
              </w:rPr>
              <w:t>Sách Dế Mèn Phiêu Lưu Ký - Bản kiểm thử đã tồn tại.</w:t>
            </w:r>
          </w:p>
        </w:tc>
        <w:tc>
          <w:tcPr>
            <w:tcW w:w="1755" w:type="dxa"/>
            <w:tcMar>
              <w:top w:w="70" w:type="dxa"/>
              <w:left w:w="75" w:type="dxa"/>
              <w:bottom w:w="70" w:type="dxa"/>
              <w:right w:w="75" w:type="dxa"/>
            </w:tcMar>
            <w:vAlign w:val="center"/>
          </w:tcPr>
          <w:p w14:paraId="1340F775" w14:textId="77777777" w:rsidR="003F459D" w:rsidRDefault="00000000">
            <w:pPr>
              <w:spacing w:after="0" w:line="252" w:lineRule="auto"/>
              <w:jc w:val="left"/>
              <w:rPr>
                <w:sz w:val="18"/>
                <w:szCs w:val="18"/>
              </w:rPr>
            </w:pPr>
            <w:r>
              <w:rPr>
                <w:rFonts w:cs="Times New Roman"/>
                <w:sz w:val="18"/>
                <w:szCs w:val="18"/>
              </w:rPr>
              <w:t>Tên mới: Dế Mèn Phiêu Lưu Ký - Bản cập nhật; Giá bán mới: 89000.</w:t>
            </w:r>
          </w:p>
        </w:tc>
        <w:tc>
          <w:tcPr>
            <w:tcW w:w="2007" w:type="dxa"/>
            <w:tcMar>
              <w:top w:w="70" w:type="dxa"/>
              <w:left w:w="75" w:type="dxa"/>
              <w:bottom w:w="70" w:type="dxa"/>
              <w:right w:w="75" w:type="dxa"/>
            </w:tcMar>
            <w:vAlign w:val="center"/>
          </w:tcPr>
          <w:p w14:paraId="3E61FEFF"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Tìm sách. </w:t>
            </w:r>
          </w:p>
          <w:p w14:paraId="50805F04"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Chọn bản ghi và nhấn Sửa. </w:t>
            </w:r>
          </w:p>
          <w:p w14:paraId="67CA093F"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Thay tên và giá. </w:t>
            </w:r>
          </w:p>
          <w:p w14:paraId="4CD1AC33" w14:textId="77777777" w:rsidR="003F459D" w:rsidRDefault="00000000">
            <w:pPr>
              <w:numPr>
                <w:ilvl w:val="0"/>
                <w:numId w:val="29"/>
              </w:numPr>
              <w:spacing w:after="0" w:line="252" w:lineRule="auto"/>
              <w:jc w:val="left"/>
              <w:rPr>
                <w:sz w:val="18"/>
                <w:szCs w:val="18"/>
              </w:rPr>
            </w:pPr>
            <w:r>
              <w:rPr>
                <w:rFonts w:cs="Times New Roman"/>
                <w:sz w:val="18"/>
                <w:szCs w:val="18"/>
              </w:rPr>
              <w:t xml:space="preserve">Nhấn Cập nhật. </w:t>
            </w:r>
          </w:p>
          <w:p w14:paraId="22C7F31A" w14:textId="77777777" w:rsidR="003F459D" w:rsidRDefault="00000000">
            <w:pPr>
              <w:numPr>
                <w:ilvl w:val="0"/>
                <w:numId w:val="29"/>
              </w:numPr>
              <w:spacing w:after="0" w:line="252" w:lineRule="auto"/>
              <w:jc w:val="left"/>
              <w:rPr>
                <w:sz w:val="18"/>
                <w:szCs w:val="18"/>
              </w:rPr>
            </w:pPr>
            <w:r>
              <w:rPr>
                <w:rFonts w:cs="Times New Roman"/>
                <w:sz w:val="18"/>
                <w:szCs w:val="18"/>
              </w:rPr>
              <w:t>Tìm lại sách.</w:t>
            </w:r>
          </w:p>
        </w:tc>
        <w:tc>
          <w:tcPr>
            <w:tcW w:w="802" w:type="dxa"/>
            <w:tcMar>
              <w:top w:w="70" w:type="dxa"/>
              <w:left w:w="75" w:type="dxa"/>
              <w:bottom w:w="70" w:type="dxa"/>
              <w:right w:w="75" w:type="dxa"/>
            </w:tcMar>
            <w:vAlign w:val="center"/>
          </w:tcPr>
          <w:p w14:paraId="6BC5E65D" w14:textId="77777777" w:rsidR="003F459D" w:rsidRDefault="00000000">
            <w:pPr>
              <w:spacing w:after="0" w:line="252" w:lineRule="auto"/>
              <w:jc w:val="left"/>
              <w:rPr>
                <w:sz w:val="18"/>
                <w:szCs w:val="18"/>
              </w:rPr>
            </w:pPr>
            <w:r>
              <w:rPr>
                <w:rFonts w:cs="Times New Roman"/>
                <w:sz w:val="18"/>
                <w:szCs w:val="18"/>
              </w:rPr>
              <w:t>Bản ghi cũ được cập nhật thành tên/giá mới, không tạo thêm dòng trùng.</w:t>
            </w:r>
          </w:p>
        </w:tc>
        <w:tc>
          <w:tcPr>
            <w:tcW w:w="849" w:type="dxa"/>
            <w:tcMar>
              <w:top w:w="70" w:type="dxa"/>
              <w:left w:w="75" w:type="dxa"/>
              <w:bottom w:w="70" w:type="dxa"/>
              <w:right w:w="75" w:type="dxa"/>
            </w:tcMar>
            <w:vAlign w:val="center"/>
          </w:tcPr>
          <w:p w14:paraId="22236749" w14:textId="77777777" w:rsidR="003F459D" w:rsidRDefault="00000000">
            <w:r>
              <w:rPr>
                <w:sz w:val="20"/>
              </w:rPr>
              <w:t>Thông tin tên sách và giá bán được cập nhật trên đúng bản ghi, không tạo dòng trùng.</w:t>
            </w:r>
          </w:p>
        </w:tc>
        <w:tc>
          <w:tcPr>
            <w:tcW w:w="655" w:type="dxa"/>
            <w:shd w:val="clear" w:color="auto" w:fill="E2F0D9"/>
            <w:tcMar>
              <w:top w:w="70" w:type="dxa"/>
              <w:left w:w="75" w:type="dxa"/>
              <w:bottom w:w="70" w:type="dxa"/>
              <w:right w:w="75" w:type="dxa"/>
            </w:tcMar>
            <w:vAlign w:val="center"/>
          </w:tcPr>
          <w:p w14:paraId="433E2BC5" w14:textId="77777777" w:rsidR="003F459D" w:rsidRDefault="00000000">
            <w:pPr>
              <w:jc w:val="center"/>
            </w:pPr>
            <w:r>
              <w:rPr>
                <w:b/>
                <w:sz w:val="20"/>
              </w:rPr>
              <w:t>Pass</w:t>
            </w:r>
          </w:p>
        </w:tc>
      </w:tr>
      <w:tr w:rsidR="003F459D" w14:paraId="64CF1C8D" w14:textId="77777777">
        <w:trPr>
          <w:cantSplit/>
          <w:jc w:val="center"/>
        </w:trPr>
        <w:tc>
          <w:tcPr>
            <w:tcW w:w="813" w:type="dxa"/>
            <w:tcMar>
              <w:top w:w="70" w:type="dxa"/>
              <w:left w:w="75" w:type="dxa"/>
              <w:bottom w:w="70" w:type="dxa"/>
              <w:right w:w="75" w:type="dxa"/>
            </w:tcMar>
            <w:vAlign w:val="center"/>
          </w:tcPr>
          <w:p w14:paraId="07806C1B" w14:textId="77777777" w:rsidR="003F459D" w:rsidRDefault="00000000">
            <w:pPr>
              <w:spacing w:after="0" w:line="252" w:lineRule="auto"/>
              <w:jc w:val="left"/>
              <w:rPr>
                <w:sz w:val="18"/>
                <w:szCs w:val="18"/>
              </w:rPr>
            </w:pPr>
            <w:r>
              <w:rPr>
                <w:rFonts w:cs="Times New Roman"/>
                <w:sz w:val="18"/>
                <w:szCs w:val="18"/>
              </w:rPr>
              <w:lastRenderedPageBreak/>
              <w:t>TC_BOOK_07</w:t>
            </w:r>
          </w:p>
        </w:tc>
        <w:tc>
          <w:tcPr>
            <w:tcW w:w="705" w:type="dxa"/>
            <w:tcMar>
              <w:top w:w="70" w:type="dxa"/>
              <w:left w:w="75" w:type="dxa"/>
              <w:bottom w:w="70" w:type="dxa"/>
              <w:right w:w="75" w:type="dxa"/>
            </w:tcMar>
            <w:vAlign w:val="center"/>
          </w:tcPr>
          <w:p w14:paraId="64C00C71" w14:textId="77777777" w:rsidR="003F459D" w:rsidRDefault="00000000">
            <w:pPr>
              <w:spacing w:after="0" w:line="252" w:lineRule="auto"/>
              <w:jc w:val="left"/>
              <w:rPr>
                <w:sz w:val="18"/>
                <w:szCs w:val="18"/>
              </w:rPr>
            </w:pPr>
            <w:r>
              <w:rPr>
                <w:rFonts w:cs="Times New Roman"/>
                <w:sz w:val="18"/>
                <w:szCs w:val="18"/>
              </w:rPr>
              <w:t>Tìm kiếm sách</w:t>
            </w:r>
          </w:p>
        </w:tc>
        <w:tc>
          <w:tcPr>
            <w:tcW w:w="870" w:type="dxa"/>
            <w:tcMar>
              <w:top w:w="70" w:type="dxa"/>
              <w:left w:w="75" w:type="dxa"/>
              <w:bottom w:w="70" w:type="dxa"/>
              <w:right w:w="75" w:type="dxa"/>
            </w:tcMar>
            <w:vAlign w:val="center"/>
          </w:tcPr>
          <w:p w14:paraId="36AA3394" w14:textId="77777777" w:rsidR="003F459D" w:rsidRDefault="00000000">
            <w:pPr>
              <w:spacing w:after="0" w:line="252" w:lineRule="auto"/>
              <w:jc w:val="left"/>
              <w:rPr>
                <w:sz w:val="18"/>
                <w:szCs w:val="18"/>
              </w:rPr>
            </w:pPr>
            <w:r>
              <w:rPr>
                <w:rFonts w:cs="Times New Roman"/>
                <w:sz w:val="18"/>
                <w:szCs w:val="18"/>
              </w:rPr>
              <w:t>Danh sách có sách Dế Mèn Phiêu Lưu Ký - Bản cập nhật.</w:t>
            </w:r>
          </w:p>
        </w:tc>
        <w:tc>
          <w:tcPr>
            <w:tcW w:w="1755" w:type="dxa"/>
            <w:tcMar>
              <w:top w:w="70" w:type="dxa"/>
              <w:left w:w="75" w:type="dxa"/>
              <w:bottom w:w="70" w:type="dxa"/>
              <w:right w:w="75" w:type="dxa"/>
            </w:tcMar>
            <w:vAlign w:val="center"/>
          </w:tcPr>
          <w:p w14:paraId="3A897727" w14:textId="77777777" w:rsidR="003F459D" w:rsidRDefault="00000000">
            <w:pPr>
              <w:spacing w:after="0" w:line="252" w:lineRule="auto"/>
              <w:jc w:val="left"/>
              <w:rPr>
                <w:sz w:val="18"/>
                <w:szCs w:val="18"/>
              </w:rPr>
            </w:pPr>
            <w:r>
              <w:rPr>
                <w:rFonts w:cs="Times New Roman"/>
                <w:sz w:val="18"/>
                <w:szCs w:val="18"/>
              </w:rPr>
              <w:t>Từ khóa: Dế Mèn.</w:t>
            </w:r>
          </w:p>
        </w:tc>
        <w:tc>
          <w:tcPr>
            <w:tcW w:w="2007" w:type="dxa"/>
            <w:tcMar>
              <w:top w:w="70" w:type="dxa"/>
              <w:left w:w="75" w:type="dxa"/>
              <w:bottom w:w="70" w:type="dxa"/>
              <w:right w:w="75" w:type="dxa"/>
            </w:tcMar>
            <w:vAlign w:val="center"/>
          </w:tcPr>
          <w:p w14:paraId="46ACEA76"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Nhấp ô Tìm kiếm. </w:t>
            </w:r>
          </w:p>
          <w:p w14:paraId="72AB7BCB"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Gõ Dế Mèn. </w:t>
            </w:r>
          </w:p>
          <w:p w14:paraId="37B90D2A"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Nhấn Tìm/Enter. </w:t>
            </w:r>
          </w:p>
          <w:p w14:paraId="513AC5D2" w14:textId="77777777" w:rsidR="003F459D" w:rsidRDefault="00000000">
            <w:pPr>
              <w:spacing w:after="0" w:line="252" w:lineRule="auto"/>
              <w:jc w:val="left"/>
              <w:rPr>
                <w:sz w:val="18"/>
                <w:szCs w:val="18"/>
              </w:rPr>
            </w:pPr>
            <w:r>
              <w:rPr>
                <w:rFonts w:cs="Times New Roman"/>
                <w:sz w:val="18"/>
                <w:szCs w:val="18"/>
              </w:rPr>
              <w:t>4) Quan sát kết quả.</w:t>
            </w:r>
          </w:p>
        </w:tc>
        <w:tc>
          <w:tcPr>
            <w:tcW w:w="802" w:type="dxa"/>
            <w:tcMar>
              <w:top w:w="70" w:type="dxa"/>
              <w:left w:w="75" w:type="dxa"/>
              <w:bottom w:w="70" w:type="dxa"/>
              <w:right w:w="75" w:type="dxa"/>
            </w:tcMar>
            <w:vAlign w:val="center"/>
          </w:tcPr>
          <w:p w14:paraId="56C3E0A8" w14:textId="77777777" w:rsidR="003F459D" w:rsidRDefault="00000000">
            <w:pPr>
              <w:spacing w:after="0" w:line="252" w:lineRule="auto"/>
              <w:jc w:val="left"/>
              <w:rPr>
                <w:sz w:val="18"/>
                <w:szCs w:val="18"/>
              </w:rPr>
            </w:pPr>
            <w:r>
              <w:rPr>
                <w:rFonts w:cs="Times New Roman"/>
                <w:sz w:val="18"/>
                <w:szCs w:val="18"/>
              </w:rPr>
              <w:t>Hiển thị đúng sách có tên phù hợp.</w:t>
            </w:r>
          </w:p>
        </w:tc>
        <w:tc>
          <w:tcPr>
            <w:tcW w:w="849" w:type="dxa"/>
            <w:tcMar>
              <w:top w:w="70" w:type="dxa"/>
              <w:left w:w="75" w:type="dxa"/>
              <w:bottom w:w="70" w:type="dxa"/>
              <w:right w:w="75" w:type="dxa"/>
            </w:tcMar>
            <w:vAlign w:val="center"/>
          </w:tcPr>
          <w:p w14:paraId="338E5EEE" w14:textId="77777777" w:rsidR="003F459D" w:rsidRDefault="00000000">
            <w:r>
              <w:rPr>
                <w:sz w:val="20"/>
              </w:rPr>
              <w:t>Hệ thống hiển thị đúng sách phù hợp với từ khóa Dế Mèn.</w:t>
            </w:r>
          </w:p>
        </w:tc>
        <w:tc>
          <w:tcPr>
            <w:tcW w:w="655" w:type="dxa"/>
            <w:shd w:val="clear" w:color="auto" w:fill="E2F0D9"/>
            <w:tcMar>
              <w:top w:w="70" w:type="dxa"/>
              <w:left w:w="75" w:type="dxa"/>
              <w:bottom w:w="70" w:type="dxa"/>
              <w:right w:w="75" w:type="dxa"/>
            </w:tcMar>
            <w:vAlign w:val="center"/>
          </w:tcPr>
          <w:p w14:paraId="77DC9864" w14:textId="77777777" w:rsidR="003F459D" w:rsidRDefault="00000000">
            <w:pPr>
              <w:jc w:val="center"/>
            </w:pPr>
            <w:r>
              <w:rPr>
                <w:b/>
                <w:sz w:val="20"/>
              </w:rPr>
              <w:t>Pass</w:t>
            </w:r>
          </w:p>
        </w:tc>
      </w:tr>
      <w:tr w:rsidR="003F459D" w14:paraId="0EF941B6" w14:textId="77777777">
        <w:trPr>
          <w:cantSplit/>
          <w:jc w:val="center"/>
        </w:trPr>
        <w:tc>
          <w:tcPr>
            <w:tcW w:w="813" w:type="dxa"/>
            <w:tcMar>
              <w:top w:w="70" w:type="dxa"/>
              <w:left w:w="75" w:type="dxa"/>
              <w:bottom w:w="70" w:type="dxa"/>
              <w:right w:w="75" w:type="dxa"/>
            </w:tcMar>
            <w:vAlign w:val="center"/>
          </w:tcPr>
          <w:p w14:paraId="78874089" w14:textId="77777777" w:rsidR="003F459D" w:rsidRDefault="00000000">
            <w:pPr>
              <w:spacing w:after="0" w:line="252" w:lineRule="auto"/>
              <w:jc w:val="left"/>
              <w:rPr>
                <w:sz w:val="18"/>
                <w:szCs w:val="18"/>
              </w:rPr>
            </w:pPr>
            <w:r>
              <w:rPr>
                <w:rFonts w:cs="Times New Roman"/>
                <w:sz w:val="18"/>
                <w:szCs w:val="18"/>
              </w:rPr>
              <w:t>TC_BOOK_08</w:t>
            </w:r>
          </w:p>
        </w:tc>
        <w:tc>
          <w:tcPr>
            <w:tcW w:w="705" w:type="dxa"/>
            <w:tcMar>
              <w:top w:w="70" w:type="dxa"/>
              <w:left w:w="75" w:type="dxa"/>
              <w:bottom w:w="70" w:type="dxa"/>
              <w:right w:w="75" w:type="dxa"/>
            </w:tcMar>
            <w:vAlign w:val="center"/>
          </w:tcPr>
          <w:p w14:paraId="77C3B683" w14:textId="77777777" w:rsidR="003F459D" w:rsidRDefault="00000000">
            <w:pPr>
              <w:spacing w:after="0" w:line="252" w:lineRule="auto"/>
              <w:jc w:val="left"/>
              <w:rPr>
                <w:sz w:val="18"/>
                <w:szCs w:val="18"/>
              </w:rPr>
            </w:pPr>
            <w:r>
              <w:rPr>
                <w:rFonts w:cs="Times New Roman"/>
                <w:sz w:val="18"/>
                <w:szCs w:val="18"/>
              </w:rPr>
              <w:t>Khóa sách</w:t>
            </w:r>
          </w:p>
        </w:tc>
        <w:tc>
          <w:tcPr>
            <w:tcW w:w="870" w:type="dxa"/>
            <w:tcMar>
              <w:top w:w="70" w:type="dxa"/>
              <w:left w:w="75" w:type="dxa"/>
              <w:bottom w:w="70" w:type="dxa"/>
              <w:right w:w="75" w:type="dxa"/>
            </w:tcMar>
            <w:vAlign w:val="center"/>
          </w:tcPr>
          <w:p w14:paraId="2A3DAB6A" w14:textId="77777777" w:rsidR="003F459D" w:rsidRDefault="00000000">
            <w:pPr>
              <w:spacing w:after="0" w:line="252" w:lineRule="auto"/>
              <w:jc w:val="left"/>
              <w:rPr>
                <w:sz w:val="18"/>
                <w:szCs w:val="18"/>
              </w:rPr>
            </w:pPr>
            <w:r>
              <w:rPr>
                <w:rFonts w:cs="Times New Roman"/>
                <w:sz w:val="18"/>
                <w:szCs w:val="18"/>
              </w:rPr>
              <w:t>Có sách thử nghiệm đang hoạt động và không cần dùng cho các test bán hàng tiếp theo.</w:t>
            </w:r>
          </w:p>
        </w:tc>
        <w:tc>
          <w:tcPr>
            <w:tcW w:w="1755" w:type="dxa"/>
            <w:tcMar>
              <w:top w:w="70" w:type="dxa"/>
              <w:left w:w="75" w:type="dxa"/>
              <w:bottom w:w="70" w:type="dxa"/>
              <w:right w:w="75" w:type="dxa"/>
            </w:tcMar>
            <w:vAlign w:val="center"/>
          </w:tcPr>
          <w:p w14:paraId="1AE5C3AC" w14:textId="77777777" w:rsidR="003F459D" w:rsidRDefault="00000000">
            <w:pPr>
              <w:spacing w:after="0" w:line="252" w:lineRule="auto"/>
              <w:jc w:val="left"/>
              <w:rPr>
                <w:sz w:val="18"/>
                <w:szCs w:val="18"/>
              </w:rPr>
            </w:pPr>
            <w:r>
              <w:rPr>
                <w:rFonts w:cs="Times New Roman"/>
                <w:sz w:val="18"/>
                <w:szCs w:val="18"/>
              </w:rPr>
              <w:t>Sách chọn khóa: một sách thử riêng, ví dụ Sách dùng để khóa.</w:t>
            </w:r>
          </w:p>
        </w:tc>
        <w:tc>
          <w:tcPr>
            <w:tcW w:w="2007" w:type="dxa"/>
            <w:tcMar>
              <w:top w:w="70" w:type="dxa"/>
              <w:left w:w="75" w:type="dxa"/>
              <w:bottom w:w="70" w:type="dxa"/>
              <w:right w:w="75" w:type="dxa"/>
            </w:tcMar>
            <w:vAlign w:val="center"/>
          </w:tcPr>
          <w:p w14:paraId="7B905FDE"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Chọn sách. </w:t>
            </w:r>
          </w:p>
          <w:p w14:paraId="6CBAC54D"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Nhấn Khóa/Ngừng bán và xác nhận. </w:t>
            </w:r>
          </w:p>
          <w:p w14:paraId="54300C57"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Quan sát trạng thái. </w:t>
            </w:r>
          </w:p>
          <w:p w14:paraId="525638B3" w14:textId="77777777" w:rsidR="003F459D" w:rsidRDefault="00000000">
            <w:pPr>
              <w:spacing w:after="0" w:line="252" w:lineRule="auto"/>
              <w:jc w:val="left"/>
              <w:rPr>
                <w:sz w:val="18"/>
                <w:szCs w:val="18"/>
              </w:rPr>
            </w:pPr>
            <w:r>
              <w:rPr>
                <w:rFonts w:cs="Times New Roman"/>
                <w:sz w:val="18"/>
                <w:szCs w:val="18"/>
                <w:lang w:val="vi-VN"/>
              </w:rPr>
              <w:t>4</w:t>
            </w:r>
            <w:r>
              <w:rPr>
                <w:rFonts w:cs="Times New Roman"/>
                <w:sz w:val="18"/>
                <w:szCs w:val="18"/>
              </w:rPr>
              <w:t>) Mở Bán hàng và tìm sách nếu cần xác nhận.</w:t>
            </w:r>
          </w:p>
        </w:tc>
        <w:tc>
          <w:tcPr>
            <w:tcW w:w="802" w:type="dxa"/>
            <w:tcMar>
              <w:top w:w="70" w:type="dxa"/>
              <w:left w:w="75" w:type="dxa"/>
              <w:bottom w:w="70" w:type="dxa"/>
              <w:right w:w="75" w:type="dxa"/>
            </w:tcMar>
            <w:vAlign w:val="center"/>
          </w:tcPr>
          <w:p w14:paraId="50CA15B9" w14:textId="77777777" w:rsidR="003F459D" w:rsidRDefault="00000000">
            <w:pPr>
              <w:spacing w:after="0" w:line="252" w:lineRule="auto"/>
              <w:jc w:val="left"/>
              <w:rPr>
                <w:sz w:val="18"/>
                <w:szCs w:val="18"/>
              </w:rPr>
            </w:pPr>
            <w:r>
              <w:rPr>
                <w:rFonts w:cs="Times New Roman"/>
                <w:sz w:val="18"/>
                <w:szCs w:val="18"/>
              </w:rPr>
              <w:t>Sách chuyển trạng thái không hoạt động và không được dùng cho giao dịch mới.</w:t>
            </w:r>
          </w:p>
        </w:tc>
        <w:tc>
          <w:tcPr>
            <w:tcW w:w="849" w:type="dxa"/>
            <w:tcMar>
              <w:top w:w="70" w:type="dxa"/>
              <w:left w:w="75" w:type="dxa"/>
              <w:bottom w:w="70" w:type="dxa"/>
              <w:right w:w="75" w:type="dxa"/>
            </w:tcMar>
            <w:vAlign w:val="center"/>
          </w:tcPr>
          <w:p w14:paraId="73B04D38" w14:textId="77777777" w:rsidR="003F459D" w:rsidRDefault="00000000">
            <w:r>
              <w:rPr>
                <w:sz w:val="20"/>
              </w:rPr>
              <w:t>Sách đã khóa vẫn xuất hiện và tiếp tục được sử dụng cho giao dịch mới.</w:t>
            </w:r>
          </w:p>
        </w:tc>
        <w:tc>
          <w:tcPr>
            <w:tcW w:w="655" w:type="dxa"/>
            <w:shd w:val="clear" w:color="auto" w:fill="FCE4D6"/>
            <w:tcMar>
              <w:top w:w="70" w:type="dxa"/>
              <w:left w:w="75" w:type="dxa"/>
              <w:bottom w:w="70" w:type="dxa"/>
              <w:right w:w="75" w:type="dxa"/>
            </w:tcMar>
            <w:vAlign w:val="center"/>
          </w:tcPr>
          <w:p w14:paraId="4D8F5694" w14:textId="77777777" w:rsidR="003F459D" w:rsidRDefault="00000000">
            <w:pPr>
              <w:jc w:val="center"/>
            </w:pPr>
            <w:r>
              <w:rPr>
                <w:b/>
                <w:sz w:val="20"/>
              </w:rPr>
              <w:t>Fail</w:t>
            </w:r>
          </w:p>
        </w:tc>
      </w:tr>
      <w:tr w:rsidR="003F459D" w14:paraId="5D9F4C0B" w14:textId="77777777">
        <w:trPr>
          <w:cantSplit/>
          <w:jc w:val="center"/>
        </w:trPr>
        <w:tc>
          <w:tcPr>
            <w:tcW w:w="813" w:type="dxa"/>
            <w:tcMar>
              <w:top w:w="70" w:type="dxa"/>
              <w:left w:w="75" w:type="dxa"/>
              <w:bottom w:w="70" w:type="dxa"/>
              <w:right w:w="75" w:type="dxa"/>
            </w:tcMar>
            <w:vAlign w:val="center"/>
          </w:tcPr>
          <w:p w14:paraId="0B5AA3B5" w14:textId="77777777" w:rsidR="003F459D" w:rsidRDefault="00000000">
            <w:pPr>
              <w:spacing w:after="0" w:line="252" w:lineRule="auto"/>
              <w:jc w:val="left"/>
              <w:rPr>
                <w:sz w:val="18"/>
                <w:szCs w:val="18"/>
              </w:rPr>
            </w:pPr>
            <w:r>
              <w:rPr>
                <w:rFonts w:cs="Times New Roman"/>
                <w:sz w:val="18"/>
                <w:szCs w:val="18"/>
              </w:rPr>
              <w:t>TC_BOOK_09</w:t>
            </w:r>
          </w:p>
        </w:tc>
        <w:tc>
          <w:tcPr>
            <w:tcW w:w="705" w:type="dxa"/>
            <w:tcMar>
              <w:top w:w="70" w:type="dxa"/>
              <w:left w:w="75" w:type="dxa"/>
              <w:bottom w:w="70" w:type="dxa"/>
              <w:right w:w="75" w:type="dxa"/>
            </w:tcMar>
            <w:vAlign w:val="center"/>
          </w:tcPr>
          <w:p w14:paraId="2F472043" w14:textId="77777777" w:rsidR="003F459D" w:rsidRDefault="00000000">
            <w:pPr>
              <w:spacing w:after="0" w:line="252" w:lineRule="auto"/>
              <w:jc w:val="left"/>
              <w:rPr>
                <w:sz w:val="18"/>
                <w:szCs w:val="18"/>
              </w:rPr>
            </w:pPr>
            <w:r>
              <w:rPr>
                <w:rFonts w:cs="Times New Roman"/>
                <w:sz w:val="18"/>
                <w:szCs w:val="18"/>
              </w:rPr>
              <w:t>Tải ảnh sách</w:t>
            </w:r>
          </w:p>
        </w:tc>
        <w:tc>
          <w:tcPr>
            <w:tcW w:w="870" w:type="dxa"/>
            <w:tcMar>
              <w:top w:w="70" w:type="dxa"/>
              <w:left w:w="75" w:type="dxa"/>
              <w:bottom w:w="70" w:type="dxa"/>
              <w:right w:w="75" w:type="dxa"/>
            </w:tcMar>
            <w:vAlign w:val="center"/>
          </w:tcPr>
          <w:p w14:paraId="56AD6515" w14:textId="77777777" w:rsidR="003F459D" w:rsidRDefault="00000000">
            <w:pPr>
              <w:spacing w:after="0" w:line="252" w:lineRule="auto"/>
              <w:jc w:val="left"/>
              <w:rPr>
                <w:sz w:val="18"/>
                <w:szCs w:val="18"/>
              </w:rPr>
            </w:pPr>
            <w:r>
              <w:rPr>
                <w:rFonts w:cs="Times New Roman"/>
                <w:sz w:val="18"/>
                <w:szCs w:val="18"/>
              </w:rPr>
              <w:t>Admin đăng nhập; có tệp JPG hoặc PNG hợp lệ.</w:t>
            </w:r>
          </w:p>
        </w:tc>
        <w:tc>
          <w:tcPr>
            <w:tcW w:w="1755" w:type="dxa"/>
            <w:tcMar>
              <w:top w:w="70" w:type="dxa"/>
              <w:left w:w="75" w:type="dxa"/>
              <w:bottom w:w="70" w:type="dxa"/>
              <w:right w:w="75" w:type="dxa"/>
            </w:tcMar>
            <w:vAlign w:val="center"/>
          </w:tcPr>
          <w:p w14:paraId="550BC00D" w14:textId="77777777" w:rsidR="003F459D" w:rsidRDefault="00000000">
            <w:pPr>
              <w:spacing w:after="0" w:line="252" w:lineRule="auto"/>
              <w:jc w:val="left"/>
              <w:rPr>
                <w:sz w:val="18"/>
                <w:szCs w:val="18"/>
              </w:rPr>
            </w:pPr>
            <w:r>
              <w:rPr>
                <w:rFonts w:cs="Times New Roman"/>
                <w:sz w:val="18"/>
                <w:szCs w:val="18"/>
              </w:rPr>
              <w:t>Tệp ảnh: bia_de_men_test.jpg; kích thước gợi ý dưới 2 MB.</w:t>
            </w:r>
          </w:p>
        </w:tc>
        <w:tc>
          <w:tcPr>
            <w:tcW w:w="2007" w:type="dxa"/>
            <w:tcMar>
              <w:top w:w="70" w:type="dxa"/>
              <w:left w:w="75" w:type="dxa"/>
              <w:bottom w:w="70" w:type="dxa"/>
              <w:right w:w="75" w:type="dxa"/>
            </w:tcMar>
            <w:vAlign w:val="center"/>
          </w:tcPr>
          <w:p w14:paraId="3ED3A25E"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Mở form thêm/sửa sách. </w:t>
            </w:r>
          </w:p>
          <w:p w14:paraId="5808BC59"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Chọn ảnh/Tải ảnh. </w:t>
            </w:r>
          </w:p>
          <w:p w14:paraId="622E981E" w14:textId="77777777" w:rsidR="003F459D" w:rsidRDefault="00000000">
            <w:pPr>
              <w:numPr>
                <w:ilvl w:val="0"/>
                <w:numId w:val="32"/>
              </w:numPr>
              <w:spacing w:after="0" w:line="252" w:lineRule="auto"/>
              <w:jc w:val="left"/>
              <w:rPr>
                <w:sz w:val="18"/>
                <w:szCs w:val="18"/>
              </w:rPr>
            </w:pPr>
            <w:r>
              <w:rPr>
                <w:rFonts w:cs="Times New Roman"/>
                <w:sz w:val="18"/>
                <w:szCs w:val="18"/>
              </w:rPr>
              <w:t xml:space="preserve">Chọn tệp bia_de_men_test.jpg. </w:t>
            </w:r>
          </w:p>
          <w:p w14:paraId="308EA56B"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Lưu. </w:t>
            </w:r>
          </w:p>
          <w:p w14:paraId="6B6CD0A3" w14:textId="77777777" w:rsidR="003F459D" w:rsidRDefault="00000000">
            <w:pPr>
              <w:spacing w:after="0" w:line="252" w:lineRule="auto"/>
              <w:jc w:val="left"/>
              <w:rPr>
                <w:sz w:val="18"/>
                <w:szCs w:val="18"/>
              </w:rPr>
            </w:pPr>
            <w:r>
              <w:rPr>
                <w:rFonts w:cs="Times New Roman"/>
                <w:sz w:val="18"/>
                <w:szCs w:val="18"/>
                <w:lang w:val="vi-VN"/>
              </w:rPr>
              <w:t>5</w:t>
            </w:r>
            <w:r>
              <w:rPr>
                <w:rFonts w:cs="Times New Roman"/>
                <w:sz w:val="18"/>
                <w:szCs w:val="18"/>
              </w:rPr>
              <w:t>) Mở lại bản ghi và quan sát ảnh.</w:t>
            </w:r>
          </w:p>
        </w:tc>
        <w:tc>
          <w:tcPr>
            <w:tcW w:w="802" w:type="dxa"/>
            <w:tcMar>
              <w:top w:w="70" w:type="dxa"/>
              <w:left w:w="75" w:type="dxa"/>
              <w:bottom w:w="70" w:type="dxa"/>
              <w:right w:w="75" w:type="dxa"/>
            </w:tcMar>
            <w:vAlign w:val="center"/>
          </w:tcPr>
          <w:p w14:paraId="488CE417" w14:textId="77777777" w:rsidR="003F459D" w:rsidRDefault="00000000">
            <w:pPr>
              <w:spacing w:after="0" w:line="252" w:lineRule="auto"/>
              <w:jc w:val="left"/>
              <w:rPr>
                <w:sz w:val="18"/>
                <w:szCs w:val="18"/>
              </w:rPr>
            </w:pPr>
            <w:r>
              <w:rPr>
                <w:rFonts w:cs="Times New Roman"/>
                <w:sz w:val="18"/>
                <w:szCs w:val="18"/>
              </w:rPr>
              <w:t>Đường dẫn ảnh được lưu và ảnh hiển thị ngay hoặc khi mở lại bản ghi theo yêu cầu thiết kế.</w:t>
            </w:r>
          </w:p>
        </w:tc>
        <w:tc>
          <w:tcPr>
            <w:tcW w:w="849" w:type="dxa"/>
            <w:tcMar>
              <w:top w:w="70" w:type="dxa"/>
              <w:left w:w="75" w:type="dxa"/>
              <w:bottom w:w="70" w:type="dxa"/>
              <w:right w:w="75" w:type="dxa"/>
            </w:tcMar>
            <w:vAlign w:val="center"/>
          </w:tcPr>
          <w:p w14:paraId="60172F54" w14:textId="77777777" w:rsidR="003F459D" w:rsidRDefault="00000000">
            <w:r>
              <w:rPr>
                <w:sz w:val="20"/>
              </w:rPr>
              <w:t>Ảnh sách được lưu và hiển thị khi mở lại bản ghi.</w:t>
            </w:r>
          </w:p>
        </w:tc>
        <w:tc>
          <w:tcPr>
            <w:tcW w:w="655" w:type="dxa"/>
            <w:shd w:val="clear" w:color="auto" w:fill="E2F0D9"/>
            <w:tcMar>
              <w:top w:w="70" w:type="dxa"/>
              <w:left w:w="75" w:type="dxa"/>
              <w:bottom w:w="70" w:type="dxa"/>
              <w:right w:w="75" w:type="dxa"/>
            </w:tcMar>
            <w:vAlign w:val="center"/>
          </w:tcPr>
          <w:p w14:paraId="747F95B6" w14:textId="77777777" w:rsidR="003F459D" w:rsidRDefault="00000000">
            <w:pPr>
              <w:jc w:val="center"/>
            </w:pPr>
            <w:r>
              <w:rPr>
                <w:b/>
                <w:sz w:val="20"/>
              </w:rPr>
              <w:t>Pass</w:t>
            </w:r>
          </w:p>
        </w:tc>
      </w:tr>
    </w:tbl>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6B5685E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4335359C" w14:textId="77777777" w:rsidR="003F459D" w:rsidRDefault="00000000">
            <w:pPr>
              <w:spacing w:before="240" w:after="0" w:line="252" w:lineRule="auto"/>
            </w:pPr>
            <w:r>
              <w:rPr>
                <w:noProof/>
              </w:rPr>
              <w:lastRenderedPageBreak/>
              <w:drawing>
                <wp:inline distT="0" distB="0" distL="114300" distR="114300" wp14:anchorId="6CEC0124" wp14:editId="34F4B2EC">
                  <wp:extent cx="5272405" cy="4185920"/>
                  <wp:effectExtent l="0" t="0" r="4445" b="508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3"/>
                          <a:stretch>
                            <a:fillRect/>
                          </a:stretch>
                        </pic:blipFill>
                        <pic:spPr>
                          <a:xfrm>
                            <a:off x="0" y="0"/>
                            <a:ext cx="5272405" cy="4185920"/>
                          </a:xfrm>
                          <a:prstGeom prst="rect">
                            <a:avLst/>
                          </a:prstGeom>
                          <a:noFill/>
                          <a:ln>
                            <a:noFill/>
                          </a:ln>
                        </pic:spPr>
                      </pic:pic>
                    </a:graphicData>
                  </a:graphic>
                </wp:inline>
              </w:drawing>
            </w:r>
            <w:r>
              <w:rPr>
                <w:rFonts w:cs="Times New Roman"/>
                <w:sz w:val="18"/>
              </w:rPr>
              <w:br/>
            </w:r>
            <w:r>
              <w:rPr>
                <w:rFonts w:cs="Times New Roman"/>
                <w:sz w:val="18"/>
              </w:rPr>
              <w:br/>
            </w:r>
          </w:p>
        </w:tc>
      </w:tr>
    </w:tbl>
    <w:p w14:paraId="715CB048" w14:textId="77777777" w:rsidR="003F459D" w:rsidRDefault="00000000">
      <w:pPr>
        <w:pStyle w:val="Caption"/>
        <w:spacing w:after="80" w:line="312" w:lineRule="auto"/>
      </w:pPr>
      <w:r>
        <w:rPr>
          <w:rFonts w:cs="Times New Roman"/>
        </w:rPr>
        <w:t>Hình 3.10. Dữ liệu sách hợp lệ trước khi nhấn Lưu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3AC7694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BE3BC9C" w14:textId="77777777" w:rsidR="003F459D" w:rsidRDefault="00000000">
            <w:pPr>
              <w:spacing w:before="240" w:after="0" w:line="252" w:lineRule="auto"/>
              <w:jc w:val="center"/>
            </w:pPr>
            <w:r>
              <w:rPr>
                <w:noProof/>
              </w:rPr>
              <w:drawing>
                <wp:inline distT="0" distB="0" distL="114300" distR="114300" wp14:anchorId="2A80D07E" wp14:editId="2ACB3390">
                  <wp:extent cx="5271135" cy="2952750"/>
                  <wp:effectExtent l="0" t="0" r="571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4"/>
                          <a:stretch>
                            <a:fillRect/>
                          </a:stretch>
                        </pic:blipFill>
                        <pic:spPr>
                          <a:xfrm>
                            <a:off x="0" y="0"/>
                            <a:ext cx="5271135" cy="2952750"/>
                          </a:xfrm>
                          <a:prstGeom prst="rect">
                            <a:avLst/>
                          </a:prstGeom>
                          <a:noFill/>
                          <a:ln>
                            <a:noFill/>
                          </a:ln>
                        </pic:spPr>
                      </pic:pic>
                    </a:graphicData>
                  </a:graphic>
                </wp:inline>
              </w:drawing>
            </w:r>
          </w:p>
        </w:tc>
      </w:tr>
    </w:tbl>
    <w:p w14:paraId="0F1F13B4" w14:textId="77777777" w:rsidR="003F459D" w:rsidRDefault="00000000">
      <w:pPr>
        <w:pStyle w:val="Caption"/>
        <w:spacing w:after="80" w:line="312" w:lineRule="auto"/>
      </w:pPr>
      <w:r>
        <w:rPr>
          <w:rFonts w:cs="Times New Roman"/>
        </w:rPr>
        <w:t>Hình 3.11. Sách mới xuất hiện trong danh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8E0051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6438F5F" w14:textId="77777777" w:rsidR="003F459D" w:rsidRDefault="00000000">
            <w:pPr>
              <w:spacing w:before="240" w:after="0" w:line="252" w:lineRule="auto"/>
              <w:jc w:val="center"/>
            </w:pPr>
            <w:r>
              <w:rPr>
                <w:noProof/>
              </w:rPr>
              <w:lastRenderedPageBreak/>
              <w:drawing>
                <wp:inline distT="0" distB="0" distL="114300" distR="114300" wp14:anchorId="5085E138" wp14:editId="3B1E0D3E">
                  <wp:extent cx="5271135" cy="3009900"/>
                  <wp:effectExtent l="0" t="0" r="5715"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5"/>
                          <a:stretch>
                            <a:fillRect/>
                          </a:stretch>
                        </pic:blipFill>
                        <pic:spPr>
                          <a:xfrm>
                            <a:off x="0" y="0"/>
                            <a:ext cx="5271135" cy="3009900"/>
                          </a:xfrm>
                          <a:prstGeom prst="rect">
                            <a:avLst/>
                          </a:prstGeom>
                          <a:noFill/>
                          <a:ln>
                            <a:noFill/>
                          </a:ln>
                        </pic:spPr>
                      </pic:pic>
                    </a:graphicData>
                  </a:graphic>
                </wp:inline>
              </w:drawing>
            </w:r>
            <w:r>
              <w:rPr>
                <w:rFonts w:cs="Times New Roman"/>
                <w:sz w:val="18"/>
              </w:rPr>
              <w:br/>
            </w:r>
          </w:p>
        </w:tc>
      </w:tr>
    </w:tbl>
    <w:p w14:paraId="252FBABE" w14:textId="77777777" w:rsidR="003F459D" w:rsidRDefault="00000000">
      <w:pPr>
        <w:pStyle w:val="Caption"/>
        <w:spacing w:after="80" w:line="312" w:lineRule="auto"/>
      </w:pPr>
      <w:r>
        <w:rPr>
          <w:rFonts w:cs="Times New Roman"/>
        </w:rPr>
        <w:t>Hình 3.12. Thông báo khi nhập giá hoặc số lượng không hợp lệ</w:t>
      </w:r>
    </w:p>
    <w:p w14:paraId="331BC2C5" w14:textId="77777777" w:rsidR="003F459D" w:rsidRDefault="00000000">
      <w:pPr>
        <w:pStyle w:val="Heading2"/>
      </w:pPr>
      <w:bookmarkStart w:id="78" w:name="_Toc236824240"/>
      <w:r>
        <w:rPr>
          <w:rFonts w:ascii="Times New Roman" w:eastAsia="Times New Roman" w:hAnsi="Times New Roman" w:cs="Times New Roman"/>
        </w:rPr>
        <w:t>3.6. Kiểm thử quản lý khách hàng</w:t>
      </w:r>
      <w:bookmarkEnd w:id="78"/>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64"/>
        <w:gridCol w:w="765"/>
        <w:gridCol w:w="1110"/>
        <w:gridCol w:w="1845"/>
        <w:gridCol w:w="1624"/>
        <w:gridCol w:w="882"/>
        <w:gridCol w:w="705"/>
        <w:gridCol w:w="661"/>
      </w:tblGrid>
      <w:tr w:rsidR="003F459D" w14:paraId="2736E047" w14:textId="77777777">
        <w:trPr>
          <w:cantSplit/>
          <w:tblHeader/>
          <w:jc w:val="center"/>
        </w:trPr>
        <w:tc>
          <w:tcPr>
            <w:tcW w:w="864" w:type="dxa"/>
            <w:shd w:val="clear" w:color="auto" w:fill="D9EAF7"/>
            <w:tcMar>
              <w:top w:w="70" w:type="dxa"/>
              <w:left w:w="75" w:type="dxa"/>
              <w:bottom w:w="70" w:type="dxa"/>
              <w:right w:w="75" w:type="dxa"/>
            </w:tcMar>
            <w:vAlign w:val="center"/>
          </w:tcPr>
          <w:p w14:paraId="4B0BDECD" w14:textId="77777777" w:rsidR="003F459D" w:rsidRDefault="00000000">
            <w:pPr>
              <w:spacing w:after="0" w:line="252" w:lineRule="auto"/>
              <w:jc w:val="center"/>
            </w:pPr>
            <w:r>
              <w:rPr>
                <w:rFonts w:cs="Times New Roman"/>
                <w:b/>
                <w:sz w:val="18"/>
              </w:rPr>
              <w:t>Mã TC</w:t>
            </w:r>
          </w:p>
        </w:tc>
        <w:tc>
          <w:tcPr>
            <w:tcW w:w="765" w:type="dxa"/>
            <w:shd w:val="clear" w:color="auto" w:fill="D9EAF7"/>
            <w:tcMar>
              <w:top w:w="70" w:type="dxa"/>
              <w:left w:w="75" w:type="dxa"/>
              <w:bottom w:w="70" w:type="dxa"/>
              <w:right w:w="75" w:type="dxa"/>
            </w:tcMar>
            <w:vAlign w:val="center"/>
          </w:tcPr>
          <w:p w14:paraId="216F3325" w14:textId="77777777" w:rsidR="003F459D" w:rsidRDefault="00000000">
            <w:pPr>
              <w:spacing w:after="0" w:line="252" w:lineRule="auto"/>
              <w:jc w:val="center"/>
            </w:pPr>
            <w:r>
              <w:rPr>
                <w:rFonts w:cs="Times New Roman"/>
                <w:b/>
                <w:sz w:val="18"/>
              </w:rPr>
              <w:t>Hạng mục</w:t>
            </w:r>
          </w:p>
        </w:tc>
        <w:tc>
          <w:tcPr>
            <w:tcW w:w="1110" w:type="dxa"/>
            <w:shd w:val="clear" w:color="auto" w:fill="D9EAF7"/>
            <w:tcMar>
              <w:top w:w="70" w:type="dxa"/>
              <w:left w:w="75" w:type="dxa"/>
              <w:bottom w:w="70" w:type="dxa"/>
              <w:right w:w="75" w:type="dxa"/>
            </w:tcMar>
            <w:vAlign w:val="center"/>
          </w:tcPr>
          <w:p w14:paraId="4209CFA8" w14:textId="77777777" w:rsidR="003F459D" w:rsidRDefault="00000000">
            <w:pPr>
              <w:spacing w:after="0" w:line="252" w:lineRule="auto"/>
              <w:jc w:val="center"/>
            </w:pPr>
            <w:r>
              <w:rPr>
                <w:rFonts w:cs="Times New Roman"/>
                <w:b/>
                <w:sz w:val="18"/>
              </w:rPr>
              <w:t>Điều kiện</w:t>
            </w:r>
          </w:p>
        </w:tc>
        <w:tc>
          <w:tcPr>
            <w:tcW w:w="1845" w:type="dxa"/>
            <w:shd w:val="clear" w:color="auto" w:fill="D9EAF7"/>
            <w:tcMar>
              <w:top w:w="70" w:type="dxa"/>
              <w:left w:w="75" w:type="dxa"/>
              <w:bottom w:w="70" w:type="dxa"/>
              <w:right w:w="75" w:type="dxa"/>
            </w:tcMar>
            <w:vAlign w:val="center"/>
          </w:tcPr>
          <w:p w14:paraId="0D70493C" w14:textId="77777777" w:rsidR="003F459D" w:rsidRDefault="00000000">
            <w:pPr>
              <w:spacing w:after="0" w:line="252" w:lineRule="auto"/>
              <w:jc w:val="center"/>
            </w:pPr>
            <w:r>
              <w:rPr>
                <w:rFonts w:cs="Times New Roman"/>
                <w:b/>
                <w:sz w:val="18"/>
              </w:rPr>
              <w:t>Dữ liệu</w:t>
            </w:r>
          </w:p>
        </w:tc>
        <w:tc>
          <w:tcPr>
            <w:tcW w:w="1624" w:type="dxa"/>
            <w:shd w:val="clear" w:color="auto" w:fill="D9EAF7"/>
            <w:tcMar>
              <w:top w:w="70" w:type="dxa"/>
              <w:left w:w="75" w:type="dxa"/>
              <w:bottom w:w="70" w:type="dxa"/>
              <w:right w:w="75" w:type="dxa"/>
            </w:tcMar>
            <w:vAlign w:val="center"/>
          </w:tcPr>
          <w:p w14:paraId="27B6372C" w14:textId="77777777" w:rsidR="003F459D" w:rsidRDefault="00000000">
            <w:pPr>
              <w:spacing w:after="0" w:line="252" w:lineRule="auto"/>
              <w:jc w:val="center"/>
            </w:pPr>
            <w:r>
              <w:rPr>
                <w:rFonts w:cs="Times New Roman"/>
                <w:b/>
                <w:sz w:val="18"/>
              </w:rPr>
              <w:t>Các bước thực hiện</w:t>
            </w:r>
          </w:p>
        </w:tc>
        <w:tc>
          <w:tcPr>
            <w:tcW w:w="882" w:type="dxa"/>
            <w:shd w:val="clear" w:color="auto" w:fill="D9EAF7"/>
            <w:tcMar>
              <w:top w:w="70" w:type="dxa"/>
              <w:left w:w="75" w:type="dxa"/>
              <w:bottom w:w="70" w:type="dxa"/>
              <w:right w:w="75" w:type="dxa"/>
            </w:tcMar>
            <w:vAlign w:val="center"/>
          </w:tcPr>
          <w:p w14:paraId="146F6B8D" w14:textId="77777777" w:rsidR="003F459D" w:rsidRDefault="00000000">
            <w:pPr>
              <w:spacing w:after="0" w:line="252" w:lineRule="auto"/>
              <w:jc w:val="center"/>
            </w:pPr>
            <w:r>
              <w:rPr>
                <w:rFonts w:cs="Times New Roman"/>
                <w:b/>
                <w:sz w:val="18"/>
              </w:rPr>
              <w:t>Kết quả mong đợi</w:t>
            </w:r>
          </w:p>
        </w:tc>
        <w:tc>
          <w:tcPr>
            <w:tcW w:w="705" w:type="dxa"/>
            <w:shd w:val="clear" w:color="auto" w:fill="D9EAF7"/>
            <w:tcMar>
              <w:top w:w="70" w:type="dxa"/>
              <w:left w:w="75" w:type="dxa"/>
              <w:bottom w:w="70" w:type="dxa"/>
              <w:right w:w="75" w:type="dxa"/>
            </w:tcMar>
            <w:vAlign w:val="center"/>
          </w:tcPr>
          <w:p w14:paraId="117DCE87" w14:textId="77777777" w:rsidR="003F459D" w:rsidRDefault="00000000">
            <w:pPr>
              <w:spacing w:after="0" w:line="252" w:lineRule="auto"/>
              <w:jc w:val="center"/>
            </w:pPr>
            <w:r>
              <w:rPr>
                <w:rFonts w:cs="Times New Roman"/>
                <w:b/>
                <w:sz w:val="18"/>
              </w:rPr>
              <w:t>Kết quả thực tế</w:t>
            </w:r>
          </w:p>
        </w:tc>
        <w:tc>
          <w:tcPr>
            <w:tcW w:w="661" w:type="dxa"/>
            <w:shd w:val="clear" w:color="auto" w:fill="D9EAF7"/>
            <w:tcMar>
              <w:top w:w="70" w:type="dxa"/>
              <w:left w:w="75" w:type="dxa"/>
              <w:bottom w:w="70" w:type="dxa"/>
              <w:right w:w="75" w:type="dxa"/>
            </w:tcMar>
            <w:vAlign w:val="center"/>
          </w:tcPr>
          <w:p w14:paraId="2268BD67" w14:textId="77777777" w:rsidR="003F459D" w:rsidRDefault="00000000">
            <w:pPr>
              <w:spacing w:after="0" w:line="252" w:lineRule="auto"/>
              <w:jc w:val="center"/>
            </w:pPr>
            <w:r>
              <w:rPr>
                <w:rFonts w:cs="Times New Roman"/>
                <w:b/>
                <w:sz w:val="18"/>
              </w:rPr>
              <w:t>Trạng thái</w:t>
            </w:r>
          </w:p>
        </w:tc>
      </w:tr>
      <w:tr w:rsidR="003F459D" w14:paraId="432AA405" w14:textId="77777777">
        <w:trPr>
          <w:cantSplit/>
          <w:jc w:val="center"/>
        </w:trPr>
        <w:tc>
          <w:tcPr>
            <w:tcW w:w="864" w:type="dxa"/>
            <w:tcMar>
              <w:top w:w="70" w:type="dxa"/>
              <w:left w:w="75" w:type="dxa"/>
              <w:bottom w:w="70" w:type="dxa"/>
              <w:right w:w="75" w:type="dxa"/>
            </w:tcMar>
            <w:vAlign w:val="center"/>
          </w:tcPr>
          <w:p w14:paraId="7F46BEAF" w14:textId="77777777" w:rsidR="003F459D" w:rsidRDefault="00000000">
            <w:pPr>
              <w:spacing w:after="0" w:line="252" w:lineRule="auto"/>
              <w:jc w:val="left"/>
            </w:pPr>
            <w:r>
              <w:rPr>
                <w:rFonts w:cs="Times New Roman"/>
                <w:sz w:val="18"/>
              </w:rPr>
              <w:t>TC_CUS_01</w:t>
            </w:r>
          </w:p>
        </w:tc>
        <w:tc>
          <w:tcPr>
            <w:tcW w:w="765" w:type="dxa"/>
            <w:tcMar>
              <w:top w:w="70" w:type="dxa"/>
              <w:left w:w="75" w:type="dxa"/>
              <w:bottom w:w="70" w:type="dxa"/>
              <w:right w:w="75" w:type="dxa"/>
            </w:tcMar>
            <w:vAlign w:val="center"/>
          </w:tcPr>
          <w:p w14:paraId="580E36EF" w14:textId="77777777" w:rsidR="003F459D" w:rsidRDefault="00000000">
            <w:pPr>
              <w:spacing w:after="0" w:line="252" w:lineRule="auto"/>
              <w:jc w:val="left"/>
            </w:pPr>
            <w:r>
              <w:rPr>
                <w:rFonts w:cs="Times New Roman"/>
                <w:sz w:val="18"/>
              </w:rPr>
              <w:t>Thêm khách hàng hợp lệ</w:t>
            </w:r>
          </w:p>
        </w:tc>
        <w:tc>
          <w:tcPr>
            <w:tcW w:w="1110" w:type="dxa"/>
            <w:tcMar>
              <w:top w:w="70" w:type="dxa"/>
              <w:left w:w="75" w:type="dxa"/>
              <w:bottom w:w="70" w:type="dxa"/>
              <w:right w:w="75" w:type="dxa"/>
            </w:tcMar>
            <w:vAlign w:val="center"/>
          </w:tcPr>
          <w:p w14:paraId="345E564D" w14:textId="77777777" w:rsidR="003F459D" w:rsidRDefault="00000000">
            <w:pPr>
              <w:spacing w:after="0" w:line="252" w:lineRule="auto"/>
              <w:jc w:val="left"/>
            </w:pPr>
            <w:r>
              <w:rPr>
                <w:rFonts w:cs="Times New Roman"/>
                <w:sz w:val="18"/>
              </w:rPr>
              <w:t>Đăng nhập; mở Quản lý khách hàng.</w:t>
            </w:r>
          </w:p>
        </w:tc>
        <w:tc>
          <w:tcPr>
            <w:tcW w:w="1845" w:type="dxa"/>
            <w:tcMar>
              <w:top w:w="70" w:type="dxa"/>
              <w:left w:w="75" w:type="dxa"/>
              <w:bottom w:w="70" w:type="dxa"/>
              <w:right w:w="75" w:type="dxa"/>
            </w:tcMar>
            <w:vAlign w:val="center"/>
          </w:tcPr>
          <w:p w14:paraId="22219BE5" w14:textId="77777777" w:rsidR="003F459D" w:rsidRDefault="00000000">
            <w:pPr>
              <w:spacing w:after="0" w:line="252" w:lineRule="auto"/>
              <w:jc w:val="left"/>
            </w:pPr>
            <w:r>
              <w:rPr>
                <w:rFonts w:cs="Times New Roman"/>
                <w:sz w:val="18"/>
              </w:rPr>
              <w:t>Họ tên: Nguyễn Minh Anh; SĐT: 0912345678; Email: minhanh.test@gmail.com; Địa chỉ: 25 Xuân Thủy, Cầu Giấy, Hà Nội.</w:t>
            </w:r>
          </w:p>
        </w:tc>
        <w:tc>
          <w:tcPr>
            <w:tcW w:w="1624" w:type="dxa"/>
            <w:tcMar>
              <w:top w:w="70" w:type="dxa"/>
              <w:left w:w="75" w:type="dxa"/>
              <w:bottom w:w="70" w:type="dxa"/>
              <w:right w:w="75" w:type="dxa"/>
            </w:tcMar>
            <w:vAlign w:val="center"/>
          </w:tcPr>
          <w:p w14:paraId="7E666473"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Nhấn Thêm khách hàng. </w:t>
            </w:r>
          </w:p>
          <w:p w14:paraId="39287BD3"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Nhập lần lượt họ tên, SĐT, email, địa chỉ. </w:t>
            </w:r>
          </w:p>
          <w:p w14:paraId="612324CB" w14:textId="77777777" w:rsidR="003F459D" w:rsidRDefault="00000000">
            <w:pPr>
              <w:numPr>
                <w:ilvl w:val="0"/>
                <w:numId w:val="33"/>
              </w:numPr>
              <w:spacing w:after="0" w:line="252" w:lineRule="auto"/>
              <w:jc w:val="left"/>
              <w:rPr>
                <w:rFonts w:cs="Times New Roman"/>
                <w:sz w:val="18"/>
              </w:rPr>
            </w:pPr>
            <w:r>
              <w:rPr>
                <w:rFonts w:cs="Times New Roman"/>
                <w:sz w:val="18"/>
              </w:rPr>
              <w:t>Nhấn Lưu.</w:t>
            </w:r>
          </w:p>
          <w:p w14:paraId="1C47631A" w14:textId="77777777" w:rsidR="003F459D" w:rsidRDefault="00000000">
            <w:pPr>
              <w:spacing w:after="0" w:line="252" w:lineRule="auto"/>
              <w:jc w:val="left"/>
            </w:pPr>
            <w:r>
              <w:rPr>
                <w:rFonts w:cs="Times New Roman"/>
                <w:sz w:val="18"/>
                <w:lang w:val="vi-VN"/>
              </w:rPr>
              <w:t>4</w:t>
            </w:r>
            <w:r>
              <w:rPr>
                <w:rFonts w:cs="Times New Roman"/>
                <w:sz w:val="18"/>
              </w:rPr>
              <w:t>) Tìm khách hàng vừa thêm.</w:t>
            </w:r>
          </w:p>
        </w:tc>
        <w:tc>
          <w:tcPr>
            <w:tcW w:w="882" w:type="dxa"/>
            <w:tcMar>
              <w:top w:w="70" w:type="dxa"/>
              <w:left w:w="75" w:type="dxa"/>
              <w:bottom w:w="70" w:type="dxa"/>
              <w:right w:w="75" w:type="dxa"/>
            </w:tcMar>
            <w:vAlign w:val="center"/>
          </w:tcPr>
          <w:p w14:paraId="79B1B0BD" w14:textId="77777777" w:rsidR="003F459D" w:rsidRDefault="00000000">
            <w:pPr>
              <w:spacing w:after="0" w:line="252" w:lineRule="auto"/>
              <w:jc w:val="left"/>
            </w:pPr>
            <w:r>
              <w:rPr>
                <w:rFonts w:cs="Times New Roman"/>
                <w:sz w:val="18"/>
              </w:rPr>
              <w:t>Khách hàng được lưu và hiển thị đúng thông tin.</w:t>
            </w:r>
          </w:p>
        </w:tc>
        <w:tc>
          <w:tcPr>
            <w:tcW w:w="705" w:type="dxa"/>
            <w:tcMar>
              <w:top w:w="70" w:type="dxa"/>
              <w:left w:w="75" w:type="dxa"/>
              <w:bottom w:w="70" w:type="dxa"/>
              <w:right w:w="75" w:type="dxa"/>
            </w:tcMar>
            <w:vAlign w:val="center"/>
          </w:tcPr>
          <w:p w14:paraId="30D629C3" w14:textId="77777777" w:rsidR="003F459D" w:rsidRDefault="00000000">
            <w:r>
              <w:rPr>
                <w:sz w:val="20"/>
              </w:rPr>
              <w:t>Khách hàng được lưu thành công và hiển thị đúng thông tin trong danh sách.</w:t>
            </w:r>
          </w:p>
        </w:tc>
        <w:tc>
          <w:tcPr>
            <w:tcW w:w="661" w:type="dxa"/>
            <w:shd w:val="clear" w:color="auto" w:fill="E2F0D9"/>
            <w:tcMar>
              <w:top w:w="70" w:type="dxa"/>
              <w:left w:w="75" w:type="dxa"/>
              <w:bottom w:w="70" w:type="dxa"/>
              <w:right w:w="75" w:type="dxa"/>
            </w:tcMar>
            <w:vAlign w:val="center"/>
          </w:tcPr>
          <w:p w14:paraId="230CF549" w14:textId="77777777" w:rsidR="003F459D" w:rsidRDefault="00000000">
            <w:pPr>
              <w:jc w:val="center"/>
            </w:pPr>
            <w:r>
              <w:rPr>
                <w:b/>
                <w:sz w:val="20"/>
              </w:rPr>
              <w:t>Pass</w:t>
            </w:r>
          </w:p>
        </w:tc>
      </w:tr>
      <w:tr w:rsidR="003F459D" w14:paraId="50A14815" w14:textId="77777777">
        <w:trPr>
          <w:cantSplit/>
          <w:jc w:val="center"/>
        </w:trPr>
        <w:tc>
          <w:tcPr>
            <w:tcW w:w="864" w:type="dxa"/>
            <w:tcMar>
              <w:top w:w="70" w:type="dxa"/>
              <w:left w:w="75" w:type="dxa"/>
              <w:bottom w:w="70" w:type="dxa"/>
              <w:right w:w="75" w:type="dxa"/>
            </w:tcMar>
            <w:vAlign w:val="center"/>
          </w:tcPr>
          <w:p w14:paraId="55E33DFD" w14:textId="77777777" w:rsidR="003F459D" w:rsidRDefault="00000000">
            <w:pPr>
              <w:spacing w:after="0" w:line="252" w:lineRule="auto"/>
              <w:jc w:val="left"/>
            </w:pPr>
            <w:r>
              <w:rPr>
                <w:rFonts w:cs="Times New Roman"/>
                <w:sz w:val="18"/>
              </w:rPr>
              <w:lastRenderedPageBreak/>
              <w:t>TC_CUS_02</w:t>
            </w:r>
          </w:p>
        </w:tc>
        <w:tc>
          <w:tcPr>
            <w:tcW w:w="765" w:type="dxa"/>
            <w:tcMar>
              <w:top w:w="70" w:type="dxa"/>
              <w:left w:w="75" w:type="dxa"/>
              <w:bottom w:w="70" w:type="dxa"/>
              <w:right w:w="75" w:type="dxa"/>
            </w:tcMar>
            <w:vAlign w:val="center"/>
          </w:tcPr>
          <w:p w14:paraId="09CDFB84" w14:textId="77777777" w:rsidR="003F459D" w:rsidRDefault="00000000">
            <w:pPr>
              <w:spacing w:after="0" w:line="252" w:lineRule="auto"/>
              <w:jc w:val="left"/>
            </w:pPr>
            <w:r>
              <w:rPr>
                <w:rFonts w:cs="Times New Roman"/>
                <w:sz w:val="18"/>
              </w:rPr>
              <w:t>Thiếu họ tên</w:t>
            </w:r>
          </w:p>
        </w:tc>
        <w:tc>
          <w:tcPr>
            <w:tcW w:w="1110" w:type="dxa"/>
            <w:tcMar>
              <w:top w:w="70" w:type="dxa"/>
              <w:left w:w="75" w:type="dxa"/>
              <w:bottom w:w="70" w:type="dxa"/>
              <w:right w:w="75" w:type="dxa"/>
            </w:tcMar>
            <w:vAlign w:val="center"/>
          </w:tcPr>
          <w:p w14:paraId="3E3699F2" w14:textId="77777777" w:rsidR="003F459D" w:rsidRDefault="00000000">
            <w:pPr>
              <w:spacing w:after="0" w:line="252" w:lineRule="auto"/>
              <w:jc w:val="left"/>
            </w:pPr>
            <w:r>
              <w:rPr>
                <w:rFonts w:cs="Times New Roman"/>
                <w:sz w:val="18"/>
              </w:rPr>
              <w:t>Mở form thêm khách hàng.</w:t>
            </w:r>
          </w:p>
        </w:tc>
        <w:tc>
          <w:tcPr>
            <w:tcW w:w="1845" w:type="dxa"/>
            <w:tcMar>
              <w:top w:w="70" w:type="dxa"/>
              <w:left w:w="75" w:type="dxa"/>
              <w:bottom w:w="70" w:type="dxa"/>
              <w:right w:w="75" w:type="dxa"/>
            </w:tcMar>
            <w:vAlign w:val="center"/>
          </w:tcPr>
          <w:p w14:paraId="4FBCAC15" w14:textId="77777777" w:rsidR="003F459D" w:rsidRDefault="00000000">
            <w:pPr>
              <w:spacing w:after="0" w:line="252" w:lineRule="auto"/>
              <w:jc w:val="left"/>
            </w:pPr>
            <w:r>
              <w:rPr>
                <w:rFonts w:cs="Times New Roman"/>
                <w:sz w:val="18"/>
              </w:rPr>
              <w:t>Họ tên: để trống; SĐT: 0987654321; Email: khach.test@gmail.com; Địa chỉ: Hà Nội.</w:t>
            </w:r>
          </w:p>
        </w:tc>
        <w:tc>
          <w:tcPr>
            <w:tcW w:w="1624" w:type="dxa"/>
            <w:tcMar>
              <w:top w:w="70" w:type="dxa"/>
              <w:left w:w="75" w:type="dxa"/>
              <w:bottom w:w="70" w:type="dxa"/>
              <w:right w:w="75" w:type="dxa"/>
            </w:tcMar>
            <w:vAlign w:val="center"/>
          </w:tcPr>
          <w:p w14:paraId="1422934C" w14:textId="77777777" w:rsidR="003F459D" w:rsidRDefault="00000000">
            <w:pPr>
              <w:numPr>
                <w:ilvl w:val="0"/>
                <w:numId w:val="34"/>
              </w:numPr>
              <w:spacing w:after="0" w:line="252" w:lineRule="auto"/>
              <w:jc w:val="left"/>
              <w:rPr>
                <w:rFonts w:cs="Times New Roman"/>
                <w:sz w:val="18"/>
              </w:rPr>
            </w:pPr>
            <w:r>
              <w:rPr>
                <w:rFonts w:cs="Times New Roman"/>
                <w:sz w:val="18"/>
              </w:rPr>
              <w:t>Để trống Họ tên.</w:t>
            </w:r>
          </w:p>
          <w:p w14:paraId="0D799325" w14:textId="77777777" w:rsidR="003F459D" w:rsidRDefault="00000000">
            <w:pPr>
              <w:numPr>
                <w:ilvl w:val="0"/>
                <w:numId w:val="34"/>
              </w:numPr>
              <w:spacing w:after="0" w:line="252" w:lineRule="auto"/>
              <w:jc w:val="left"/>
              <w:rPr>
                <w:rFonts w:cs="Times New Roman"/>
                <w:sz w:val="18"/>
              </w:rPr>
            </w:pPr>
            <w:r>
              <w:rPr>
                <w:rFonts w:cs="Times New Roman"/>
                <w:sz w:val="18"/>
              </w:rPr>
              <w:t xml:space="preserve">Nhập các trường còn lại. </w:t>
            </w:r>
          </w:p>
          <w:p w14:paraId="0C0E9F54"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882" w:type="dxa"/>
            <w:tcMar>
              <w:top w:w="70" w:type="dxa"/>
              <w:left w:w="75" w:type="dxa"/>
              <w:bottom w:w="70" w:type="dxa"/>
              <w:right w:w="75" w:type="dxa"/>
            </w:tcMar>
            <w:vAlign w:val="center"/>
          </w:tcPr>
          <w:p w14:paraId="2803056D" w14:textId="77777777" w:rsidR="003F459D" w:rsidRDefault="00000000">
            <w:pPr>
              <w:spacing w:after="0" w:line="252" w:lineRule="auto"/>
              <w:jc w:val="left"/>
            </w:pPr>
            <w:r>
              <w:rPr>
                <w:rFonts w:cs="Times New Roman"/>
                <w:sz w:val="18"/>
              </w:rPr>
              <w:t>Không lưu và hiển thị yêu cầu nhập họ tên.</w:t>
            </w:r>
          </w:p>
        </w:tc>
        <w:tc>
          <w:tcPr>
            <w:tcW w:w="705" w:type="dxa"/>
            <w:tcMar>
              <w:top w:w="70" w:type="dxa"/>
              <w:left w:w="75" w:type="dxa"/>
              <w:bottom w:w="70" w:type="dxa"/>
              <w:right w:w="75" w:type="dxa"/>
            </w:tcMar>
            <w:vAlign w:val="center"/>
          </w:tcPr>
          <w:p w14:paraId="16F3EB03" w14:textId="77777777" w:rsidR="003F459D" w:rsidRDefault="00000000">
            <w:r>
              <w:rPr>
                <w:sz w:val="20"/>
              </w:rPr>
              <w:t>Hệ thống không lưu và hiển thị cảnh báo bắt buộc nhập họ tên.</w:t>
            </w:r>
          </w:p>
        </w:tc>
        <w:tc>
          <w:tcPr>
            <w:tcW w:w="661" w:type="dxa"/>
            <w:shd w:val="clear" w:color="auto" w:fill="E2F0D9"/>
            <w:tcMar>
              <w:top w:w="70" w:type="dxa"/>
              <w:left w:w="75" w:type="dxa"/>
              <w:bottom w:w="70" w:type="dxa"/>
              <w:right w:w="75" w:type="dxa"/>
            </w:tcMar>
            <w:vAlign w:val="center"/>
          </w:tcPr>
          <w:p w14:paraId="268B7F59" w14:textId="77777777" w:rsidR="003F459D" w:rsidRDefault="00000000">
            <w:pPr>
              <w:jc w:val="center"/>
            </w:pPr>
            <w:r>
              <w:rPr>
                <w:b/>
                <w:sz w:val="20"/>
              </w:rPr>
              <w:t>Pass</w:t>
            </w:r>
          </w:p>
        </w:tc>
      </w:tr>
      <w:tr w:rsidR="003F459D" w14:paraId="3305A471" w14:textId="77777777">
        <w:trPr>
          <w:cantSplit/>
          <w:jc w:val="center"/>
        </w:trPr>
        <w:tc>
          <w:tcPr>
            <w:tcW w:w="864" w:type="dxa"/>
            <w:tcMar>
              <w:top w:w="70" w:type="dxa"/>
              <w:left w:w="75" w:type="dxa"/>
              <w:bottom w:w="70" w:type="dxa"/>
              <w:right w:w="75" w:type="dxa"/>
            </w:tcMar>
            <w:vAlign w:val="center"/>
          </w:tcPr>
          <w:p w14:paraId="565723CC" w14:textId="77777777" w:rsidR="003F459D" w:rsidRDefault="00000000">
            <w:pPr>
              <w:spacing w:after="0" w:line="252" w:lineRule="auto"/>
              <w:jc w:val="left"/>
            </w:pPr>
            <w:r>
              <w:rPr>
                <w:rFonts w:cs="Times New Roman"/>
                <w:sz w:val="18"/>
              </w:rPr>
              <w:t>TC_CUS_03</w:t>
            </w:r>
          </w:p>
        </w:tc>
        <w:tc>
          <w:tcPr>
            <w:tcW w:w="765" w:type="dxa"/>
            <w:tcMar>
              <w:top w:w="70" w:type="dxa"/>
              <w:left w:w="75" w:type="dxa"/>
              <w:bottom w:w="70" w:type="dxa"/>
              <w:right w:w="75" w:type="dxa"/>
            </w:tcMar>
            <w:vAlign w:val="center"/>
          </w:tcPr>
          <w:p w14:paraId="68051E9A" w14:textId="77777777" w:rsidR="003F459D" w:rsidRDefault="00000000">
            <w:pPr>
              <w:spacing w:after="0" w:line="252" w:lineRule="auto"/>
              <w:jc w:val="left"/>
            </w:pPr>
            <w:r>
              <w:rPr>
                <w:rFonts w:cs="Times New Roman"/>
                <w:sz w:val="18"/>
              </w:rPr>
              <w:t>Sửa khách hàng</w:t>
            </w:r>
          </w:p>
        </w:tc>
        <w:tc>
          <w:tcPr>
            <w:tcW w:w="1110" w:type="dxa"/>
            <w:tcMar>
              <w:top w:w="70" w:type="dxa"/>
              <w:left w:w="75" w:type="dxa"/>
              <w:bottom w:w="70" w:type="dxa"/>
              <w:right w:w="75" w:type="dxa"/>
            </w:tcMar>
            <w:vAlign w:val="center"/>
          </w:tcPr>
          <w:p w14:paraId="2773DD74" w14:textId="77777777" w:rsidR="003F459D" w:rsidRDefault="00000000">
            <w:pPr>
              <w:spacing w:after="0" w:line="252" w:lineRule="auto"/>
              <w:jc w:val="left"/>
            </w:pPr>
            <w:r>
              <w:rPr>
                <w:rFonts w:cs="Times New Roman"/>
                <w:sz w:val="18"/>
              </w:rPr>
              <w:t>Khách hàng Nguyễn Minh Anh đã tồn tại.</w:t>
            </w:r>
          </w:p>
        </w:tc>
        <w:tc>
          <w:tcPr>
            <w:tcW w:w="1845" w:type="dxa"/>
            <w:tcMar>
              <w:top w:w="70" w:type="dxa"/>
              <w:left w:w="75" w:type="dxa"/>
              <w:bottom w:w="70" w:type="dxa"/>
              <w:right w:w="75" w:type="dxa"/>
            </w:tcMar>
            <w:vAlign w:val="center"/>
          </w:tcPr>
          <w:p w14:paraId="23036703" w14:textId="77777777" w:rsidR="003F459D" w:rsidRDefault="00000000">
            <w:pPr>
              <w:spacing w:after="0" w:line="252" w:lineRule="auto"/>
              <w:jc w:val="left"/>
            </w:pPr>
            <w:r>
              <w:rPr>
                <w:rFonts w:cs="Times New Roman"/>
                <w:sz w:val="18"/>
              </w:rPr>
              <w:t>SĐT mới: 0909123456; Địa chỉ mới: 120 Cầu Giấy, Hà Nội.</w:t>
            </w:r>
          </w:p>
        </w:tc>
        <w:tc>
          <w:tcPr>
            <w:tcW w:w="1624" w:type="dxa"/>
            <w:tcMar>
              <w:top w:w="70" w:type="dxa"/>
              <w:left w:w="75" w:type="dxa"/>
              <w:bottom w:w="70" w:type="dxa"/>
              <w:right w:w="75" w:type="dxa"/>
            </w:tcMar>
            <w:vAlign w:val="center"/>
          </w:tcPr>
          <w:p w14:paraId="54939696" w14:textId="77777777" w:rsidR="003F459D" w:rsidRDefault="00000000">
            <w:pPr>
              <w:numPr>
                <w:ilvl w:val="0"/>
                <w:numId w:val="35"/>
              </w:numPr>
              <w:spacing w:after="0" w:line="252" w:lineRule="auto"/>
              <w:jc w:val="left"/>
              <w:rPr>
                <w:rFonts w:cs="Times New Roman"/>
                <w:sz w:val="18"/>
              </w:rPr>
            </w:pPr>
            <w:r>
              <w:rPr>
                <w:rFonts w:cs="Times New Roman"/>
                <w:sz w:val="18"/>
              </w:rPr>
              <w:t xml:space="preserve">Tìm Nguyễn Minh Anh. </w:t>
            </w:r>
          </w:p>
          <w:p w14:paraId="3D04D0AF" w14:textId="77777777" w:rsidR="003F459D" w:rsidRDefault="00000000">
            <w:pPr>
              <w:numPr>
                <w:ilvl w:val="0"/>
                <w:numId w:val="35"/>
              </w:numPr>
              <w:spacing w:after="0" w:line="252" w:lineRule="auto"/>
              <w:jc w:val="left"/>
              <w:rPr>
                <w:rFonts w:cs="Times New Roman"/>
                <w:sz w:val="18"/>
              </w:rPr>
            </w:pPr>
            <w:r>
              <w:rPr>
                <w:rFonts w:cs="Times New Roman"/>
                <w:sz w:val="18"/>
              </w:rPr>
              <w:t xml:space="preserve">Chọn và nhấn Sửa. </w:t>
            </w:r>
          </w:p>
          <w:p w14:paraId="7CC69B64" w14:textId="77777777" w:rsidR="003F459D" w:rsidRDefault="00000000">
            <w:pPr>
              <w:numPr>
                <w:ilvl w:val="0"/>
                <w:numId w:val="35"/>
              </w:numPr>
              <w:spacing w:after="0" w:line="252" w:lineRule="auto"/>
              <w:jc w:val="left"/>
              <w:rPr>
                <w:rFonts w:cs="Times New Roman"/>
                <w:sz w:val="18"/>
              </w:rPr>
            </w:pPr>
            <w:r>
              <w:rPr>
                <w:rFonts w:cs="Times New Roman"/>
                <w:sz w:val="18"/>
              </w:rPr>
              <w:t>Thay SĐT và địa chỉ.</w:t>
            </w:r>
          </w:p>
          <w:p w14:paraId="6A445904" w14:textId="77777777" w:rsidR="003F459D" w:rsidRDefault="00000000">
            <w:pPr>
              <w:numPr>
                <w:ilvl w:val="0"/>
                <w:numId w:val="35"/>
              </w:numPr>
              <w:spacing w:after="0" w:line="252" w:lineRule="auto"/>
              <w:jc w:val="left"/>
              <w:rPr>
                <w:rFonts w:cs="Times New Roman"/>
                <w:sz w:val="18"/>
              </w:rPr>
            </w:pPr>
            <w:r>
              <w:rPr>
                <w:rFonts w:cs="Times New Roman"/>
                <w:sz w:val="18"/>
              </w:rPr>
              <w:t xml:space="preserve">Nhấn Cập nhật. </w:t>
            </w:r>
          </w:p>
          <w:p w14:paraId="5B17DADF" w14:textId="77777777" w:rsidR="003F459D" w:rsidRDefault="00000000">
            <w:pPr>
              <w:spacing w:after="0" w:line="252" w:lineRule="auto"/>
              <w:jc w:val="left"/>
            </w:pPr>
            <w:r>
              <w:rPr>
                <w:rFonts w:cs="Times New Roman"/>
                <w:sz w:val="18"/>
                <w:lang w:val="vi-VN"/>
              </w:rPr>
              <w:t>5</w:t>
            </w:r>
            <w:r>
              <w:rPr>
                <w:rFonts w:cs="Times New Roman"/>
                <w:sz w:val="18"/>
              </w:rPr>
              <w:t>) Quan sát danh sách.</w:t>
            </w:r>
          </w:p>
        </w:tc>
        <w:tc>
          <w:tcPr>
            <w:tcW w:w="882" w:type="dxa"/>
            <w:tcMar>
              <w:top w:w="70" w:type="dxa"/>
              <w:left w:w="75" w:type="dxa"/>
              <w:bottom w:w="70" w:type="dxa"/>
              <w:right w:w="75" w:type="dxa"/>
            </w:tcMar>
            <w:vAlign w:val="center"/>
          </w:tcPr>
          <w:p w14:paraId="3D3496D8" w14:textId="77777777" w:rsidR="003F459D" w:rsidRDefault="00000000">
            <w:pPr>
              <w:spacing w:after="0" w:line="252" w:lineRule="auto"/>
              <w:jc w:val="left"/>
            </w:pPr>
            <w:r>
              <w:rPr>
                <w:rFonts w:cs="Times New Roman"/>
                <w:sz w:val="18"/>
              </w:rPr>
              <w:t>Thông tin khách hàng được cập nhật đúng, không tạo bản ghi mới.</w:t>
            </w:r>
          </w:p>
        </w:tc>
        <w:tc>
          <w:tcPr>
            <w:tcW w:w="705" w:type="dxa"/>
            <w:tcMar>
              <w:top w:w="70" w:type="dxa"/>
              <w:left w:w="75" w:type="dxa"/>
              <w:bottom w:w="70" w:type="dxa"/>
              <w:right w:w="75" w:type="dxa"/>
            </w:tcMar>
            <w:vAlign w:val="center"/>
          </w:tcPr>
          <w:p w14:paraId="258BC3A6" w14:textId="77777777" w:rsidR="003F459D" w:rsidRDefault="00000000">
            <w:r>
              <w:rPr>
                <w:sz w:val="20"/>
              </w:rPr>
              <w:t>Số điện thoại và địa chỉ được cập nhật trên đúng khách hàng, không tạo bản ghi mới.</w:t>
            </w:r>
          </w:p>
        </w:tc>
        <w:tc>
          <w:tcPr>
            <w:tcW w:w="661" w:type="dxa"/>
            <w:shd w:val="clear" w:color="auto" w:fill="E2F0D9"/>
            <w:tcMar>
              <w:top w:w="70" w:type="dxa"/>
              <w:left w:w="75" w:type="dxa"/>
              <w:bottom w:w="70" w:type="dxa"/>
              <w:right w:w="75" w:type="dxa"/>
            </w:tcMar>
            <w:vAlign w:val="center"/>
          </w:tcPr>
          <w:p w14:paraId="7DDD6F59" w14:textId="77777777" w:rsidR="003F459D" w:rsidRDefault="00000000">
            <w:pPr>
              <w:jc w:val="center"/>
            </w:pPr>
            <w:r>
              <w:rPr>
                <w:b/>
                <w:sz w:val="20"/>
              </w:rPr>
              <w:t>Pass</w:t>
            </w:r>
          </w:p>
        </w:tc>
      </w:tr>
      <w:tr w:rsidR="003F459D" w14:paraId="680395FE" w14:textId="77777777">
        <w:trPr>
          <w:cantSplit/>
          <w:jc w:val="center"/>
        </w:trPr>
        <w:tc>
          <w:tcPr>
            <w:tcW w:w="864" w:type="dxa"/>
            <w:tcMar>
              <w:top w:w="70" w:type="dxa"/>
              <w:left w:w="75" w:type="dxa"/>
              <w:bottom w:w="70" w:type="dxa"/>
              <w:right w:w="75" w:type="dxa"/>
            </w:tcMar>
            <w:vAlign w:val="center"/>
          </w:tcPr>
          <w:p w14:paraId="7A82474F" w14:textId="77777777" w:rsidR="003F459D" w:rsidRDefault="00000000">
            <w:pPr>
              <w:spacing w:after="0" w:line="252" w:lineRule="auto"/>
              <w:jc w:val="left"/>
            </w:pPr>
            <w:r>
              <w:rPr>
                <w:rFonts w:cs="Times New Roman"/>
                <w:sz w:val="18"/>
              </w:rPr>
              <w:lastRenderedPageBreak/>
              <w:t>TC_CUS_04</w:t>
            </w:r>
          </w:p>
        </w:tc>
        <w:tc>
          <w:tcPr>
            <w:tcW w:w="765" w:type="dxa"/>
            <w:tcMar>
              <w:top w:w="70" w:type="dxa"/>
              <w:left w:w="75" w:type="dxa"/>
              <w:bottom w:w="70" w:type="dxa"/>
              <w:right w:w="75" w:type="dxa"/>
            </w:tcMar>
            <w:vAlign w:val="center"/>
          </w:tcPr>
          <w:p w14:paraId="72F68DBE" w14:textId="77777777" w:rsidR="003F459D" w:rsidRDefault="00000000">
            <w:pPr>
              <w:spacing w:after="0" w:line="252" w:lineRule="auto"/>
              <w:jc w:val="left"/>
            </w:pPr>
            <w:r>
              <w:rPr>
                <w:rFonts w:cs="Times New Roman"/>
                <w:sz w:val="18"/>
              </w:rPr>
              <w:t>Tìm kiếm theo SĐT</w:t>
            </w:r>
          </w:p>
        </w:tc>
        <w:tc>
          <w:tcPr>
            <w:tcW w:w="1110" w:type="dxa"/>
            <w:tcMar>
              <w:top w:w="70" w:type="dxa"/>
              <w:left w:w="75" w:type="dxa"/>
              <w:bottom w:w="70" w:type="dxa"/>
              <w:right w:w="75" w:type="dxa"/>
            </w:tcMar>
            <w:vAlign w:val="center"/>
          </w:tcPr>
          <w:p w14:paraId="77A8AF86" w14:textId="77777777" w:rsidR="003F459D" w:rsidRDefault="00000000">
            <w:pPr>
              <w:spacing w:after="0" w:line="252" w:lineRule="auto"/>
              <w:jc w:val="left"/>
            </w:pPr>
            <w:r>
              <w:rPr>
                <w:rFonts w:cs="Times New Roman"/>
                <w:sz w:val="18"/>
              </w:rPr>
              <w:t>Có khách hàng với SĐT 0909123456.</w:t>
            </w:r>
          </w:p>
        </w:tc>
        <w:tc>
          <w:tcPr>
            <w:tcW w:w="1845" w:type="dxa"/>
            <w:tcMar>
              <w:top w:w="70" w:type="dxa"/>
              <w:left w:w="75" w:type="dxa"/>
              <w:bottom w:w="70" w:type="dxa"/>
              <w:right w:w="75" w:type="dxa"/>
            </w:tcMar>
            <w:vAlign w:val="center"/>
          </w:tcPr>
          <w:p w14:paraId="1D62B17A" w14:textId="77777777" w:rsidR="003F459D" w:rsidRDefault="00000000">
            <w:pPr>
              <w:spacing w:after="0" w:line="252" w:lineRule="auto"/>
              <w:jc w:val="left"/>
            </w:pPr>
            <w:r>
              <w:rPr>
                <w:rFonts w:cs="Times New Roman"/>
                <w:sz w:val="18"/>
              </w:rPr>
              <w:t>Từ khóa SĐT: 0909123456.</w:t>
            </w:r>
          </w:p>
        </w:tc>
        <w:tc>
          <w:tcPr>
            <w:tcW w:w="1624" w:type="dxa"/>
            <w:tcMar>
              <w:top w:w="70" w:type="dxa"/>
              <w:left w:w="75" w:type="dxa"/>
              <w:bottom w:w="70" w:type="dxa"/>
              <w:right w:w="75" w:type="dxa"/>
            </w:tcMar>
            <w:vAlign w:val="center"/>
          </w:tcPr>
          <w:p w14:paraId="6E3F4A4B"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Nhập 0909123456 vào ô tìm kiếm. </w:t>
            </w:r>
          </w:p>
          <w:p w14:paraId="0D120933"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Nhấn Tìm/Enter. </w:t>
            </w:r>
          </w:p>
          <w:p w14:paraId="07F79703" w14:textId="77777777" w:rsidR="003F459D" w:rsidRDefault="00000000">
            <w:pPr>
              <w:spacing w:after="0" w:line="252" w:lineRule="auto"/>
              <w:jc w:val="left"/>
            </w:pPr>
            <w:r>
              <w:rPr>
                <w:rFonts w:cs="Times New Roman"/>
                <w:sz w:val="18"/>
              </w:rPr>
              <w:t>3) Quan sát kết quả.</w:t>
            </w:r>
          </w:p>
        </w:tc>
        <w:tc>
          <w:tcPr>
            <w:tcW w:w="882" w:type="dxa"/>
            <w:tcMar>
              <w:top w:w="70" w:type="dxa"/>
              <w:left w:w="75" w:type="dxa"/>
              <w:bottom w:w="70" w:type="dxa"/>
              <w:right w:w="75" w:type="dxa"/>
            </w:tcMar>
            <w:vAlign w:val="center"/>
          </w:tcPr>
          <w:p w14:paraId="40690B62" w14:textId="77777777" w:rsidR="003F459D" w:rsidRDefault="00000000">
            <w:pPr>
              <w:spacing w:after="0" w:line="252" w:lineRule="auto"/>
              <w:jc w:val="left"/>
            </w:pPr>
            <w:r>
              <w:rPr>
                <w:rFonts w:cs="Times New Roman"/>
                <w:sz w:val="18"/>
              </w:rPr>
              <w:t>Hiển thị đúng khách hàng Nguyễn Minh Anh.</w:t>
            </w:r>
          </w:p>
        </w:tc>
        <w:tc>
          <w:tcPr>
            <w:tcW w:w="705" w:type="dxa"/>
            <w:tcMar>
              <w:top w:w="70" w:type="dxa"/>
              <w:left w:w="75" w:type="dxa"/>
              <w:bottom w:w="70" w:type="dxa"/>
              <w:right w:w="75" w:type="dxa"/>
            </w:tcMar>
            <w:vAlign w:val="center"/>
          </w:tcPr>
          <w:p w14:paraId="18E67869" w14:textId="77777777" w:rsidR="003F459D" w:rsidRDefault="00000000">
            <w:r>
              <w:rPr>
                <w:sz w:val="20"/>
              </w:rPr>
              <w:t>Kết quả có khách hàng đúng số điện thoại nhưng đồng thời hiển thị thêm các khách hàng không liên quan.</w:t>
            </w:r>
          </w:p>
        </w:tc>
        <w:tc>
          <w:tcPr>
            <w:tcW w:w="661" w:type="dxa"/>
            <w:shd w:val="clear" w:color="auto" w:fill="FCE4D6"/>
            <w:tcMar>
              <w:top w:w="70" w:type="dxa"/>
              <w:left w:w="75" w:type="dxa"/>
              <w:bottom w:w="70" w:type="dxa"/>
              <w:right w:w="75" w:type="dxa"/>
            </w:tcMar>
            <w:vAlign w:val="center"/>
          </w:tcPr>
          <w:p w14:paraId="5CA60466" w14:textId="77777777" w:rsidR="003F459D" w:rsidRDefault="00000000">
            <w:pPr>
              <w:jc w:val="center"/>
            </w:pPr>
            <w:r>
              <w:rPr>
                <w:b/>
                <w:sz w:val="20"/>
              </w:rPr>
              <w:t>Fail</w:t>
            </w:r>
          </w:p>
        </w:tc>
      </w:tr>
    </w:tbl>
    <w:p w14:paraId="6C9E226A"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1F4D53B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99B20FE" w14:textId="77777777" w:rsidR="003F459D" w:rsidRDefault="00000000">
            <w:pPr>
              <w:spacing w:before="240" w:after="0" w:line="252" w:lineRule="auto"/>
              <w:jc w:val="center"/>
            </w:pPr>
            <w:r>
              <w:rPr>
                <w:noProof/>
              </w:rPr>
              <w:drawing>
                <wp:inline distT="0" distB="0" distL="114300" distR="114300" wp14:anchorId="0AEECC95" wp14:editId="062B276E">
                  <wp:extent cx="5271135" cy="3202940"/>
                  <wp:effectExtent l="0" t="0" r="5715" b="1651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6"/>
                          <a:stretch>
                            <a:fillRect/>
                          </a:stretch>
                        </pic:blipFill>
                        <pic:spPr>
                          <a:xfrm>
                            <a:off x="0" y="0"/>
                            <a:ext cx="5271135" cy="3202940"/>
                          </a:xfrm>
                          <a:prstGeom prst="rect">
                            <a:avLst/>
                          </a:prstGeom>
                          <a:noFill/>
                          <a:ln>
                            <a:noFill/>
                          </a:ln>
                        </pic:spPr>
                      </pic:pic>
                    </a:graphicData>
                  </a:graphic>
                </wp:inline>
              </w:drawing>
            </w:r>
            <w:r>
              <w:rPr>
                <w:rFonts w:cs="Times New Roman"/>
                <w:sz w:val="18"/>
              </w:rPr>
              <w:br/>
            </w:r>
          </w:p>
        </w:tc>
      </w:tr>
    </w:tbl>
    <w:p w14:paraId="74916A18" w14:textId="77777777" w:rsidR="003F459D" w:rsidRDefault="00000000">
      <w:pPr>
        <w:pStyle w:val="Caption"/>
        <w:spacing w:after="80" w:line="312" w:lineRule="auto"/>
      </w:pPr>
      <w:r>
        <w:rPr>
          <w:rFonts w:cs="Times New Roman"/>
        </w:rPr>
        <w:t>Hình 3.13. Form thêm khách hàng với dữ liệu hợp lệ</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E13230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9A01A07" w14:textId="77777777" w:rsidR="003F459D" w:rsidRDefault="00000000">
            <w:pPr>
              <w:spacing w:before="240" w:after="0" w:line="252" w:lineRule="auto"/>
              <w:jc w:val="center"/>
            </w:pPr>
            <w:r>
              <w:rPr>
                <w:noProof/>
              </w:rPr>
              <w:lastRenderedPageBreak/>
              <w:drawing>
                <wp:inline distT="0" distB="0" distL="114300" distR="114300" wp14:anchorId="40945C63" wp14:editId="16A90900">
                  <wp:extent cx="5269865" cy="3439795"/>
                  <wp:effectExtent l="0" t="0" r="6985" b="825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7"/>
                          <a:stretch>
                            <a:fillRect/>
                          </a:stretch>
                        </pic:blipFill>
                        <pic:spPr>
                          <a:xfrm>
                            <a:off x="0" y="0"/>
                            <a:ext cx="5269865" cy="3439795"/>
                          </a:xfrm>
                          <a:prstGeom prst="rect">
                            <a:avLst/>
                          </a:prstGeom>
                          <a:noFill/>
                          <a:ln>
                            <a:noFill/>
                          </a:ln>
                        </pic:spPr>
                      </pic:pic>
                    </a:graphicData>
                  </a:graphic>
                </wp:inline>
              </w:drawing>
            </w:r>
            <w:r>
              <w:rPr>
                <w:rFonts w:cs="Times New Roman"/>
                <w:sz w:val="18"/>
              </w:rPr>
              <w:br/>
            </w:r>
          </w:p>
        </w:tc>
      </w:tr>
    </w:tbl>
    <w:p w14:paraId="1F33D55B" w14:textId="77777777" w:rsidR="003F459D" w:rsidRDefault="00000000">
      <w:pPr>
        <w:pStyle w:val="Caption"/>
        <w:spacing w:after="80" w:line="312" w:lineRule="auto"/>
      </w:pPr>
      <w:r>
        <w:rPr>
          <w:rFonts w:cs="Times New Roman"/>
        </w:rPr>
        <w:t>Hình 3.14. Khách hàng mới được lưu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20"/>
      </w:tblGrid>
      <w:tr w:rsidR="003F459D" w14:paraId="0E217526"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28CC9AB" w14:textId="77777777" w:rsidR="003F459D" w:rsidRDefault="00000000" w:rsidP="003F4907">
            <w:pPr>
              <w:spacing w:before="240" w:after="0" w:line="252" w:lineRule="auto"/>
            </w:pPr>
            <w:r>
              <w:rPr>
                <w:rFonts w:cs="Times New Roman"/>
                <w:sz w:val="18"/>
              </w:rPr>
              <w:br/>
            </w:r>
            <w:r w:rsidR="002E1114" w:rsidRPr="002E1114">
              <w:rPr>
                <w:rFonts w:cs="Times New Roman"/>
                <w:noProof/>
                <w:sz w:val="18"/>
              </w:rPr>
              <w:drawing>
                <wp:inline distT="0" distB="0" distL="0" distR="0" wp14:anchorId="6DCAFFF7" wp14:editId="1FCAA510">
                  <wp:extent cx="5312998" cy="2827820"/>
                  <wp:effectExtent l="0" t="0" r="2540" b="0"/>
                  <wp:docPr id="6352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8719" name=""/>
                          <pic:cNvPicPr/>
                        </pic:nvPicPr>
                        <pic:blipFill>
                          <a:blip r:embed="rId28"/>
                          <a:stretch>
                            <a:fillRect/>
                          </a:stretch>
                        </pic:blipFill>
                        <pic:spPr>
                          <a:xfrm>
                            <a:off x="0" y="0"/>
                            <a:ext cx="5315302" cy="2829046"/>
                          </a:xfrm>
                          <a:prstGeom prst="rect">
                            <a:avLst/>
                          </a:prstGeom>
                        </pic:spPr>
                      </pic:pic>
                    </a:graphicData>
                  </a:graphic>
                </wp:inline>
              </w:drawing>
            </w:r>
            <w:r>
              <w:rPr>
                <w:rFonts w:cs="Times New Roman"/>
                <w:sz w:val="18"/>
              </w:rPr>
              <w:br/>
            </w:r>
            <w:r>
              <w:rPr>
                <w:rFonts w:cs="Times New Roman"/>
                <w:sz w:val="18"/>
              </w:rPr>
              <w:br/>
            </w:r>
          </w:p>
        </w:tc>
      </w:tr>
    </w:tbl>
    <w:p w14:paraId="3497E5FB" w14:textId="77777777" w:rsidR="003F459D" w:rsidRDefault="00000000">
      <w:pPr>
        <w:pStyle w:val="Caption"/>
        <w:spacing w:after="80" w:line="312" w:lineRule="auto"/>
      </w:pPr>
      <w:r>
        <w:rPr>
          <w:rFonts w:cs="Times New Roman"/>
        </w:rPr>
        <w:t>Hình 3.15. Validation số điện thoại khách hàng</w:t>
      </w:r>
    </w:p>
    <w:p w14:paraId="425EAA58" w14:textId="77777777" w:rsidR="00623858" w:rsidRDefault="00623858"/>
    <w:p w14:paraId="44B9DBD8" w14:textId="77777777" w:rsidR="00623858" w:rsidRDefault="00000000">
      <w:r>
        <w:rPr>
          <w:b/>
          <w:i/>
          <w:color w:val="0066CC"/>
        </w:rPr>
        <w:t>Mã nguồn tự động hóa FlaUI (C#):</w:t>
      </w:r>
    </w:p>
    <w:p w14:paraId="2933BA32"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SaleTests : TestBase</w:t>
      </w:r>
      <w:r>
        <w:rPr>
          <w:rFonts w:ascii="Consolas" w:hAnsi="Consolas"/>
          <w:color w:val="3C3C3C"/>
          <w:sz w:val="18"/>
        </w:rPr>
        <w:br/>
      </w:r>
      <w:r>
        <w:rPr>
          <w:rFonts w:ascii="Consolas" w:hAnsi="Consolas"/>
          <w:color w:val="3C3C3C"/>
          <w:sz w:val="18"/>
        </w:rPr>
        <w:lastRenderedPageBreak/>
        <w:t xml:space="preserve">    {</w:t>
      </w:r>
      <w:r>
        <w:rPr>
          <w:rFonts w:ascii="Consolas" w:hAnsi="Consolas"/>
          <w:color w:val="3C3C3C"/>
          <w:sz w:val="18"/>
        </w:rPr>
        <w:br/>
        <w:t xml:space="preserve">        private void LoginAndNavigateToPOS()</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"staff"; // Using staff account for POS</w:t>
      </w:r>
      <w:r>
        <w:rPr>
          <w:rFonts w:ascii="Consolas" w:hAnsi="Consolas"/>
          <w:color w:val="3C3C3C"/>
          <w:sz w:val="18"/>
        </w:rPr>
        <w:br/>
        <w:t xml:space="preserve">            txtPassword.Text = "staff123";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var btnPOS = mainForm.FindFirstDescendant(cf =&gt; cf.ByAutomationId("btnPOS"))?.AsButton();</w:t>
      </w:r>
      <w:r>
        <w:rPr>
          <w:rFonts w:ascii="Consolas" w:hAnsi="Consolas"/>
          <w:color w:val="3C3C3C"/>
          <w:sz w:val="18"/>
        </w:rPr>
        <w:br/>
        <w:t xml:space="preserve">            btnPOS?.Invoke();</w:t>
      </w:r>
      <w:r>
        <w:rPr>
          <w:rFonts w:ascii="Consolas" w:hAnsi="Consolas"/>
          <w:color w:val="3C3C3C"/>
          <w:sz w:val="18"/>
        </w:rPr>
        <w:br/>
        <w:t xml:space="preserve">            Thread.Sleep(1000);</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TC_SALE_01_CreateInvoice_ShouldSucceed()</w:t>
      </w:r>
      <w:r>
        <w:rPr>
          <w:rFonts w:ascii="Consolas" w:hAnsi="Consolas"/>
          <w:color w:val="3C3C3C"/>
          <w:sz w:val="18"/>
        </w:rPr>
        <w:br/>
        <w:t xml:space="preserve">        {</w:t>
      </w:r>
      <w:r>
        <w:rPr>
          <w:rFonts w:ascii="Consolas" w:hAnsi="Consolas"/>
          <w:color w:val="3C3C3C"/>
          <w:sz w:val="18"/>
        </w:rPr>
        <w:br/>
        <w:t xml:space="preserve">            LoginAndNavigateToPOS();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gridBooks = mainForm.FindFirstDescendant(cf =&gt; cf.ByAutomationId("dgvBooks"))?.AsDataGridView();</w:t>
      </w:r>
      <w:r>
        <w:rPr>
          <w:rFonts w:ascii="Consolas" w:hAnsi="Consolas"/>
          <w:color w:val="3C3C3C"/>
          <w:sz w:val="18"/>
        </w:rPr>
        <w:br/>
        <w:t xml:space="preserve">            var btnCheckout = mainForm.FindFirstDescendant(cf =&gt; cf.ByAutomationId("btnCheckout"))?.AsButton();</w:t>
      </w:r>
      <w:r>
        <w:rPr>
          <w:rFonts w:ascii="Consolas" w:hAnsi="Consolas"/>
          <w:color w:val="3C3C3C"/>
          <w:sz w:val="18"/>
        </w:rPr>
        <w:br/>
        <w:t xml:space="preserve">            var txtCustomerPhone = mainForm.FindFirstDescendant(cf =&gt; cf.ByAutomationId("txtCustomerPhone"))?.AsTextBox();</w:t>
      </w:r>
      <w:r>
        <w:rPr>
          <w:rFonts w:ascii="Consolas" w:hAnsi="Consolas"/>
          <w:color w:val="3C3C3C"/>
          <w:sz w:val="18"/>
        </w:rPr>
        <w:br/>
        <w:t xml:space="preserve">            var btnFindCustomer = mainForm.FindFirstDescendant(cf =&gt; cf.ByAutomationId("btnFindCustomer"))?.AsButton();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 1. Add book to cart by double clicking first row in book grid</w:t>
      </w:r>
      <w:r>
        <w:rPr>
          <w:rFonts w:ascii="Consolas" w:hAnsi="Consolas"/>
          <w:color w:val="3C3C3C"/>
          <w:sz w:val="18"/>
        </w:rPr>
        <w:br/>
        <w:t xml:space="preserve">            gridBooks?.Rows[0]?.Cells[0]?.DoubleClick();</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2. Select customer</w:t>
      </w:r>
      <w:r>
        <w:rPr>
          <w:rFonts w:ascii="Consolas" w:hAnsi="Consolas"/>
          <w:color w:val="3C3C3C"/>
          <w:sz w:val="18"/>
        </w:rPr>
        <w:br/>
        <w:t xml:space="preserve">            if (txtCustomerPhone != null) txtCustomerPhone.Text = "0987654321";</w:t>
      </w:r>
      <w:r>
        <w:rPr>
          <w:rFonts w:ascii="Consolas" w:hAnsi="Consolas"/>
          <w:color w:val="3C3C3C"/>
          <w:sz w:val="18"/>
        </w:rPr>
        <w:br/>
        <w:t xml:space="preserve">            btnFindCustomer?.Invoke();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3. Checkout</w:t>
      </w:r>
      <w:r>
        <w:rPr>
          <w:rFonts w:ascii="Consolas" w:hAnsi="Consolas"/>
          <w:color w:val="3C3C3C"/>
          <w:sz w:val="18"/>
        </w:rPr>
        <w:br/>
        <w:t xml:space="preserve">            btnCheckout?.Invoke();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r>
      <w:r>
        <w:rPr>
          <w:rFonts w:ascii="Consolas" w:hAnsi="Consolas"/>
          <w:color w:val="3C3C3C"/>
          <w:sz w:val="18"/>
        </w:rPr>
        <w:lastRenderedPageBreak/>
        <w:t xml:space="preserve">            // Assert</w:t>
      </w:r>
      <w:r>
        <w:rPr>
          <w:rFonts w:ascii="Consolas" w:hAnsi="Consolas"/>
          <w:color w:val="3C3C3C"/>
          <w:sz w:val="18"/>
        </w:rPr>
        <w:br/>
        <w:t xml:space="preserve">            // Expecting success popup or invoice form to appear</w:t>
      </w:r>
      <w:r>
        <w:rPr>
          <w:rFonts w:ascii="Consolas" w:hAnsi="Consolas"/>
          <w:color w:val="3C3C3C"/>
          <w:sz w:val="18"/>
        </w:rPr>
        <w:br/>
        <w:t xml:space="preserve">            var btnPrint = mainForm.FindFirstDescendant(cf =&gt; cf.ByAutomationId("btnPrint"))?.AsButton();</w:t>
      </w:r>
      <w:r>
        <w:rPr>
          <w:rFonts w:ascii="Consolas" w:hAnsi="Consolas"/>
          <w:color w:val="3C3C3C"/>
          <w:sz w:val="18"/>
        </w:rPr>
        <w:br/>
        <w:t xml:space="preserve">            Assert.NotNull(btnPrint); // Print button appears on success invoice form</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TC_SALE_02_SellMoreThanInventory_ShouldShowError()</w:t>
      </w:r>
      <w:r>
        <w:rPr>
          <w:rFonts w:ascii="Consolas" w:hAnsi="Consolas"/>
          <w:color w:val="3C3C3C"/>
          <w:sz w:val="18"/>
        </w:rPr>
        <w:br/>
        <w:t xml:space="preserve">        {</w:t>
      </w:r>
      <w:r>
        <w:rPr>
          <w:rFonts w:ascii="Consolas" w:hAnsi="Consolas"/>
          <w:color w:val="3C3C3C"/>
          <w:sz w:val="18"/>
        </w:rPr>
        <w:br/>
        <w:t xml:space="preserve">            LoginAndNavigateToPOS();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gridBooks = mainForm.FindFirstDescendant(cf =&gt; cf.ByAutomationId("dgvBooks"))?.AsDataGridView();</w:t>
      </w:r>
      <w:r>
        <w:rPr>
          <w:rFonts w:ascii="Consolas" w:hAnsi="Consolas"/>
          <w:color w:val="3C3C3C"/>
          <w:sz w:val="18"/>
        </w:rPr>
        <w:br/>
        <w:t xml:space="preserve">            var gridCart = mainForm.FindFirstDescendant(cf =&gt; cf.ByAutomationId("dgvCart"))?.AsDataGridView();</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 Click many times to exceed inventory (assuming inventory is small for test data)</w:t>
      </w:r>
      <w:r>
        <w:rPr>
          <w:rFonts w:ascii="Consolas" w:hAnsi="Consolas"/>
          <w:color w:val="3C3C3C"/>
          <w:sz w:val="18"/>
        </w:rPr>
        <w:br/>
        <w:t xml:space="preserve">            for (int i = 0; i &lt; 50; i++)</w:t>
      </w:r>
      <w:r>
        <w:rPr>
          <w:rFonts w:ascii="Consolas" w:hAnsi="Consolas"/>
          <w:color w:val="3C3C3C"/>
          <w:sz w:val="18"/>
        </w:rPr>
        <w:br/>
        <w:t xml:space="preserve">            {</w:t>
      </w:r>
      <w:r>
        <w:rPr>
          <w:rFonts w:ascii="Consolas" w:hAnsi="Consolas"/>
          <w:color w:val="3C3C3C"/>
          <w:sz w:val="18"/>
        </w:rPr>
        <w:br/>
        <w:t xml:space="preserve">                gridBooks?.Rows[0]?.Cells[0]?.DoubleClick();</w:t>
      </w:r>
      <w:r>
        <w:rPr>
          <w:rFonts w:ascii="Consolas" w:hAnsi="Consolas"/>
          <w:color w:val="3C3C3C"/>
          <w:sz w:val="18"/>
        </w:rPr>
        <w:br/>
        <w:t xml:space="preserve">            }</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errorPopup = mainForm.FindFirstDescendant(cf =&gt; cf.ByName("Cảnh báo"));</w:t>
      </w:r>
      <w:r>
        <w:rPr>
          <w:rFonts w:ascii="Consolas" w:hAnsi="Consolas"/>
          <w:color w:val="3C3C3C"/>
          <w:sz w:val="18"/>
        </w:rPr>
        <w:br/>
        <w:t xml:space="preserve">            Assert.NotNull(errorPopup);</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407AEA01" w14:textId="77777777" w:rsidR="003F459D" w:rsidRDefault="00000000">
      <w:pPr>
        <w:pStyle w:val="Heading2"/>
        <w:rPr>
          <w:rFonts w:ascii="Times New Roman" w:eastAsia="Times New Roman" w:hAnsi="Times New Roman" w:cs="Times New Roman"/>
        </w:rPr>
      </w:pPr>
      <w:bookmarkStart w:id="79" w:name="_Toc236824241"/>
      <w:r>
        <w:rPr>
          <w:rFonts w:ascii="Times New Roman" w:eastAsia="Times New Roman" w:hAnsi="Times New Roman" w:cs="Times New Roman"/>
        </w:rPr>
        <w:t>3.7. Kiểm thử nhập sách</w:t>
      </w:r>
      <w:bookmarkEnd w:id="79"/>
    </w:p>
    <w:p w14:paraId="466FFA09" w14:textId="77777777" w:rsidR="003F459D" w:rsidRDefault="003F459D">
      <w:pPr>
        <w:rPr>
          <w:rFonts w:cs="Times New Roman"/>
        </w:rPr>
      </w:pPr>
    </w:p>
    <w:p w14:paraId="50D804A9" w14:textId="77777777" w:rsidR="00623858" w:rsidRDefault="00623858"/>
    <w:p w14:paraId="0A3795A0" w14:textId="77777777" w:rsidR="00623858" w:rsidRDefault="00000000">
      <w:r>
        <w:rPr>
          <w:b/>
          <w:i/>
          <w:color w:val="0066CC"/>
        </w:rPr>
        <w:t>Mã nguồn tự động hóa FlaUI (C#):</w:t>
      </w:r>
    </w:p>
    <w:p w14:paraId="1173C084"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InventoryTests : TestBase</w:t>
      </w:r>
      <w:r>
        <w:rPr>
          <w:rFonts w:ascii="Consolas" w:hAnsi="Consolas"/>
          <w:color w:val="3C3C3C"/>
          <w:sz w:val="18"/>
        </w:rPr>
        <w:br/>
        <w:t xml:space="preserve">    {</w:t>
      </w:r>
      <w:r>
        <w:rPr>
          <w:rFonts w:ascii="Consolas" w:hAnsi="Consolas"/>
          <w:color w:val="3C3C3C"/>
          <w:sz w:val="18"/>
        </w:rPr>
        <w:br/>
        <w:t xml:space="preserve">        private void LoginAndNavigateToInventory()</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w:t>
      </w:r>
      <w:r>
        <w:rPr>
          <w:rFonts w:ascii="Consolas" w:hAnsi="Consolas"/>
          <w:color w:val="3C3C3C"/>
          <w:sz w:val="18"/>
        </w:rPr>
        <w:lastRenderedPageBreak/>
        <w:t>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var btnInventoryMenu = mainForm.FindFirstDescendant(cf =&gt; cf.ByAutomationId("btnInventory"))?.AsButton();</w:t>
      </w:r>
      <w:r>
        <w:rPr>
          <w:rFonts w:ascii="Consolas" w:hAnsi="Consolas"/>
          <w:color w:val="3C3C3C"/>
          <w:sz w:val="18"/>
        </w:rPr>
        <w:br/>
        <w:t xml:space="preserve">            btnInventoryMenu?.Invoke();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var btnInventorySub = mainForm.FindFirstDescendant(cf =&gt; cf.ByAutomationId("btnInventoryDashboard"))?.AsButton();</w:t>
      </w:r>
      <w:r>
        <w:rPr>
          <w:rFonts w:ascii="Consolas" w:hAnsi="Consolas"/>
          <w:color w:val="3C3C3C"/>
          <w:sz w:val="18"/>
        </w:rPr>
        <w:br/>
        <w:t xml:space="preserve">            btnInventorySub?.Invoke();</w:t>
      </w:r>
      <w:r>
        <w:rPr>
          <w:rFonts w:ascii="Consolas" w:hAnsi="Consolas"/>
          <w:color w:val="3C3C3C"/>
          <w:sz w:val="18"/>
        </w:rPr>
        <w:br/>
        <w:t xml:space="preserve">            Thread.Sleep(1000);</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TC_INV_01_ViewInventoryList_ShouldLoadData()</w:t>
      </w:r>
      <w:r>
        <w:rPr>
          <w:rFonts w:ascii="Consolas" w:hAnsi="Consolas"/>
          <w:color w:val="3C3C3C"/>
          <w:sz w:val="18"/>
        </w:rPr>
        <w:br/>
        <w:t xml:space="preserve">        {</w:t>
      </w:r>
      <w:r>
        <w:rPr>
          <w:rFonts w:ascii="Consolas" w:hAnsi="Consolas"/>
          <w:color w:val="3C3C3C"/>
          <w:sz w:val="18"/>
        </w:rPr>
        <w:br/>
        <w:t xml:space="preserve">            LoginAndNavigateToInventory();</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grid = mainForm.FindFirstDescendant(cf =&gt; cf.ByAutomationId("dgvData"));</w:t>
      </w:r>
      <w:r>
        <w:rPr>
          <w:rFonts w:ascii="Consolas" w:hAnsi="Consolas"/>
          <w:color w:val="3C3C3C"/>
          <w:sz w:val="18"/>
        </w:rPr>
        <w:br/>
        <w:t xml:space="preserve">            Assert.NotNull(grid);</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TC_INV_02_AdjustInventoryNegative_ShouldShowError()</w:t>
      </w:r>
      <w:r>
        <w:rPr>
          <w:rFonts w:ascii="Consolas" w:hAnsi="Consolas"/>
          <w:color w:val="3C3C3C"/>
          <w:sz w:val="18"/>
        </w:rPr>
        <w:br/>
        <w:t xml:space="preserve">        {</w:t>
      </w:r>
      <w:r>
        <w:rPr>
          <w:rFonts w:ascii="Consolas" w:hAnsi="Consolas"/>
          <w:color w:val="3C3C3C"/>
          <w:sz w:val="18"/>
        </w:rPr>
        <w:br/>
        <w:t xml:space="preserve">            LoginAndNavigateToInventory();</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grid = mainForm.FindFirstDescendant(cf =&gt; cf.ByAutomationId("dgvData"))?.AsDataGridView();</w:t>
      </w:r>
      <w:r>
        <w:rPr>
          <w:rFonts w:ascii="Consolas" w:hAnsi="Consolas"/>
          <w:color w:val="3C3C3C"/>
          <w:sz w:val="18"/>
        </w:rPr>
        <w:br/>
        <w:t xml:space="preserve">            var btnAdjust = mainForm.FindFirstDescendant(cf =&gt; cf.ByAutomationId("btnAdjust"))?.AsButton();</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grid?.Rows[0]?.Cells[0]?.Click(); // Select first row</w:t>
      </w:r>
      <w:r>
        <w:rPr>
          <w:rFonts w:ascii="Consolas" w:hAnsi="Consolas"/>
          <w:color w:val="3C3C3C"/>
          <w:sz w:val="18"/>
        </w:rPr>
        <w:br/>
        <w:t xml:space="preserve">            btnAdjust?.Invoke();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Inside adjust popup</w:t>
      </w:r>
      <w:r>
        <w:rPr>
          <w:rFonts w:ascii="Consolas" w:hAnsi="Consolas"/>
          <w:color w:val="3C3C3C"/>
          <w:sz w:val="18"/>
        </w:rPr>
        <w:br/>
        <w:t xml:space="preserve">            var txtAdjustQty = mainForm.FindFirstDescendant(cf =&gt; cf.ByAutomationId("txtQuantity"))?.AsTextBox();</w:t>
      </w:r>
      <w:r>
        <w:rPr>
          <w:rFonts w:ascii="Consolas" w:hAnsi="Consolas"/>
          <w:color w:val="3C3C3C"/>
          <w:sz w:val="18"/>
        </w:rPr>
        <w:br/>
      </w:r>
      <w:r>
        <w:rPr>
          <w:rFonts w:ascii="Consolas" w:hAnsi="Consolas"/>
          <w:color w:val="3C3C3C"/>
          <w:sz w:val="18"/>
        </w:rPr>
        <w:lastRenderedPageBreak/>
        <w:t xml:space="preserve">            var btnSave = mainForm.FindFirstDescendant(cf =&gt; cf.ByAutomationId("btnSave"))?.AsButton();</w:t>
      </w:r>
      <w:r>
        <w:rPr>
          <w:rFonts w:ascii="Consolas" w:hAnsi="Consolas"/>
          <w:color w:val="3C3C3C"/>
          <w:sz w:val="18"/>
        </w:rPr>
        <w:br/>
      </w:r>
      <w:r>
        <w:rPr>
          <w:rFonts w:ascii="Consolas" w:hAnsi="Consolas"/>
          <w:color w:val="3C3C3C"/>
          <w:sz w:val="18"/>
        </w:rPr>
        <w:br/>
        <w:t xml:space="preserve">            if (txtAdjustQty != null) txtAdjustQty.Text = "-99999"; // Exceed current stock</w:t>
      </w:r>
      <w:r>
        <w:rPr>
          <w:rFonts w:ascii="Consolas" w:hAnsi="Consolas"/>
          <w:color w:val="3C3C3C"/>
          <w:sz w:val="18"/>
        </w:rPr>
        <w:br/>
        <w:t xml:space="preserve">            btnSave?.Invoke();</w:t>
      </w:r>
      <w:r>
        <w:rPr>
          <w:rFonts w:ascii="Consolas" w:hAnsi="Consolas"/>
          <w:color w:val="3C3C3C"/>
          <w:sz w:val="18"/>
        </w:rPr>
        <w:br/>
        <w:t xml:space="preserve">            Thread.Sleep(500);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errorProvider = mainForm.FindFirstDescendant(cf =&gt; cf.ByClassName("ErrorProvider"));</w:t>
      </w:r>
      <w:r>
        <w:rPr>
          <w:rFonts w:ascii="Consolas" w:hAnsi="Consolas"/>
          <w:color w:val="3C3C3C"/>
          <w:sz w:val="18"/>
        </w:rPr>
        <w:br/>
        <w:t xml:space="preserve">            Assert.NotNull(errorProvider);</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20AD53EF" w14:textId="77777777" w:rsidR="003F459D" w:rsidRDefault="003F459D">
      <w:pPr>
        <w:rPr>
          <w:rFonts w:cs="Times New Roman"/>
        </w:rPr>
      </w:pPr>
    </w:p>
    <w:p w14:paraId="3479B258" w14:textId="77777777" w:rsidR="003F459D" w:rsidRDefault="003F459D">
      <w:pPr>
        <w:rPr>
          <w:rFonts w:cs="Times New Roman"/>
        </w:rPr>
      </w:pPr>
    </w:p>
    <w:p w14:paraId="3BBBAE7D" w14:textId="77777777" w:rsidR="003F459D" w:rsidRDefault="003F459D">
      <w:pPr>
        <w:rPr>
          <w:rFonts w:cs="Times New Roman"/>
        </w:rPr>
      </w:pPr>
    </w:p>
    <w:p w14:paraId="2A21C70E" w14:textId="77777777" w:rsidR="00623858" w:rsidRDefault="00623858"/>
    <w:p w14:paraId="6CDE2F29" w14:textId="77777777" w:rsidR="00623858" w:rsidRDefault="00000000">
      <w:r>
        <w:rPr>
          <w:b/>
          <w:i/>
          <w:color w:val="0066CC"/>
        </w:rPr>
        <w:t>Mã nguồn tự động hóa FlaUI (C#):</w:t>
      </w:r>
    </w:p>
    <w:p w14:paraId="22C43840" w14:textId="77777777" w:rsidR="00623858" w:rsidRDefault="00000000" w:rsidP="00CF221A">
      <w:pPr>
        <w:spacing w:before="120" w:after="240"/>
        <w:ind w:left="200"/>
        <w:jc w:val="left"/>
      </w:pPr>
      <w:r>
        <w:rPr>
          <w:rFonts w:ascii="Consolas" w:hAnsi="Consolas"/>
          <w:color w:val="3C3C3C"/>
          <w:sz w:val="18"/>
        </w:rPr>
        <w:t>namespace BookStoreManagement.Tests</w:t>
      </w:r>
      <w:r>
        <w:rPr>
          <w:rFonts w:ascii="Consolas" w:hAnsi="Consolas"/>
          <w:color w:val="3C3C3C"/>
          <w:sz w:val="18"/>
        </w:rPr>
        <w:br/>
        <w:t>{</w:t>
      </w:r>
      <w:r>
        <w:rPr>
          <w:rFonts w:ascii="Consolas" w:hAnsi="Consolas"/>
          <w:color w:val="3C3C3C"/>
          <w:sz w:val="18"/>
        </w:rPr>
        <w:br/>
        <w:t xml:space="preserve">    public class ReportTests : TestBase</w:t>
      </w:r>
      <w:r>
        <w:rPr>
          <w:rFonts w:ascii="Consolas" w:hAnsi="Consolas"/>
          <w:color w:val="3C3C3C"/>
          <w:sz w:val="18"/>
        </w:rPr>
        <w:br/>
        <w:t xml:space="preserve">    {</w:t>
      </w:r>
      <w:r>
        <w:rPr>
          <w:rFonts w:ascii="Consolas" w:hAnsi="Consolas"/>
          <w:color w:val="3C3C3C"/>
          <w:sz w:val="18"/>
        </w:rPr>
        <w:br/>
        <w:t xml:space="preserve">        private void LoginAndNavigateToReports()</w:t>
      </w:r>
      <w:r>
        <w:rPr>
          <w:rFonts w:ascii="Consolas" w:hAnsi="Consolas"/>
          <w:color w:val="3C3C3C"/>
          <w:sz w:val="18"/>
        </w:rPr>
        <w:br/>
        <w:t xml:space="preserve">        {</w:t>
      </w:r>
      <w:r>
        <w:rPr>
          <w:rFonts w:ascii="Consolas" w:hAnsi="Consolas"/>
          <w:color w:val="3C3C3C"/>
          <w:sz w:val="18"/>
        </w:rPr>
        <w:br/>
        <w:t xml:space="preserve">            var txtUsername = mainWindow.FindFirstDescendant(cf =&gt; cf.ByAutomationId("txtUsername"))?.AsTextBox();</w:t>
      </w:r>
      <w:r>
        <w:rPr>
          <w:rFonts w:ascii="Consolas" w:hAnsi="Consolas"/>
          <w:color w:val="3C3C3C"/>
          <w:sz w:val="18"/>
        </w:rPr>
        <w:br/>
        <w:t xml:space="preserve">            var txtPassword = mainWindow.FindFirstDescendant(cf =&gt; cf.ByAutomationId("txtPassword"))?.AsTextBox();</w:t>
      </w:r>
      <w:r>
        <w:rPr>
          <w:rFonts w:ascii="Consolas" w:hAnsi="Consolas"/>
          <w:color w:val="3C3C3C"/>
          <w:sz w:val="18"/>
        </w:rPr>
        <w:br/>
        <w:t xml:space="preserve">            var btnLogin = mainWindow.FindFirstDescendant(cf =&gt; cf.ByAutomationId("btnLogin"))?.AsButton();</w:t>
      </w:r>
      <w:r>
        <w:rPr>
          <w:rFonts w:ascii="Consolas" w:hAnsi="Consolas"/>
          <w:color w:val="3C3C3C"/>
          <w:sz w:val="18"/>
        </w:rPr>
        <w:br/>
      </w:r>
      <w:r>
        <w:rPr>
          <w:rFonts w:ascii="Consolas" w:hAnsi="Consolas"/>
          <w:color w:val="3C3C3C"/>
          <w:sz w:val="18"/>
        </w:rPr>
        <w:br/>
        <w:t xml:space="preserve">            txtUsername.Text = "admin";</w:t>
      </w:r>
      <w:r>
        <w:rPr>
          <w:rFonts w:ascii="Consolas" w:hAnsi="Consolas"/>
          <w:color w:val="3C3C3C"/>
          <w:sz w:val="18"/>
        </w:rPr>
        <w:br/>
        <w:t xml:space="preserve">            txtPassword.Text = "admin123";</w:t>
      </w:r>
      <w:r>
        <w:rPr>
          <w:rFonts w:ascii="Consolas" w:hAnsi="Consolas"/>
          <w:color w:val="3C3C3C"/>
          <w:sz w:val="18"/>
        </w:rPr>
        <w:br/>
        <w:t xml:space="preserve">            btnLogin.Invoke();</w:t>
      </w:r>
      <w:r>
        <w:rPr>
          <w:rFonts w:ascii="Consolas" w:hAnsi="Consolas"/>
          <w:color w:val="3C3C3C"/>
          <w:sz w:val="18"/>
        </w:rPr>
        <w:br/>
      </w:r>
      <w:r>
        <w:rPr>
          <w:rFonts w:ascii="Consolas" w:hAnsi="Consolas"/>
          <w:color w:val="3C3C3C"/>
          <w:sz w:val="18"/>
        </w:rPr>
        <w:br/>
        <w:t xml:space="preserve">            Thread.Sleep(2000);</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var btnReports = mainForm.FindFirstDescendant(cf =&gt; cf.ByAutomationId("btnReports"))?.AsButton();</w:t>
      </w:r>
      <w:r>
        <w:rPr>
          <w:rFonts w:ascii="Consolas" w:hAnsi="Consolas"/>
          <w:color w:val="3C3C3C"/>
          <w:sz w:val="18"/>
        </w:rPr>
        <w:br/>
        <w:t xml:space="preserve">            btnReports?.Invoke();</w:t>
      </w:r>
      <w:r>
        <w:rPr>
          <w:rFonts w:ascii="Consolas" w:hAnsi="Consolas"/>
          <w:color w:val="3C3C3C"/>
          <w:sz w:val="18"/>
        </w:rPr>
        <w:br/>
        <w:t xml:space="preserve">            Thread.Sleep(1500); // Reports take longer to load charts</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TC_REP_01_ViewDashboard_ShouldDisplayChartsAndMetrics()</w:t>
      </w:r>
      <w:r>
        <w:rPr>
          <w:rFonts w:ascii="Consolas" w:hAnsi="Consolas"/>
          <w:color w:val="3C3C3C"/>
          <w:sz w:val="18"/>
        </w:rPr>
        <w:br/>
      </w:r>
      <w:r>
        <w:rPr>
          <w:rFonts w:ascii="Consolas" w:hAnsi="Consolas"/>
          <w:color w:val="3C3C3C"/>
          <w:sz w:val="18"/>
        </w:rPr>
        <w:lastRenderedPageBreak/>
        <w:t xml:space="preserve">        {</w:t>
      </w:r>
      <w:r>
        <w:rPr>
          <w:rFonts w:ascii="Consolas" w:hAnsi="Consolas"/>
          <w:color w:val="3C3C3C"/>
          <w:sz w:val="18"/>
        </w:rPr>
        <w:br/>
        <w:t xml:space="preserve">            LoginAndNavigateToReports();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var chart = mainForm.FindFirstDescendant(cf =&gt; cf.ByAutomationId("revenueChart"));</w:t>
      </w:r>
      <w:r>
        <w:rPr>
          <w:rFonts w:ascii="Consolas" w:hAnsi="Consolas"/>
          <w:color w:val="3C3C3C"/>
          <w:sz w:val="18"/>
        </w:rPr>
        <w:br/>
        <w:t xml:space="preserve">            var cardTotal = mainForm.FindFirstDescendant(cf =&gt; cf.ByAutomationId("cardAllTimeRevenue"));</w:t>
      </w:r>
      <w:r>
        <w:rPr>
          <w:rFonts w:ascii="Consolas" w:hAnsi="Consolas"/>
          <w:color w:val="3C3C3C"/>
          <w:sz w:val="18"/>
        </w:rPr>
        <w:br/>
        <w:t xml:space="preserve">            Assert.NotNull(chart);</w:t>
      </w:r>
      <w:r>
        <w:rPr>
          <w:rFonts w:ascii="Consolas" w:hAnsi="Consolas"/>
          <w:color w:val="3C3C3C"/>
          <w:sz w:val="18"/>
        </w:rPr>
        <w:br/>
        <w:t xml:space="preserve">            Assert.NotNull(cardTotal);</w:t>
      </w:r>
      <w:r>
        <w:rPr>
          <w:rFonts w:ascii="Consolas" w:hAnsi="Consolas"/>
          <w:color w:val="3C3C3C"/>
          <w:sz w:val="18"/>
        </w:rPr>
        <w:br/>
        <w:t xml:space="preserve">        }</w:t>
      </w:r>
      <w:r>
        <w:rPr>
          <w:rFonts w:ascii="Consolas" w:hAnsi="Consolas"/>
          <w:color w:val="3C3C3C"/>
          <w:sz w:val="18"/>
        </w:rPr>
        <w:br/>
      </w:r>
      <w:r>
        <w:rPr>
          <w:rFonts w:ascii="Consolas" w:hAnsi="Consolas"/>
          <w:color w:val="3C3C3C"/>
          <w:sz w:val="18"/>
        </w:rPr>
        <w:br/>
        <w:t xml:space="preserve">        [Fact]</w:t>
      </w:r>
      <w:r>
        <w:rPr>
          <w:rFonts w:ascii="Consolas" w:hAnsi="Consolas"/>
          <w:color w:val="3C3C3C"/>
          <w:sz w:val="18"/>
        </w:rPr>
        <w:br/>
        <w:t xml:space="preserve">        public void TC_REP_02_FilterRevenueByDate_ShouldUpdateTable()</w:t>
      </w:r>
      <w:r>
        <w:rPr>
          <w:rFonts w:ascii="Consolas" w:hAnsi="Consolas"/>
          <w:color w:val="3C3C3C"/>
          <w:sz w:val="18"/>
        </w:rPr>
        <w:br/>
        <w:t xml:space="preserve">        {</w:t>
      </w:r>
      <w:r>
        <w:rPr>
          <w:rFonts w:ascii="Consolas" w:hAnsi="Consolas"/>
          <w:color w:val="3C3C3C"/>
          <w:sz w:val="18"/>
        </w:rPr>
        <w:br/>
        <w:t xml:space="preserve">            LoginAndNavigateToReports();</w:t>
      </w:r>
      <w:r>
        <w:rPr>
          <w:rFonts w:ascii="Consolas" w:hAnsi="Consolas"/>
          <w:color w:val="3C3C3C"/>
          <w:sz w:val="18"/>
        </w:rPr>
        <w:br/>
        <w:t xml:space="preserve">            var mainForm = app.GetMainWindow(automation);</w:t>
      </w:r>
      <w:r>
        <w:rPr>
          <w:rFonts w:ascii="Consolas" w:hAnsi="Consolas"/>
          <w:color w:val="3C3C3C"/>
          <w:sz w:val="18"/>
        </w:rPr>
        <w:br/>
      </w:r>
      <w:r>
        <w:rPr>
          <w:rFonts w:ascii="Consolas" w:hAnsi="Consolas"/>
          <w:color w:val="3C3C3C"/>
          <w:sz w:val="18"/>
        </w:rPr>
        <w:br/>
        <w:t xml:space="preserve">            // Arrange</w:t>
      </w:r>
      <w:r>
        <w:rPr>
          <w:rFonts w:ascii="Consolas" w:hAnsi="Consolas"/>
          <w:color w:val="3C3C3C"/>
          <w:sz w:val="18"/>
        </w:rPr>
        <w:br/>
        <w:t xml:space="preserve">            var dtpFrom = mainForm.FindFirstDescendant(cf =&gt; cf.ByAutomationId("dtpFromDate"))?.AsDateTimePicker();</w:t>
      </w:r>
      <w:r>
        <w:rPr>
          <w:rFonts w:ascii="Consolas" w:hAnsi="Consolas"/>
          <w:color w:val="3C3C3C"/>
          <w:sz w:val="18"/>
        </w:rPr>
        <w:br/>
        <w:t xml:space="preserve">            var dtpTo = mainForm.FindFirstDescendant(cf =&gt; cf.ByAutomationId("dtpToDate"))?.AsDateTimePicker();</w:t>
      </w:r>
      <w:r>
        <w:rPr>
          <w:rFonts w:ascii="Consolas" w:hAnsi="Consolas"/>
          <w:color w:val="3C3C3C"/>
          <w:sz w:val="18"/>
        </w:rPr>
        <w:br/>
        <w:t xml:space="preserve">            var btnFilter = mainForm.FindFirstDescendant(cf =&gt; cf.ByAutomationId("btnFilter"))?.AsButton();</w:t>
      </w:r>
      <w:r>
        <w:rPr>
          <w:rFonts w:ascii="Consolas" w:hAnsi="Consolas"/>
          <w:color w:val="3C3C3C"/>
          <w:sz w:val="18"/>
        </w:rPr>
        <w:br/>
        <w:t xml:space="preserve">            var gridRevenue = mainForm.FindFirstDescendant(cf =&gt; cf.ByAutomationId("dgvRevenue"))?.AsDataGridView();</w:t>
      </w:r>
      <w:r>
        <w:rPr>
          <w:rFonts w:ascii="Consolas" w:hAnsi="Consolas"/>
          <w:color w:val="3C3C3C"/>
          <w:sz w:val="18"/>
        </w:rPr>
        <w:br/>
      </w:r>
      <w:r>
        <w:rPr>
          <w:rFonts w:ascii="Consolas" w:hAnsi="Consolas"/>
          <w:color w:val="3C3C3C"/>
          <w:sz w:val="18"/>
        </w:rPr>
        <w:br/>
        <w:t xml:space="preserve">            // Act</w:t>
      </w:r>
      <w:r>
        <w:rPr>
          <w:rFonts w:ascii="Consolas" w:hAnsi="Consolas"/>
          <w:color w:val="3C3C3C"/>
          <w:sz w:val="18"/>
        </w:rPr>
        <w:br/>
        <w:t xml:space="preserve">            if (dtpFrom != null) dtpFrom.SelectedDate = System.DateTime.Now.AddDays(-7);</w:t>
      </w:r>
      <w:r>
        <w:rPr>
          <w:rFonts w:ascii="Consolas" w:hAnsi="Consolas"/>
          <w:color w:val="3C3C3C"/>
          <w:sz w:val="18"/>
        </w:rPr>
        <w:br/>
        <w:t xml:space="preserve">            if (dtpTo != null) dtpTo.SelectedDate = System.DateTime.Now;</w:t>
      </w:r>
      <w:r>
        <w:rPr>
          <w:rFonts w:ascii="Consolas" w:hAnsi="Consolas"/>
          <w:color w:val="3C3C3C"/>
          <w:sz w:val="18"/>
        </w:rPr>
        <w:br/>
        <w:t xml:space="preserve">            btnFilter?.Invoke();</w:t>
      </w:r>
      <w:r>
        <w:rPr>
          <w:rFonts w:ascii="Consolas" w:hAnsi="Consolas"/>
          <w:color w:val="3C3C3C"/>
          <w:sz w:val="18"/>
        </w:rPr>
        <w:br/>
        <w:t xml:space="preserve">            Thread.Sleep(1000);</w:t>
      </w:r>
      <w:r>
        <w:rPr>
          <w:rFonts w:ascii="Consolas" w:hAnsi="Consolas"/>
          <w:color w:val="3C3C3C"/>
          <w:sz w:val="18"/>
        </w:rPr>
        <w:br/>
      </w:r>
      <w:r>
        <w:rPr>
          <w:rFonts w:ascii="Consolas" w:hAnsi="Consolas"/>
          <w:color w:val="3C3C3C"/>
          <w:sz w:val="18"/>
        </w:rPr>
        <w:br/>
        <w:t xml:space="preserve">            // Assert</w:t>
      </w:r>
      <w:r>
        <w:rPr>
          <w:rFonts w:ascii="Consolas" w:hAnsi="Consolas"/>
          <w:color w:val="3C3C3C"/>
          <w:sz w:val="18"/>
        </w:rPr>
        <w:br/>
        <w:t xml:space="preserve">            Assert.NotNull(gridRevenue);</w:t>
      </w:r>
      <w:r>
        <w:rPr>
          <w:rFonts w:ascii="Consolas" w:hAnsi="Consolas"/>
          <w:color w:val="3C3C3C"/>
          <w:sz w:val="18"/>
        </w:rPr>
        <w:br/>
        <w:t xml:space="preserve">        }</w:t>
      </w:r>
      <w:r>
        <w:rPr>
          <w:rFonts w:ascii="Consolas" w:hAnsi="Consolas"/>
          <w:color w:val="3C3C3C"/>
          <w:sz w:val="18"/>
        </w:rPr>
        <w:br/>
        <w:t xml:space="preserve">    }</w:t>
      </w:r>
      <w:r>
        <w:rPr>
          <w:rFonts w:ascii="Consolas" w:hAnsi="Consolas"/>
          <w:color w:val="3C3C3C"/>
          <w:sz w:val="18"/>
        </w:rPr>
        <w:br/>
        <w:t>}</w:t>
      </w:r>
      <w:r>
        <w:rPr>
          <w:rFonts w:ascii="Consolas" w:hAnsi="Consolas"/>
          <w:color w:val="3C3C3C"/>
          <w:sz w:val="18"/>
        </w:rPr>
        <w:br/>
      </w:r>
    </w:p>
    <w:p w14:paraId="5CAEA892" w14:textId="77777777" w:rsidR="003F459D" w:rsidRDefault="003F459D">
      <w:pPr>
        <w:rPr>
          <w:rFonts w:cs="Times New Roman"/>
        </w:rPr>
      </w:pPr>
    </w:p>
    <w:p w14:paraId="3385C128" w14:textId="77777777" w:rsidR="003F459D" w:rsidRDefault="003F459D">
      <w:pPr>
        <w:rPr>
          <w:rFonts w:cs="Times New Roman"/>
        </w:rPr>
      </w:pPr>
    </w:p>
    <w:p w14:paraId="2D4FE663" w14:textId="77777777" w:rsidR="003F459D" w:rsidRDefault="003F459D">
      <w:pPr>
        <w:rPr>
          <w:rFonts w:cs="Times New Roman"/>
        </w:rPr>
      </w:pPr>
    </w:p>
    <w:p w14:paraId="6D46290C" w14:textId="77777777" w:rsidR="003F459D" w:rsidRDefault="003F459D">
      <w:pPr>
        <w:rPr>
          <w:rFonts w:cs="Times New Roman"/>
        </w:rPr>
      </w:pP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140"/>
        <w:gridCol w:w="1044"/>
        <w:gridCol w:w="1078"/>
        <w:gridCol w:w="1061"/>
        <w:gridCol w:w="1618"/>
        <w:gridCol w:w="1344"/>
        <w:gridCol w:w="1463"/>
        <w:gridCol w:w="756"/>
      </w:tblGrid>
      <w:tr w:rsidR="003F459D" w14:paraId="1CB23F93" w14:textId="77777777">
        <w:trPr>
          <w:cantSplit/>
          <w:tblHeader/>
          <w:jc w:val="center"/>
        </w:trPr>
        <w:tc>
          <w:tcPr>
            <w:tcW w:w="1247" w:type="dxa"/>
            <w:shd w:val="clear" w:color="auto" w:fill="D9EAF7"/>
            <w:tcMar>
              <w:top w:w="70" w:type="dxa"/>
              <w:left w:w="75" w:type="dxa"/>
              <w:bottom w:w="70" w:type="dxa"/>
              <w:right w:w="75" w:type="dxa"/>
            </w:tcMar>
            <w:vAlign w:val="center"/>
          </w:tcPr>
          <w:p w14:paraId="37A19D55"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4E1D95FA"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600F7854"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4C88068E"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19705FD6"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07195DF3"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7335F882"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788B8D22" w14:textId="77777777" w:rsidR="003F459D" w:rsidRDefault="00000000">
            <w:pPr>
              <w:spacing w:after="0" w:line="252" w:lineRule="auto"/>
              <w:jc w:val="center"/>
            </w:pPr>
            <w:r>
              <w:rPr>
                <w:rFonts w:cs="Times New Roman"/>
                <w:b/>
                <w:sz w:val="18"/>
              </w:rPr>
              <w:t>Trạng thái</w:t>
            </w:r>
          </w:p>
        </w:tc>
      </w:tr>
      <w:tr w:rsidR="003F459D" w14:paraId="58FF6037" w14:textId="77777777">
        <w:trPr>
          <w:cantSplit/>
          <w:jc w:val="center"/>
        </w:trPr>
        <w:tc>
          <w:tcPr>
            <w:tcW w:w="1247" w:type="dxa"/>
            <w:tcMar>
              <w:top w:w="70" w:type="dxa"/>
              <w:left w:w="75" w:type="dxa"/>
              <w:bottom w:w="70" w:type="dxa"/>
              <w:right w:w="75" w:type="dxa"/>
            </w:tcMar>
            <w:vAlign w:val="center"/>
          </w:tcPr>
          <w:p w14:paraId="7D3DA55E" w14:textId="77777777" w:rsidR="003F459D" w:rsidRDefault="00000000">
            <w:pPr>
              <w:spacing w:after="0" w:line="252" w:lineRule="auto"/>
              <w:jc w:val="center"/>
            </w:pPr>
            <w:r>
              <w:rPr>
                <w:rFonts w:cs="Times New Roman"/>
                <w:sz w:val="18"/>
              </w:rPr>
              <w:lastRenderedPageBreak/>
              <w:t>TC_PUR_01</w:t>
            </w:r>
          </w:p>
        </w:tc>
        <w:tc>
          <w:tcPr>
            <w:tcW w:w="1984" w:type="dxa"/>
            <w:tcMar>
              <w:top w:w="70" w:type="dxa"/>
              <w:left w:w="75" w:type="dxa"/>
              <w:bottom w:w="70" w:type="dxa"/>
              <w:right w:w="75" w:type="dxa"/>
            </w:tcMar>
            <w:vAlign w:val="center"/>
          </w:tcPr>
          <w:p w14:paraId="40FE057A" w14:textId="77777777" w:rsidR="003F459D" w:rsidRDefault="00000000">
            <w:pPr>
              <w:spacing w:after="0" w:line="252" w:lineRule="auto"/>
              <w:jc w:val="left"/>
            </w:pPr>
            <w:r>
              <w:rPr>
                <w:rFonts w:cs="Times New Roman"/>
                <w:sz w:val="18"/>
              </w:rPr>
              <w:t>Tạo phiếu nhập hợp lệ</w:t>
            </w:r>
          </w:p>
        </w:tc>
        <w:tc>
          <w:tcPr>
            <w:tcW w:w="1984" w:type="dxa"/>
            <w:tcMar>
              <w:top w:w="70" w:type="dxa"/>
              <w:left w:w="75" w:type="dxa"/>
              <w:bottom w:w="70" w:type="dxa"/>
              <w:right w:w="75" w:type="dxa"/>
            </w:tcMar>
            <w:vAlign w:val="center"/>
          </w:tcPr>
          <w:p w14:paraId="6C24FCBF" w14:textId="77777777" w:rsidR="003F459D" w:rsidRDefault="00000000">
            <w:pPr>
              <w:spacing w:after="0" w:line="252" w:lineRule="auto"/>
            </w:pPr>
            <w:r>
              <w:rPr>
                <w:rFonts w:cs="Times New Roman"/>
                <w:sz w:val="18"/>
              </w:rPr>
              <w:t>Admin đăng nhập; có nhà cung cấp và sách đang hoạt động.</w:t>
            </w:r>
          </w:p>
        </w:tc>
        <w:tc>
          <w:tcPr>
            <w:tcW w:w="1814" w:type="dxa"/>
            <w:tcMar>
              <w:top w:w="70" w:type="dxa"/>
              <w:left w:w="75" w:type="dxa"/>
              <w:bottom w:w="70" w:type="dxa"/>
              <w:right w:w="75" w:type="dxa"/>
            </w:tcMar>
            <w:vAlign w:val="center"/>
          </w:tcPr>
          <w:p w14:paraId="62012D03" w14:textId="77777777" w:rsidR="003F459D" w:rsidRDefault="00000000">
            <w:r>
              <w:rPr>
                <w:sz w:val="20"/>
              </w:rPr>
              <w:t>Nhà cung cấp: chọn một nhà cung cấp đang hoạt động (ưu tiên Công ty CP Phát hành sách Kim Đồng nếu có); Sách: Dế Mèn Phiêu Lưu Ký - Bản cập nhật; Số lượng nhập: 10; Giá nhập: 60000; Ghi chú: Nhập bổ sung phục vụ kiểm thử.</w:t>
            </w:r>
          </w:p>
        </w:tc>
        <w:tc>
          <w:tcPr>
            <w:tcW w:w="3005" w:type="dxa"/>
            <w:tcMar>
              <w:top w:w="70" w:type="dxa"/>
              <w:left w:w="75" w:type="dxa"/>
              <w:bottom w:w="70" w:type="dxa"/>
              <w:right w:w="75" w:type="dxa"/>
            </w:tcMar>
            <w:vAlign w:val="center"/>
          </w:tcPr>
          <w:p w14:paraId="6228AF38" w14:textId="77777777" w:rsidR="003F459D" w:rsidRDefault="00000000">
            <w:pPr>
              <w:numPr>
                <w:ilvl w:val="0"/>
                <w:numId w:val="37"/>
              </w:numPr>
              <w:spacing w:after="0" w:line="252" w:lineRule="auto"/>
              <w:rPr>
                <w:rFonts w:cs="Times New Roman"/>
                <w:sz w:val="18"/>
              </w:rPr>
            </w:pPr>
            <w:r>
              <w:rPr>
                <w:rFonts w:cs="Times New Roman"/>
                <w:sz w:val="18"/>
              </w:rPr>
              <w:t xml:space="preserve">Mở Nhập sách/Phiếu nhập. </w:t>
            </w:r>
          </w:p>
          <w:p w14:paraId="4DD6DD19" w14:textId="77777777" w:rsidR="003F459D" w:rsidRDefault="00000000">
            <w:pPr>
              <w:numPr>
                <w:ilvl w:val="0"/>
                <w:numId w:val="37"/>
              </w:numPr>
              <w:spacing w:after="0" w:line="252" w:lineRule="auto"/>
              <w:rPr>
                <w:rFonts w:cs="Times New Roman"/>
                <w:sz w:val="18"/>
              </w:rPr>
            </w:pPr>
            <w:r>
              <w:rPr>
                <w:rFonts w:cs="Times New Roman"/>
                <w:sz w:val="18"/>
              </w:rPr>
              <w:t>Chọn nhà cung cấp.</w:t>
            </w:r>
          </w:p>
          <w:p w14:paraId="46ECD52F" w14:textId="77777777" w:rsidR="003F459D" w:rsidRDefault="00000000">
            <w:pPr>
              <w:numPr>
                <w:ilvl w:val="0"/>
                <w:numId w:val="37"/>
              </w:numPr>
              <w:spacing w:after="0" w:line="252" w:lineRule="auto"/>
              <w:rPr>
                <w:rFonts w:cs="Times New Roman"/>
                <w:sz w:val="18"/>
              </w:rPr>
            </w:pPr>
            <w:r>
              <w:rPr>
                <w:rFonts w:cs="Times New Roman"/>
                <w:sz w:val="18"/>
              </w:rPr>
              <w:t xml:space="preserve">Tìm và chọn sách. </w:t>
            </w:r>
          </w:p>
          <w:p w14:paraId="06BB4265" w14:textId="77777777" w:rsidR="003F459D" w:rsidRDefault="00000000">
            <w:pPr>
              <w:numPr>
                <w:ilvl w:val="0"/>
                <w:numId w:val="37"/>
              </w:numPr>
              <w:spacing w:after="0" w:line="252" w:lineRule="auto"/>
              <w:rPr>
                <w:rFonts w:cs="Times New Roman"/>
                <w:sz w:val="18"/>
              </w:rPr>
            </w:pPr>
            <w:r>
              <w:rPr>
                <w:rFonts w:cs="Times New Roman"/>
                <w:sz w:val="18"/>
              </w:rPr>
              <w:t xml:space="preserve">Nhập số lượng 10. </w:t>
            </w:r>
          </w:p>
          <w:p w14:paraId="58EED9C2" w14:textId="77777777" w:rsidR="003F459D" w:rsidRDefault="00000000">
            <w:pPr>
              <w:numPr>
                <w:ilvl w:val="0"/>
                <w:numId w:val="37"/>
              </w:numPr>
              <w:spacing w:after="0" w:line="252" w:lineRule="auto"/>
              <w:rPr>
                <w:rFonts w:cs="Times New Roman"/>
                <w:sz w:val="18"/>
              </w:rPr>
            </w:pPr>
            <w:r>
              <w:rPr>
                <w:rFonts w:cs="Times New Roman"/>
                <w:sz w:val="18"/>
              </w:rPr>
              <w:t xml:space="preserve">Nhập giá 60000. </w:t>
            </w:r>
          </w:p>
          <w:p w14:paraId="5E24C2BD" w14:textId="77777777" w:rsidR="003F459D" w:rsidRDefault="00000000">
            <w:pPr>
              <w:numPr>
                <w:ilvl w:val="0"/>
                <w:numId w:val="37"/>
              </w:numPr>
              <w:spacing w:after="0" w:line="252" w:lineRule="auto"/>
              <w:rPr>
                <w:rFonts w:cs="Times New Roman"/>
                <w:sz w:val="18"/>
              </w:rPr>
            </w:pPr>
            <w:r>
              <w:rPr>
                <w:rFonts w:cs="Times New Roman"/>
                <w:sz w:val="18"/>
              </w:rPr>
              <w:t xml:space="preserve">Thêm vào danh sách chi tiết. </w:t>
            </w:r>
          </w:p>
          <w:p w14:paraId="434FAFA4" w14:textId="77777777" w:rsidR="003F459D" w:rsidRDefault="00000000">
            <w:pPr>
              <w:spacing w:after="0" w:line="252" w:lineRule="auto"/>
            </w:pPr>
            <w:r>
              <w:rPr>
                <w:rFonts w:cs="Times New Roman"/>
                <w:sz w:val="18"/>
                <w:lang w:val="vi-VN"/>
              </w:rPr>
              <w:t>7</w:t>
            </w:r>
            <w:r>
              <w:rPr>
                <w:rFonts w:cs="Times New Roman"/>
                <w:sz w:val="18"/>
              </w:rPr>
              <w:t>) Nhấn Lưu/Xác nhận.</w:t>
            </w:r>
          </w:p>
        </w:tc>
        <w:tc>
          <w:tcPr>
            <w:tcW w:w="2835" w:type="dxa"/>
            <w:tcMar>
              <w:top w:w="70" w:type="dxa"/>
              <w:left w:w="75" w:type="dxa"/>
              <w:bottom w:w="70" w:type="dxa"/>
              <w:right w:w="75" w:type="dxa"/>
            </w:tcMar>
            <w:vAlign w:val="center"/>
          </w:tcPr>
          <w:p w14:paraId="6311FE64" w14:textId="77777777" w:rsidR="003F459D" w:rsidRDefault="00000000">
            <w:pPr>
              <w:spacing w:after="0" w:line="252" w:lineRule="auto"/>
            </w:pPr>
            <w:r>
              <w:rPr>
                <w:rFonts w:cs="Times New Roman"/>
                <w:sz w:val="18"/>
              </w:rPr>
              <w:t>Phiếu nhập được tạo và hiển thị thông báo thành công; chi tiết gồm đúng sách, số lượng và giá.</w:t>
            </w:r>
          </w:p>
        </w:tc>
        <w:tc>
          <w:tcPr>
            <w:tcW w:w="2721" w:type="dxa"/>
            <w:tcMar>
              <w:top w:w="70" w:type="dxa"/>
              <w:left w:w="75" w:type="dxa"/>
              <w:bottom w:w="70" w:type="dxa"/>
              <w:right w:w="75" w:type="dxa"/>
            </w:tcMar>
            <w:vAlign w:val="center"/>
          </w:tcPr>
          <w:p w14:paraId="44593E09" w14:textId="77777777" w:rsidR="003F459D" w:rsidRDefault="00000000">
            <w:r>
              <w:rPr>
                <w:sz w:val="20"/>
              </w:rPr>
              <w:t>Phiếu nhập được tạo thành công và hiển thị đúng sách, số lượng và giá nhập.</w:t>
            </w:r>
          </w:p>
        </w:tc>
        <w:tc>
          <w:tcPr>
            <w:tcW w:w="1020" w:type="dxa"/>
            <w:shd w:val="clear" w:color="auto" w:fill="E2F0D9"/>
            <w:tcMar>
              <w:top w:w="70" w:type="dxa"/>
              <w:left w:w="75" w:type="dxa"/>
              <w:bottom w:w="70" w:type="dxa"/>
              <w:right w:w="75" w:type="dxa"/>
            </w:tcMar>
            <w:vAlign w:val="center"/>
          </w:tcPr>
          <w:p w14:paraId="2EADB4D7" w14:textId="77777777" w:rsidR="003F459D" w:rsidRDefault="00000000">
            <w:pPr>
              <w:jc w:val="center"/>
            </w:pPr>
            <w:r>
              <w:rPr>
                <w:b/>
                <w:sz w:val="20"/>
              </w:rPr>
              <w:t>Pass</w:t>
            </w:r>
          </w:p>
        </w:tc>
      </w:tr>
      <w:tr w:rsidR="003F459D" w14:paraId="6029F1BF" w14:textId="77777777">
        <w:trPr>
          <w:cantSplit/>
          <w:jc w:val="center"/>
        </w:trPr>
        <w:tc>
          <w:tcPr>
            <w:tcW w:w="1247" w:type="dxa"/>
            <w:tcMar>
              <w:top w:w="70" w:type="dxa"/>
              <w:left w:w="75" w:type="dxa"/>
              <w:bottom w:w="70" w:type="dxa"/>
              <w:right w:w="75" w:type="dxa"/>
            </w:tcMar>
            <w:vAlign w:val="center"/>
          </w:tcPr>
          <w:p w14:paraId="581AFC17" w14:textId="77777777" w:rsidR="003F459D" w:rsidRDefault="00000000">
            <w:pPr>
              <w:spacing w:after="0" w:line="252" w:lineRule="auto"/>
              <w:jc w:val="center"/>
            </w:pPr>
            <w:r>
              <w:rPr>
                <w:rFonts w:cs="Times New Roman"/>
                <w:sz w:val="18"/>
              </w:rPr>
              <w:t>TC_PUR_02</w:t>
            </w:r>
          </w:p>
        </w:tc>
        <w:tc>
          <w:tcPr>
            <w:tcW w:w="1984" w:type="dxa"/>
            <w:tcMar>
              <w:top w:w="70" w:type="dxa"/>
              <w:left w:w="75" w:type="dxa"/>
              <w:bottom w:w="70" w:type="dxa"/>
              <w:right w:w="75" w:type="dxa"/>
            </w:tcMar>
            <w:vAlign w:val="center"/>
          </w:tcPr>
          <w:p w14:paraId="1E45DD97" w14:textId="77777777" w:rsidR="003F459D" w:rsidRDefault="00000000">
            <w:pPr>
              <w:spacing w:after="0" w:line="252" w:lineRule="auto"/>
              <w:jc w:val="left"/>
            </w:pPr>
            <w:r>
              <w:rPr>
                <w:rFonts w:cs="Times New Roman"/>
                <w:sz w:val="18"/>
              </w:rPr>
              <w:t>Phiếu nhập không có sách</w:t>
            </w:r>
          </w:p>
        </w:tc>
        <w:tc>
          <w:tcPr>
            <w:tcW w:w="1984" w:type="dxa"/>
            <w:tcMar>
              <w:top w:w="70" w:type="dxa"/>
              <w:left w:w="75" w:type="dxa"/>
              <w:bottom w:w="70" w:type="dxa"/>
              <w:right w:w="75" w:type="dxa"/>
            </w:tcMar>
            <w:vAlign w:val="center"/>
          </w:tcPr>
          <w:p w14:paraId="7952BE85" w14:textId="77777777" w:rsidR="003F459D" w:rsidRDefault="00000000">
            <w:pPr>
              <w:spacing w:after="0" w:line="252" w:lineRule="auto"/>
            </w:pPr>
            <w:r>
              <w:rPr>
                <w:rFonts w:cs="Times New Roman"/>
                <w:sz w:val="18"/>
              </w:rPr>
              <w:t>Admin đăng nhập; mở form phiếu nhập.</w:t>
            </w:r>
          </w:p>
        </w:tc>
        <w:tc>
          <w:tcPr>
            <w:tcW w:w="1814" w:type="dxa"/>
            <w:tcMar>
              <w:top w:w="70" w:type="dxa"/>
              <w:left w:w="75" w:type="dxa"/>
              <w:bottom w:w="70" w:type="dxa"/>
              <w:right w:w="75" w:type="dxa"/>
            </w:tcMar>
            <w:vAlign w:val="center"/>
          </w:tcPr>
          <w:p w14:paraId="7663FE42" w14:textId="77777777" w:rsidR="003F459D" w:rsidRDefault="00000000">
            <w:pPr>
              <w:spacing w:after="0" w:line="252" w:lineRule="auto"/>
            </w:pPr>
            <w:r>
              <w:rPr>
                <w:rFonts w:cs="Times New Roman"/>
                <w:sz w:val="18"/>
              </w:rPr>
              <w:t>Chọn nhà cung cấp nhưng không thêm dòng sách nào.</w:t>
            </w:r>
          </w:p>
        </w:tc>
        <w:tc>
          <w:tcPr>
            <w:tcW w:w="3005" w:type="dxa"/>
            <w:tcMar>
              <w:top w:w="70" w:type="dxa"/>
              <w:left w:w="75" w:type="dxa"/>
              <w:bottom w:w="70" w:type="dxa"/>
              <w:right w:w="75" w:type="dxa"/>
            </w:tcMar>
            <w:vAlign w:val="center"/>
          </w:tcPr>
          <w:p w14:paraId="751E133F" w14:textId="77777777" w:rsidR="003F459D" w:rsidRDefault="00000000">
            <w:pPr>
              <w:numPr>
                <w:ilvl w:val="0"/>
                <w:numId w:val="38"/>
              </w:numPr>
              <w:spacing w:after="0" w:line="252" w:lineRule="auto"/>
              <w:rPr>
                <w:rFonts w:cs="Times New Roman"/>
                <w:sz w:val="18"/>
              </w:rPr>
            </w:pPr>
            <w:r>
              <w:rPr>
                <w:rFonts w:cs="Times New Roman"/>
                <w:sz w:val="18"/>
              </w:rPr>
              <w:t xml:space="preserve">Chọn nhà cung cấp. </w:t>
            </w:r>
          </w:p>
          <w:p w14:paraId="1DD56009" w14:textId="77777777" w:rsidR="003F459D" w:rsidRDefault="00000000">
            <w:pPr>
              <w:numPr>
                <w:ilvl w:val="0"/>
                <w:numId w:val="38"/>
              </w:numPr>
              <w:spacing w:after="0" w:line="252" w:lineRule="auto"/>
              <w:rPr>
                <w:rFonts w:cs="Times New Roman"/>
                <w:sz w:val="18"/>
              </w:rPr>
            </w:pPr>
            <w:r>
              <w:rPr>
                <w:rFonts w:cs="Times New Roman"/>
                <w:sz w:val="18"/>
              </w:rPr>
              <w:t xml:space="preserve">Giữ danh sách chi tiết trống.  </w:t>
            </w:r>
          </w:p>
          <w:p w14:paraId="1DD1EE65" w14:textId="77777777" w:rsidR="003F459D" w:rsidRDefault="00000000">
            <w:pPr>
              <w:spacing w:after="0" w:line="252" w:lineRule="auto"/>
            </w:pPr>
            <w:r>
              <w:rPr>
                <w:rFonts w:cs="Times New Roman"/>
                <w:sz w:val="18"/>
                <w:lang w:val="vi-VN"/>
              </w:rPr>
              <w:t>3</w:t>
            </w:r>
            <w:r>
              <w:rPr>
                <w:rFonts w:cs="Times New Roman"/>
                <w:sz w:val="18"/>
              </w:rPr>
              <w:t>) Nhấn Lưu/Xác nhận.</w:t>
            </w:r>
          </w:p>
        </w:tc>
        <w:tc>
          <w:tcPr>
            <w:tcW w:w="2835" w:type="dxa"/>
            <w:tcMar>
              <w:top w:w="70" w:type="dxa"/>
              <w:left w:w="75" w:type="dxa"/>
              <w:bottom w:w="70" w:type="dxa"/>
              <w:right w:w="75" w:type="dxa"/>
            </w:tcMar>
            <w:vAlign w:val="center"/>
          </w:tcPr>
          <w:p w14:paraId="19B36A37" w14:textId="77777777" w:rsidR="003F459D" w:rsidRDefault="00000000">
            <w:pPr>
              <w:spacing w:after="0" w:line="252" w:lineRule="auto"/>
            </w:pPr>
            <w:r>
              <w:rPr>
                <w:rFonts w:cs="Times New Roman"/>
                <w:sz w:val="18"/>
              </w:rPr>
              <w:t>Không lưu và thông báo phiếu nhập phải có ít nhất một sách.</w:t>
            </w:r>
          </w:p>
        </w:tc>
        <w:tc>
          <w:tcPr>
            <w:tcW w:w="2721" w:type="dxa"/>
            <w:tcMar>
              <w:top w:w="70" w:type="dxa"/>
              <w:left w:w="75" w:type="dxa"/>
              <w:bottom w:w="70" w:type="dxa"/>
              <w:right w:w="75" w:type="dxa"/>
            </w:tcMar>
            <w:vAlign w:val="center"/>
          </w:tcPr>
          <w:p w14:paraId="12FE8B70" w14:textId="77777777" w:rsidR="003F459D" w:rsidRDefault="00000000">
            <w:r>
              <w:rPr>
                <w:sz w:val="20"/>
              </w:rPr>
              <w:t>Hệ thống không lưu phiếu nhập khi danh sách chi tiết không có sách.</w:t>
            </w:r>
          </w:p>
        </w:tc>
        <w:tc>
          <w:tcPr>
            <w:tcW w:w="1020" w:type="dxa"/>
            <w:shd w:val="clear" w:color="auto" w:fill="E2F0D9"/>
            <w:tcMar>
              <w:top w:w="70" w:type="dxa"/>
              <w:left w:w="75" w:type="dxa"/>
              <w:bottom w:w="70" w:type="dxa"/>
              <w:right w:w="75" w:type="dxa"/>
            </w:tcMar>
            <w:vAlign w:val="center"/>
          </w:tcPr>
          <w:p w14:paraId="4A37F7CB" w14:textId="77777777" w:rsidR="003F459D" w:rsidRDefault="00000000">
            <w:pPr>
              <w:jc w:val="center"/>
            </w:pPr>
            <w:r>
              <w:rPr>
                <w:b/>
                <w:sz w:val="20"/>
              </w:rPr>
              <w:t>Pass</w:t>
            </w:r>
          </w:p>
        </w:tc>
      </w:tr>
      <w:tr w:rsidR="003F459D" w14:paraId="70AE44B6" w14:textId="77777777">
        <w:trPr>
          <w:cantSplit/>
          <w:jc w:val="center"/>
        </w:trPr>
        <w:tc>
          <w:tcPr>
            <w:tcW w:w="1247" w:type="dxa"/>
            <w:tcMar>
              <w:top w:w="70" w:type="dxa"/>
              <w:left w:w="75" w:type="dxa"/>
              <w:bottom w:w="70" w:type="dxa"/>
              <w:right w:w="75" w:type="dxa"/>
            </w:tcMar>
            <w:vAlign w:val="center"/>
          </w:tcPr>
          <w:p w14:paraId="442C25C5" w14:textId="77777777" w:rsidR="003F459D" w:rsidRDefault="00000000">
            <w:pPr>
              <w:spacing w:after="0" w:line="252" w:lineRule="auto"/>
              <w:jc w:val="center"/>
            </w:pPr>
            <w:r>
              <w:rPr>
                <w:rFonts w:cs="Times New Roman"/>
                <w:sz w:val="18"/>
              </w:rPr>
              <w:t>TC_PUR_03</w:t>
            </w:r>
          </w:p>
        </w:tc>
        <w:tc>
          <w:tcPr>
            <w:tcW w:w="1984" w:type="dxa"/>
            <w:tcMar>
              <w:top w:w="70" w:type="dxa"/>
              <w:left w:w="75" w:type="dxa"/>
              <w:bottom w:w="70" w:type="dxa"/>
              <w:right w:w="75" w:type="dxa"/>
            </w:tcMar>
            <w:vAlign w:val="center"/>
          </w:tcPr>
          <w:p w14:paraId="6CB1DA4B" w14:textId="77777777" w:rsidR="003F459D" w:rsidRDefault="00000000">
            <w:pPr>
              <w:spacing w:after="0" w:line="252" w:lineRule="auto"/>
              <w:jc w:val="left"/>
            </w:pPr>
            <w:r>
              <w:rPr>
                <w:rFonts w:cs="Times New Roman"/>
                <w:sz w:val="18"/>
              </w:rPr>
              <w:t>Số lượng bằng 0</w:t>
            </w:r>
          </w:p>
        </w:tc>
        <w:tc>
          <w:tcPr>
            <w:tcW w:w="1984" w:type="dxa"/>
            <w:tcMar>
              <w:top w:w="70" w:type="dxa"/>
              <w:left w:w="75" w:type="dxa"/>
              <w:bottom w:w="70" w:type="dxa"/>
              <w:right w:w="75" w:type="dxa"/>
            </w:tcMar>
            <w:vAlign w:val="center"/>
          </w:tcPr>
          <w:p w14:paraId="7E106661"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5634903F" w14:textId="77777777" w:rsidR="003F459D" w:rsidRDefault="00000000">
            <w:pPr>
              <w:spacing w:after="0" w:line="252" w:lineRule="auto"/>
            </w:pPr>
            <w:r>
              <w:rPr>
                <w:rFonts w:cs="Times New Roman"/>
                <w:sz w:val="18"/>
              </w:rPr>
              <w:t>Số lượng: 0; Giá nhập: 60000.</w:t>
            </w:r>
          </w:p>
        </w:tc>
        <w:tc>
          <w:tcPr>
            <w:tcW w:w="3005" w:type="dxa"/>
            <w:tcMar>
              <w:top w:w="70" w:type="dxa"/>
              <w:left w:w="75" w:type="dxa"/>
              <w:bottom w:w="70" w:type="dxa"/>
              <w:right w:w="75" w:type="dxa"/>
            </w:tcMar>
            <w:vAlign w:val="center"/>
          </w:tcPr>
          <w:p w14:paraId="398EA837" w14:textId="77777777" w:rsidR="003F459D" w:rsidRDefault="00000000">
            <w:pPr>
              <w:numPr>
                <w:ilvl w:val="0"/>
                <w:numId w:val="39"/>
              </w:numPr>
              <w:spacing w:after="0" w:line="252" w:lineRule="auto"/>
              <w:rPr>
                <w:rFonts w:cs="Times New Roman"/>
                <w:sz w:val="18"/>
              </w:rPr>
            </w:pPr>
            <w:r>
              <w:rPr>
                <w:rFonts w:cs="Times New Roman"/>
                <w:sz w:val="18"/>
              </w:rPr>
              <w:t xml:space="preserve">Chọn nhà cung cấp và sách. </w:t>
            </w:r>
          </w:p>
          <w:p w14:paraId="30D80BF7" w14:textId="77777777" w:rsidR="003F459D" w:rsidRDefault="00000000">
            <w:pPr>
              <w:numPr>
                <w:ilvl w:val="0"/>
                <w:numId w:val="39"/>
              </w:numPr>
              <w:spacing w:after="0" w:line="252" w:lineRule="auto"/>
              <w:rPr>
                <w:rFonts w:cs="Times New Roman"/>
                <w:sz w:val="18"/>
              </w:rPr>
            </w:pPr>
            <w:r>
              <w:rPr>
                <w:rFonts w:cs="Times New Roman"/>
                <w:sz w:val="18"/>
              </w:rPr>
              <w:t>Nhập 0 vào ô Số lượng.</w:t>
            </w:r>
          </w:p>
          <w:p w14:paraId="6B4FCF3B" w14:textId="77777777" w:rsidR="003F459D" w:rsidRDefault="00000000">
            <w:pPr>
              <w:numPr>
                <w:ilvl w:val="0"/>
                <w:numId w:val="39"/>
              </w:numPr>
              <w:spacing w:after="0" w:line="252" w:lineRule="auto"/>
              <w:rPr>
                <w:rFonts w:cs="Times New Roman"/>
                <w:sz w:val="18"/>
              </w:rPr>
            </w:pPr>
            <w:r>
              <w:rPr>
                <w:rFonts w:cs="Times New Roman"/>
                <w:sz w:val="18"/>
              </w:rPr>
              <w:t xml:space="preserve">Nhập 60000 vào Giá nhập. </w:t>
            </w:r>
          </w:p>
          <w:p w14:paraId="6FCDF5BA"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4B58E4F8" w14:textId="77777777" w:rsidR="003F459D" w:rsidRDefault="00000000">
            <w:pPr>
              <w:spacing w:after="0" w:line="252" w:lineRule="auto"/>
            </w:pPr>
            <w:r>
              <w:rPr>
                <w:rFonts w:cs="Times New Roman"/>
                <w:sz w:val="18"/>
              </w:rPr>
              <w:t>Không cho thêm dòng hoặc không cho lưu; thông báo số lượng phải lớn hơn 0.</w:t>
            </w:r>
          </w:p>
        </w:tc>
        <w:tc>
          <w:tcPr>
            <w:tcW w:w="2721" w:type="dxa"/>
            <w:tcMar>
              <w:top w:w="70" w:type="dxa"/>
              <w:left w:w="75" w:type="dxa"/>
              <w:bottom w:w="70" w:type="dxa"/>
              <w:right w:w="75" w:type="dxa"/>
            </w:tcMar>
            <w:vAlign w:val="center"/>
          </w:tcPr>
          <w:p w14:paraId="2C54D670" w14:textId="77777777" w:rsidR="003F459D" w:rsidRDefault="00000000">
            <w:r>
              <w:rPr>
                <w:sz w:val="20"/>
              </w:rPr>
              <w:t>Hệ thống vẫn cho thêm/lưu dòng nhập có số lượng bằng 0.</w:t>
            </w:r>
          </w:p>
        </w:tc>
        <w:tc>
          <w:tcPr>
            <w:tcW w:w="1020" w:type="dxa"/>
            <w:shd w:val="clear" w:color="auto" w:fill="FCE4D6"/>
            <w:tcMar>
              <w:top w:w="70" w:type="dxa"/>
              <w:left w:w="75" w:type="dxa"/>
              <w:bottom w:w="70" w:type="dxa"/>
              <w:right w:w="75" w:type="dxa"/>
            </w:tcMar>
            <w:vAlign w:val="center"/>
          </w:tcPr>
          <w:p w14:paraId="4DB34015" w14:textId="77777777" w:rsidR="003F459D" w:rsidRDefault="00000000">
            <w:pPr>
              <w:jc w:val="center"/>
            </w:pPr>
            <w:r>
              <w:rPr>
                <w:b/>
                <w:sz w:val="20"/>
              </w:rPr>
              <w:t>Fail</w:t>
            </w:r>
          </w:p>
        </w:tc>
      </w:tr>
      <w:tr w:rsidR="003F459D" w14:paraId="2C8BEC5C" w14:textId="77777777">
        <w:trPr>
          <w:cantSplit/>
          <w:jc w:val="center"/>
        </w:trPr>
        <w:tc>
          <w:tcPr>
            <w:tcW w:w="1247" w:type="dxa"/>
            <w:tcMar>
              <w:top w:w="70" w:type="dxa"/>
              <w:left w:w="75" w:type="dxa"/>
              <w:bottom w:w="70" w:type="dxa"/>
              <w:right w:w="75" w:type="dxa"/>
            </w:tcMar>
            <w:vAlign w:val="center"/>
          </w:tcPr>
          <w:p w14:paraId="688EE736" w14:textId="77777777" w:rsidR="003F459D" w:rsidRDefault="00000000">
            <w:pPr>
              <w:spacing w:after="0" w:line="252" w:lineRule="auto"/>
              <w:jc w:val="center"/>
            </w:pPr>
            <w:r>
              <w:rPr>
                <w:rFonts w:cs="Times New Roman"/>
                <w:sz w:val="18"/>
              </w:rPr>
              <w:t>TC_PUR_04</w:t>
            </w:r>
          </w:p>
        </w:tc>
        <w:tc>
          <w:tcPr>
            <w:tcW w:w="1984" w:type="dxa"/>
            <w:tcMar>
              <w:top w:w="70" w:type="dxa"/>
              <w:left w:w="75" w:type="dxa"/>
              <w:bottom w:w="70" w:type="dxa"/>
              <w:right w:w="75" w:type="dxa"/>
            </w:tcMar>
            <w:vAlign w:val="center"/>
          </w:tcPr>
          <w:p w14:paraId="4D48EE70" w14:textId="77777777" w:rsidR="003F459D" w:rsidRDefault="00000000">
            <w:pPr>
              <w:spacing w:after="0" w:line="252" w:lineRule="auto"/>
              <w:jc w:val="left"/>
            </w:pPr>
            <w:r>
              <w:rPr>
                <w:rFonts w:cs="Times New Roman"/>
                <w:sz w:val="18"/>
              </w:rPr>
              <w:t>Số lượng âm</w:t>
            </w:r>
          </w:p>
        </w:tc>
        <w:tc>
          <w:tcPr>
            <w:tcW w:w="1984" w:type="dxa"/>
            <w:tcMar>
              <w:top w:w="70" w:type="dxa"/>
              <w:left w:w="75" w:type="dxa"/>
              <w:bottom w:w="70" w:type="dxa"/>
              <w:right w:w="75" w:type="dxa"/>
            </w:tcMar>
            <w:vAlign w:val="center"/>
          </w:tcPr>
          <w:p w14:paraId="01F02724"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751A4B7E" w14:textId="77777777" w:rsidR="003F459D" w:rsidRDefault="00000000">
            <w:pPr>
              <w:spacing w:after="0" w:line="252" w:lineRule="auto"/>
            </w:pPr>
            <w:r>
              <w:rPr>
                <w:rFonts w:cs="Times New Roman"/>
                <w:sz w:val="18"/>
              </w:rPr>
              <w:t>Số lượng: -5; Giá nhập: 60000.</w:t>
            </w:r>
          </w:p>
        </w:tc>
        <w:tc>
          <w:tcPr>
            <w:tcW w:w="3005" w:type="dxa"/>
            <w:tcMar>
              <w:top w:w="70" w:type="dxa"/>
              <w:left w:w="75" w:type="dxa"/>
              <w:bottom w:w="70" w:type="dxa"/>
              <w:right w:w="75" w:type="dxa"/>
            </w:tcMar>
            <w:vAlign w:val="center"/>
          </w:tcPr>
          <w:p w14:paraId="0CCF228E" w14:textId="77777777" w:rsidR="003F459D" w:rsidRDefault="00000000">
            <w:pPr>
              <w:numPr>
                <w:ilvl w:val="0"/>
                <w:numId w:val="40"/>
              </w:numPr>
              <w:spacing w:after="0" w:line="252" w:lineRule="auto"/>
              <w:rPr>
                <w:rFonts w:cs="Times New Roman"/>
                <w:sz w:val="18"/>
              </w:rPr>
            </w:pPr>
            <w:r>
              <w:rPr>
                <w:rFonts w:cs="Times New Roman"/>
                <w:sz w:val="18"/>
              </w:rPr>
              <w:t xml:space="preserve">Chọn sách. </w:t>
            </w:r>
          </w:p>
          <w:p w14:paraId="016D5CDC" w14:textId="77777777" w:rsidR="003F459D" w:rsidRDefault="00000000">
            <w:pPr>
              <w:numPr>
                <w:ilvl w:val="0"/>
                <w:numId w:val="40"/>
              </w:numPr>
              <w:spacing w:after="0" w:line="252" w:lineRule="auto"/>
              <w:rPr>
                <w:rFonts w:cs="Times New Roman"/>
                <w:sz w:val="18"/>
              </w:rPr>
            </w:pPr>
            <w:r>
              <w:rPr>
                <w:rFonts w:cs="Times New Roman"/>
                <w:sz w:val="18"/>
              </w:rPr>
              <w:t xml:space="preserve">Nhập -5. </w:t>
            </w:r>
          </w:p>
          <w:p w14:paraId="5B900B08" w14:textId="77777777" w:rsidR="003F459D" w:rsidRDefault="00000000">
            <w:pPr>
              <w:spacing w:after="0" w:line="252" w:lineRule="auto"/>
            </w:pPr>
            <w:r>
              <w:rPr>
                <w:rFonts w:cs="Times New Roman"/>
                <w:sz w:val="18"/>
                <w:lang w:val="vi-VN"/>
              </w:rPr>
              <w:t>3</w:t>
            </w:r>
            <w:r>
              <w:rPr>
                <w:rFonts w:cs="Times New Roman"/>
                <w:sz w:val="18"/>
              </w:rPr>
              <w:t>)Nhấn Thêm/Lưu.</w:t>
            </w:r>
          </w:p>
        </w:tc>
        <w:tc>
          <w:tcPr>
            <w:tcW w:w="2835" w:type="dxa"/>
            <w:tcMar>
              <w:top w:w="70" w:type="dxa"/>
              <w:left w:w="75" w:type="dxa"/>
              <w:bottom w:w="70" w:type="dxa"/>
              <w:right w:w="75" w:type="dxa"/>
            </w:tcMar>
            <w:vAlign w:val="center"/>
          </w:tcPr>
          <w:p w14:paraId="40042B11"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7AF50576" w14:textId="77777777" w:rsidR="003F459D" w:rsidRDefault="00000000">
            <w:r>
              <w:rPr>
                <w:sz w:val="20"/>
              </w:rPr>
              <w:t>Hệ thống từ chối số lượng âm và hiển thị cảnh báo.</w:t>
            </w:r>
          </w:p>
        </w:tc>
        <w:tc>
          <w:tcPr>
            <w:tcW w:w="1020" w:type="dxa"/>
            <w:shd w:val="clear" w:color="auto" w:fill="E2F0D9"/>
            <w:tcMar>
              <w:top w:w="70" w:type="dxa"/>
              <w:left w:w="75" w:type="dxa"/>
              <w:bottom w:w="70" w:type="dxa"/>
              <w:right w:w="75" w:type="dxa"/>
            </w:tcMar>
            <w:vAlign w:val="center"/>
          </w:tcPr>
          <w:p w14:paraId="24DF7B5A" w14:textId="77777777" w:rsidR="003F459D" w:rsidRDefault="00000000">
            <w:pPr>
              <w:jc w:val="center"/>
            </w:pPr>
            <w:r>
              <w:rPr>
                <w:b/>
                <w:sz w:val="20"/>
              </w:rPr>
              <w:t>Pass</w:t>
            </w:r>
          </w:p>
        </w:tc>
      </w:tr>
      <w:tr w:rsidR="003F459D" w14:paraId="5295997B" w14:textId="77777777">
        <w:trPr>
          <w:cantSplit/>
          <w:jc w:val="center"/>
        </w:trPr>
        <w:tc>
          <w:tcPr>
            <w:tcW w:w="1247" w:type="dxa"/>
            <w:tcMar>
              <w:top w:w="70" w:type="dxa"/>
              <w:left w:w="75" w:type="dxa"/>
              <w:bottom w:w="70" w:type="dxa"/>
              <w:right w:w="75" w:type="dxa"/>
            </w:tcMar>
            <w:vAlign w:val="center"/>
          </w:tcPr>
          <w:p w14:paraId="0EF755E6" w14:textId="77777777" w:rsidR="003F459D" w:rsidRDefault="00000000">
            <w:pPr>
              <w:spacing w:after="0" w:line="252" w:lineRule="auto"/>
              <w:jc w:val="center"/>
            </w:pPr>
            <w:r>
              <w:rPr>
                <w:rFonts w:cs="Times New Roman"/>
                <w:sz w:val="18"/>
              </w:rPr>
              <w:t>TC_PUR_05</w:t>
            </w:r>
          </w:p>
        </w:tc>
        <w:tc>
          <w:tcPr>
            <w:tcW w:w="1984" w:type="dxa"/>
            <w:tcMar>
              <w:top w:w="70" w:type="dxa"/>
              <w:left w:w="75" w:type="dxa"/>
              <w:bottom w:w="70" w:type="dxa"/>
              <w:right w:w="75" w:type="dxa"/>
            </w:tcMar>
            <w:vAlign w:val="center"/>
          </w:tcPr>
          <w:p w14:paraId="41A70F2D" w14:textId="77777777" w:rsidR="003F459D" w:rsidRDefault="00000000">
            <w:pPr>
              <w:spacing w:after="0" w:line="252" w:lineRule="auto"/>
              <w:jc w:val="left"/>
            </w:pPr>
            <w:r>
              <w:rPr>
                <w:rFonts w:cs="Times New Roman"/>
                <w:sz w:val="18"/>
              </w:rPr>
              <w:t>Giá nhập âm</w:t>
            </w:r>
          </w:p>
        </w:tc>
        <w:tc>
          <w:tcPr>
            <w:tcW w:w="1984" w:type="dxa"/>
            <w:tcMar>
              <w:top w:w="70" w:type="dxa"/>
              <w:left w:w="75" w:type="dxa"/>
              <w:bottom w:w="70" w:type="dxa"/>
              <w:right w:w="75" w:type="dxa"/>
            </w:tcMar>
            <w:vAlign w:val="center"/>
          </w:tcPr>
          <w:p w14:paraId="40FE1B26"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6F64468F" w14:textId="77777777" w:rsidR="003F459D" w:rsidRDefault="00000000">
            <w:pPr>
              <w:spacing w:after="0" w:line="252" w:lineRule="auto"/>
            </w:pPr>
            <w:r>
              <w:rPr>
                <w:rFonts w:cs="Times New Roman"/>
                <w:sz w:val="18"/>
              </w:rPr>
              <w:t>Số lượng: 10; Giá nhập: -10000.</w:t>
            </w:r>
          </w:p>
        </w:tc>
        <w:tc>
          <w:tcPr>
            <w:tcW w:w="3005" w:type="dxa"/>
            <w:tcMar>
              <w:top w:w="70" w:type="dxa"/>
              <w:left w:w="75" w:type="dxa"/>
              <w:bottom w:w="70" w:type="dxa"/>
              <w:right w:w="75" w:type="dxa"/>
            </w:tcMar>
            <w:vAlign w:val="center"/>
          </w:tcPr>
          <w:p w14:paraId="74F3E045" w14:textId="77777777" w:rsidR="003F459D" w:rsidRDefault="00000000">
            <w:pPr>
              <w:numPr>
                <w:ilvl w:val="0"/>
                <w:numId w:val="41"/>
              </w:numPr>
              <w:spacing w:after="0" w:line="252" w:lineRule="auto"/>
              <w:rPr>
                <w:rFonts w:cs="Times New Roman"/>
                <w:sz w:val="18"/>
              </w:rPr>
            </w:pPr>
            <w:r>
              <w:rPr>
                <w:rFonts w:cs="Times New Roman"/>
                <w:sz w:val="18"/>
              </w:rPr>
              <w:t xml:space="preserve">Chọn sách. </w:t>
            </w:r>
          </w:p>
          <w:p w14:paraId="4AEFAEE0" w14:textId="77777777" w:rsidR="003F459D" w:rsidRDefault="00000000">
            <w:pPr>
              <w:numPr>
                <w:ilvl w:val="0"/>
                <w:numId w:val="41"/>
              </w:numPr>
              <w:spacing w:after="0" w:line="252" w:lineRule="auto"/>
              <w:rPr>
                <w:rFonts w:cs="Times New Roman"/>
                <w:sz w:val="18"/>
              </w:rPr>
            </w:pPr>
            <w:r>
              <w:rPr>
                <w:rFonts w:cs="Times New Roman"/>
                <w:sz w:val="18"/>
              </w:rPr>
              <w:t xml:space="preserve">Nhập số lượng 10. </w:t>
            </w:r>
          </w:p>
          <w:p w14:paraId="6814B24C" w14:textId="77777777" w:rsidR="003F459D" w:rsidRDefault="00000000">
            <w:pPr>
              <w:numPr>
                <w:ilvl w:val="0"/>
                <w:numId w:val="41"/>
              </w:numPr>
              <w:spacing w:after="0" w:line="252" w:lineRule="auto"/>
              <w:rPr>
                <w:rFonts w:cs="Times New Roman"/>
                <w:sz w:val="18"/>
              </w:rPr>
            </w:pPr>
            <w:r>
              <w:rPr>
                <w:rFonts w:cs="Times New Roman"/>
                <w:sz w:val="18"/>
              </w:rPr>
              <w:t xml:space="preserve">Nhập giá -10000. </w:t>
            </w:r>
          </w:p>
          <w:p w14:paraId="7D08EF2A"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5ACC0B21" w14:textId="77777777" w:rsidR="003F459D" w:rsidRDefault="00000000">
            <w:pPr>
              <w:spacing w:after="0" w:line="252" w:lineRule="auto"/>
            </w:pPr>
            <w:r>
              <w:rPr>
                <w:rFonts w:cs="Times New Roman"/>
                <w:sz w:val="18"/>
              </w:rPr>
              <w:t>Không lưu và thông báo giá nhập phải lớn hơn 0.</w:t>
            </w:r>
          </w:p>
        </w:tc>
        <w:tc>
          <w:tcPr>
            <w:tcW w:w="2721" w:type="dxa"/>
            <w:tcMar>
              <w:top w:w="70" w:type="dxa"/>
              <w:left w:w="75" w:type="dxa"/>
              <w:bottom w:w="70" w:type="dxa"/>
              <w:right w:w="75" w:type="dxa"/>
            </w:tcMar>
            <w:vAlign w:val="center"/>
          </w:tcPr>
          <w:p w14:paraId="60D3C7FA" w14:textId="77777777" w:rsidR="003F459D" w:rsidRDefault="00000000">
            <w:r>
              <w:rPr>
                <w:sz w:val="20"/>
              </w:rPr>
              <w:t>Hệ thống từ chối giá nhập âm và hiển thị cảnh báo.</w:t>
            </w:r>
          </w:p>
        </w:tc>
        <w:tc>
          <w:tcPr>
            <w:tcW w:w="1020" w:type="dxa"/>
            <w:shd w:val="clear" w:color="auto" w:fill="E2F0D9"/>
            <w:tcMar>
              <w:top w:w="70" w:type="dxa"/>
              <w:left w:w="75" w:type="dxa"/>
              <w:bottom w:w="70" w:type="dxa"/>
              <w:right w:w="75" w:type="dxa"/>
            </w:tcMar>
            <w:vAlign w:val="center"/>
          </w:tcPr>
          <w:p w14:paraId="37ABBD9A" w14:textId="77777777" w:rsidR="003F459D" w:rsidRDefault="00000000">
            <w:pPr>
              <w:jc w:val="center"/>
            </w:pPr>
            <w:r>
              <w:rPr>
                <w:b/>
                <w:sz w:val="20"/>
              </w:rPr>
              <w:t>Pass</w:t>
            </w:r>
          </w:p>
        </w:tc>
      </w:tr>
      <w:tr w:rsidR="003F459D" w14:paraId="27DD28FB" w14:textId="77777777">
        <w:trPr>
          <w:cantSplit/>
          <w:jc w:val="center"/>
        </w:trPr>
        <w:tc>
          <w:tcPr>
            <w:tcW w:w="1247" w:type="dxa"/>
            <w:tcMar>
              <w:top w:w="70" w:type="dxa"/>
              <w:left w:w="75" w:type="dxa"/>
              <w:bottom w:w="70" w:type="dxa"/>
              <w:right w:w="75" w:type="dxa"/>
            </w:tcMar>
            <w:vAlign w:val="center"/>
          </w:tcPr>
          <w:p w14:paraId="502DEA09" w14:textId="77777777" w:rsidR="003F459D" w:rsidRDefault="00000000">
            <w:pPr>
              <w:spacing w:after="0" w:line="252" w:lineRule="auto"/>
              <w:jc w:val="center"/>
            </w:pPr>
            <w:r>
              <w:rPr>
                <w:rFonts w:cs="Times New Roman"/>
                <w:sz w:val="18"/>
              </w:rPr>
              <w:lastRenderedPageBreak/>
              <w:t>TC_PUR_06</w:t>
            </w:r>
          </w:p>
        </w:tc>
        <w:tc>
          <w:tcPr>
            <w:tcW w:w="1984" w:type="dxa"/>
            <w:tcMar>
              <w:top w:w="70" w:type="dxa"/>
              <w:left w:w="75" w:type="dxa"/>
              <w:bottom w:w="70" w:type="dxa"/>
              <w:right w:w="75" w:type="dxa"/>
            </w:tcMar>
            <w:vAlign w:val="center"/>
          </w:tcPr>
          <w:p w14:paraId="0C7839C2" w14:textId="77777777" w:rsidR="003F459D" w:rsidRDefault="00000000">
            <w:pPr>
              <w:spacing w:after="0" w:line="252" w:lineRule="auto"/>
              <w:jc w:val="left"/>
            </w:pPr>
            <w:r>
              <w:rPr>
                <w:rFonts w:cs="Times New Roman"/>
                <w:sz w:val="18"/>
              </w:rPr>
              <w:t>Cập nhật tồn sau nhập</w:t>
            </w:r>
          </w:p>
        </w:tc>
        <w:tc>
          <w:tcPr>
            <w:tcW w:w="1984" w:type="dxa"/>
            <w:tcMar>
              <w:top w:w="70" w:type="dxa"/>
              <w:left w:w="75" w:type="dxa"/>
              <w:bottom w:w="70" w:type="dxa"/>
              <w:right w:w="75" w:type="dxa"/>
            </w:tcMar>
            <w:vAlign w:val="center"/>
          </w:tcPr>
          <w:p w14:paraId="7B4C7CD2" w14:textId="77777777" w:rsidR="003F459D" w:rsidRDefault="00000000">
            <w:pPr>
              <w:spacing w:after="0" w:line="252" w:lineRule="auto"/>
            </w:pPr>
            <w:r>
              <w:rPr>
                <w:rFonts w:cs="Times New Roman"/>
                <w:sz w:val="18"/>
              </w:rPr>
              <w:t>Biết số lượng tồn hiển thị của sách trước khi nhập.</w:t>
            </w:r>
          </w:p>
        </w:tc>
        <w:tc>
          <w:tcPr>
            <w:tcW w:w="1814" w:type="dxa"/>
            <w:tcMar>
              <w:top w:w="70" w:type="dxa"/>
              <w:left w:w="75" w:type="dxa"/>
              <w:bottom w:w="70" w:type="dxa"/>
              <w:right w:w="75" w:type="dxa"/>
            </w:tcMar>
            <w:vAlign w:val="center"/>
          </w:tcPr>
          <w:p w14:paraId="405D9114" w14:textId="77777777" w:rsidR="003F459D" w:rsidRDefault="00000000">
            <w:pPr>
              <w:spacing w:after="0" w:line="252" w:lineRule="auto"/>
            </w:pPr>
            <w:r>
              <w:rPr>
                <w:rFonts w:cs="Times New Roman"/>
                <w:sz w:val="18"/>
              </w:rPr>
              <w:t>Sách: Dế Mèn Phiêu Lưu Ký - Bản cập nhật; Số lượng nhập thêm: 10.</w:t>
            </w:r>
          </w:p>
        </w:tc>
        <w:tc>
          <w:tcPr>
            <w:tcW w:w="3005" w:type="dxa"/>
            <w:tcMar>
              <w:top w:w="70" w:type="dxa"/>
              <w:left w:w="75" w:type="dxa"/>
              <w:bottom w:w="70" w:type="dxa"/>
              <w:right w:w="75" w:type="dxa"/>
            </w:tcMar>
            <w:vAlign w:val="center"/>
          </w:tcPr>
          <w:p w14:paraId="609391CB" w14:textId="77777777" w:rsidR="003F459D" w:rsidRDefault="00000000">
            <w:pPr>
              <w:numPr>
                <w:ilvl w:val="0"/>
                <w:numId w:val="42"/>
              </w:numPr>
              <w:spacing w:after="0" w:line="252" w:lineRule="auto"/>
              <w:rPr>
                <w:rFonts w:cs="Times New Roman"/>
                <w:sz w:val="18"/>
              </w:rPr>
            </w:pPr>
            <w:r>
              <w:rPr>
                <w:rFonts w:cs="Times New Roman"/>
                <w:sz w:val="18"/>
              </w:rPr>
              <w:t xml:space="preserve">Mở Tồn kho, tìm sách và ghi số tồn trước, chụp ảnh. </w:t>
            </w:r>
          </w:p>
          <w:p w14:paraId="184CF74F" w14:textId="77777777" w:rsidR="003F459D" w:rsidRDefault="00000000">
            <w:pPr>
              <w:numPr>
                <w:ilvl w:val="0"/>
                <w:numId w:val="42"/>
              </w:numPr>
              <w:spacing w:after="0" w:line="252" w:lineRule="auto"/>
              <w:rPr>
                <w:rFonts w:cs="Times New Roman"/>
                <w:sz w:val="18"/>
              </w:rPr>
            </w:pPr>
            <w:r>
              <w:rPr>
                <w:rFonts w:cs="Times New Roman"/>
                <w:sz w:val="18"/>
              </w:rPr>
              <w:t xml:space="preserve">Thực hiện phiếu nhập hợp lệ số lượng 10. </w:t>
            </w:r>
          </w:p>
          <w:p w14:paraId="5BB84E04" w14:textId="77777777" w:rsidR="003F459D" w:rsidRDefault="00000000">
            <w:pPr>
              <w:spacing w:after="0" w:line="252" w:lineRule="auto"/>
            </w:pPr>
            <w:r>
              <w:rPr>
                <w:rFonts w:cs="Times New Roman"/>
                <w:sz w:val="18"/>
              </w:rPr>
              <w:t>3) Mở lại Tồn kho, làm mới danh sách và chụp số tồn sau. 4) Tự tính: Tồn sau phải bằng Tồn trước + 10.</w:t>
            </w:r>
          </w:p>
        </w:tc>
        <w:tc>
          <w:tcPr>
            <w:tcW w:w="2835" w:type="dxa"/>
            <w:tcMar>
              <w:top w:w="70" w:type="dxa"/>
              <w:left w:w="75" w:type="dxa"/>
              <w:bottom w:w="70" w:type="dxa"/>
              <w:right w:w="75" w:type="dxa"/>
            </w:tcMar>
            <w:vAlign w:val="center"/>
          </w:tcPr>
          <w:p w14:paraId="4895D1C2" w14:textId="77777777" w:rsidR="003F459D" w:rsidRDefault="00000000">
            <w:pPr>
              <w:spacing w:after="0" w:line="252" w:lineRule="auto"/>
            </w:pPr>
            <w:r>
              <w:rPr>
                <w:rFonts w:cs="Times New Roman"/>
                <w:sz w:val="18"/>
              </w:rPr>
              <w:t>Số lượng tồn hiển thị tăng đúng 10.</w:t>
            </w:r>
          </w:p>
        </w:tc>
        <w:tc>
          <w:tcPr>
            <w:tcW w:w="2721" w:type="dxa"/>
            <w:tcMar>
              <w:top w:w="70" w:type="dxa"/>
              <w:left w:w="75" w:type="dxa"/>
              <w:bottom w:w="70" w:type="dxa"/>
              <w:right w:w="75" w:type="dxa"/>
            </w:tcMar>
            <w:vAlign w:val="center"/>
          </w:tcPr>
          <w:p w14:paraId="369CE54E" w14:textId="77777777" w:rsidR="003F459D" w:rsidRDefault="00000000">
            <w:r>
              <w:rPr>
                <w:sz w:val="20"/>
              </w:rPr>
              <w:t>Sau khi làm mới, tồn kho của sách hiển thị tăng đúng 10 đơn vị.</w:t>
            </w:r>
          </w:p>
        </w:tc>
        <w:tc>
          <w:tcPr>
            <w:tcW w:w="1020" w:type="dxa"/>
            <w:shd w:val="clear" w:color="auto" w:fill="E2F0D9"/>
            <w:tcMar>
              <w:top w:w="70" w:type="dxa"/>
              <w:left w:w="75" w:type="dxa"/>
              <w:bottom w:w="70" w:type="dxa"/>
              <w:right w:w="75" w:type="dxa"/>
            </w:tcMar>
            <w:vAlign w:val="center"/>
          </w:tcPr>
          <w:p w14:paraId="3C15B568" w14:textId="77777777" w:rsidR="003F459D" w:rsidRDefault="00000000">
            <w:pPr>
              <w:jc w:val="center"/>
            </w:pPr>
            <w:r>
              <w:rPr>
                <w:b/>
                <w:sz w:val="20"/>
              </w:rPr>
              <w:t>Pass</w:t>
            </w:r>
          </w:p>
        </w:tc>
      </w:tr>
    </w:tbl>
    <w:p w14:paraId="6A79E29F" w14:textId="77777777" w:rsidR="003F459D" w:rsidRDefault="003F459D"/>
    <w:p w14:paraId="60F7EBDD"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1C329D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2207207" w14:textId="77777777" w:rsidR="003F459D" w:rsidRDefault="00000000" w:rsidP="003F4907">
            <w:pPr>
              <w:spacing w:before="240" w:after="0" w:line="252" w:lineRule="auto"/>
            </w:pPr>
            <w:r>
              <w:rPr>
                <w:rFonts w:cs="Times New Roman"/>
                <w:sz w:val="18"/>
              </w:rPr>
              <w:br/>
            </w:r>
            <w:r w:rsidR="003F4907" w:rsidRPr="003F4907">
              <w:rPr>
                <w:rFonts w:cs="Times New Roman"/>
                <w:noProof/>
                <w:sz w:val="18"/>
              </w:rPr>
              <w:drawing>
                <wp:inline distT="0" distB="0" distL="0" distR="0" wp14:anchorId="3C2B13E1" wp14:editId="5BA67A00">
                  <wp:extent cx="5760085" cy="3056890"/>
                  <wp:effectExtent l="0" t="0" r="0" b="0"/>
                  <wp:docPr id="3048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0716" name=""/>
                          <pic:cNvPicPr/>
                        </pic:nvPicPr>
                        <pic:blipFill>
                          <a:blip r:embed="rId29"/>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472A13BF" w14:textId="77777777" w:rsidR="003F459D" w:rsidRDefault="00000000">
      <w:pPr>
        <w:pStyle w:val="Caption"/>
        <w:spacing w:after="80" w:line="312" w:lineRule="auto"/>
      </w:pPr>
      <w:r>
        <w:rPr>
          <w:rFonts w:cs="Times New Roman"/>
        </w:rPr>
        <w:t>Hình 3.16. Phiếu nhập trước khi xác nhận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3F57554B"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4446805" w14:textId="77777777" w:rsidR="003F459D" w:rsidRDefault="00000000" w:rsidP="003F4907">
            <w:pPr>
              <w:spacing w:before="240" w:after="0" w:line="252" w:lineRule="auto"/>
            </w:pPr>
            <w:r>
              <w:rPr>
                <w:rFonts w:cs="Times New Roman"/>
                <w:sz w:val="18"/>
              </w:rPr>
              <w:lastRenderedPageBreak/>
              <w:br/>
            </w:r>
            <w:r w:rsidR="003F4907" w:rsidRPr="003F4907">
              <w:rPr>
                <w:rFonts w:cs="Times New Roman"/>
                <w:noProof/>
                <w:sz w:val="18"/>
              </w:rPr>
              <w:drawing>
                <wp:inline distT="0" distB="0" distL="0" distR="0" wp14:anchorId="1CA334FC" wp14:editId="3C345900">
                  <wp:extent cx="5760085" cy="3056890"/>
                  <wp:effectExtent l="0" t="0" r="0" b="0"/>
                  <wp:docPr id="17118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1574" name=""/>
                          <pic:cNvPicPr/>
                        </pic:nvPicPr>
                        <pic:blipFill>
                          <a:blip r:embed="rId30"/>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146FF10B" w14:textId="77777777" w:rsidR="003F459D" w:rsidRDefault="00000000">
      <w:pPr>
        <w:pStyle w:val="Caption"/>
        <w:spacing w:after="80" w:line="312" w:lineRule="auto"/>
      </w:pPr>
      <w:r>
        <w:rPr>
          <w:rFonts w:cs="Times New Roman"/>
        </w:rPr>
        <w:t>Hình 3.17. Phiếu nhập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475B26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57F01D3" w14:textId="77777777" w:rsidR="003F459D" w:rsidRDefault="00000000" w:rsidP="003F4907">
            <w:pPr>
              <w:spacing w:before="240" w:after="0" w:line="252" w:lineRule="auto"/>
            </w:pPr>
            <w:r>
              <w:rPr>
                <w:rFonts w:cs="Times New Roman"/>
                <w:sz w:val="18"/>
              </w:rPr>
              <w:br/>
            </w:r>
            <w:r w:rsidR="003F4907" w:rsidRPr="003F4907">
              <w:rPr>
                <w:rFonts w:cs="Times New Roman"/>
                <w:noProof/>
                <w:sz w:val="18"/>
              </w:rPr>
              <w:drawing>
                <wp:inline distT="0" distB="0" distL="0" distR="0" wp14:anchorId="3F472A58" wp14:editId="2830478A">
                  <wp:extent cx="5760085" cy="3074035"/>
                  <wp:effectExtent l="0" t="0" r="0" b="0"/>
                  <wp:docPr id="16370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1406" name=""/>
                          <pic:cNvPicPr/>
                        </pic:nvPicPr>
                        <pic:blipFill>
                          <a:blip r:embed="rId31"/>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024AD0F9" w14:textId="77777777" w:rsidR="003F459D" w:rsidRDefault="00000000">
      <w:pPr>
        <w:pStyle w:val="Caption"/>
        <w:spacing w:after="80" w:line="312" w:lineRule="auto"/>
      </w:pPr>
      <w:r>
        <w:rPr>
          <w:rFonts w:cs="Times New Roman"/>
        </w:rPr>
        <w:t>Hình 3.18. Hệ thống từ chối số lượng nhập không hợp lệ</w:t>
      </w:r>
    </w:p>
    <w:p w14:paraId="0B3F9DFA" w14:textId="77777777" w:rsidR="003F459D" w:rsidRDefault="00000000">
      <w:pPr>
        <w:pStyle w:val="Heading2"/>
      </w:pPr>
      <w:bookmarkStart w:id="80" w:name="_Toc236824242"/>
      <w:r>
        <w:rPr>
          <w:rFonts w:ascii="Times New Roman" w:eastAsia="Times New Roman" w:hAnsi="Times New Roman" w:cs="Times New Roman"/>
        </w:rPr>
        <w:t>3.8. Kiểm thử bán sách và hóa đơn</w:t>
      </w:r>
      <w:bookmarkEnd w:id="80"/>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204"/>
        <w:gridCol w:w="942"/>
        <w:gridCol w:w="1033"/>
        <w:gridCol w:w="1345"/>
        <w:gridCol w:w="1556"/>
        <w:gridCol w:w="1300"/>
        <w:gridCol w:w="1240"/>
        <w:gridCol w:w="884"/>
      </w:tblGrid>
      <w:tr w:rsidR="003F459D" w14:paraId="6C2B606C" w14:textId="77777777">
        <w:trPr>
          <w:cantSplit/>
          <w:tblHeader/>
          <w:jc w:val="center"/>
        </w:trPr>
        <w:tc>
          <w:tcPr>
            <w:tcW w:w="1247" w:type="dxa"/>
            <w:shd w:val="clear" w:color="auto" w:fill="D9EAF7"/>
            <w:tcMar>
              <w:top w:w="70" w:type="dxa"/>
              <w:left w:w="75" w:type="dxa"/>
              <w:bottom w:w="70" w:type="dxa"/>
              <w:right w:w="75" w:type="dxa"/>
            </w:tcMar>
            <w:vAlign w:val="center"/>
          </w:tcPr>
          <w:p w14:paraId="229C382C"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5E23AADE"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195EEEC4"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69FA8468"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4AB67441"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5496BFB9"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3645FB71"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35CBF2B8" w14:textId="77777777" w:rsidR="003F459D" w:rsidRDefault="00000000">
            <w:pPr>
              <w:spacing w:after="0" w:line="252" w:lineRule="auto"/>
              <w:jc w:val="center"/>
            </w:pPr>
            <w:r>
              <w:rPr>
                <w:rFonts w:cs="Times New Roman"/>
                <w:b/>
                <w:sz w:val="18"/>
              </w:rPr>
              <w:t>Trạng thái</w:t>
            </w:r>
          </w:p>
        </w:tc>
      </w:tr>
      <w:tr w:rsidR="003F459D" w14:paraId="7557446A" w14:textId="77777777">
        <w:trPr>
          <w:cantSplit/>
          <w:jc w:val="center"/>
        </w:trPr>
        <w:tc>
          <w:tcPr>
            <w:tcW w:w="1247" w:type="dxa"/>
            <w:tcMar>
              <w:top w:w="70" w:type="dxa"/>
              <w:left w:w="75" w:type="dxa"/>
              <w:bottom w:w="70" w:type="dxa"/>
              <w:right w:w="75" w:type="dxa"/>
            </w:tcMar>
            <w:vAlign w:val="center"/>
          </w:tcPr>
          <w:p w14:paraId="571EF86F" w14:textId="77777777" w:rsidR="003F459D" w:rsidRDefault="00000000">
            <w:pPr>
              <w:spacing w:after="0" w:line="252" w:lineRule="auto"/>
              <w:jc w:val="center"/>
            </w:pPr>
            <w:r>
              <w:rPr>
                <w:rFonts w:cs="Times New Roman"/>
                <w:sz w:val="18"/>
              </w:rPr>
              <w:lastRenderedPageBreak/>
              <w:t>TC_SALE_01</w:t>
            </w:r>
          </w:p>
        </w:tc>
        <w:tc>
          <w:tcPr>
            <w:tcW w:w="1984" w:type="dxa"/>
            <w:tcMar>
              <w:top w:w="70" w:type="dxa"/>
              <w:left w:w="75" w:type="dxa"/>
              <w:bottom w:w="70" w:type="dxa"/>
              <w:right w:w="75" w:type="dxa"/>
            </w:tcMar>
            <w:vAlign w:val="center"/>
          </w:tcPr>
          <w:p w14:paraId="5A2D9510" w14:textId="77777777" w:rsidR="003F459D" w:rsidRDefault="00000000">
            <w:pPr>
              <w:spacing w:after="0" w:line="252" w:lineRule="auto"/>
              <w:jc w:val="left"/>
            </w:pPr>
            <w:r>
              <w:rPr>
                <w:rFonts w:cs="Times New Roman"/>
                <w:sz w:val="18"/>
              </w:rPr>
              <w:t>Tạo hóa đơn hợp lệ</w:t>
            </w:r>
          </w:p>
        </w:tc>
        <w:tc>
          <w:tcPr>
            <w:tcW w:w="1984" w:type="dxa"/>
            <w:tcMar>
              <w:top w:w="70" w:type="dxa"/>
              <w:left w:w="75" w:type="dxa"/>
              <w:bottom w:w="70" w:type="dxa"/>
              <w:right w:w="75" w:type="dxa"/>
            </w:tcMar>
            <w:vAlign w:val="center"/>
          </w:tcPr>
          <w:p w14:paraId="21BC5F61" w14:textId="77777777" w:rsidR="003F459D" w:rsidRDefault="00000000">
            <w:pPr>
              <w:spacing w:after="0" w:line="252" w:lineRule="auto"/>
            </w:pPr>
            <w:r>
              <w:rPr>
                <w:rFonts w:cs="Times New Roman"/>
                <w:sz w:val="18"/>
              </w:rPr>
              <w:t>Staff hoặc Admin đăng nhập; có sách còn tồn; có khách hàng Nguyễn Minh Anh.</w:t>
            </w:r>
          </w:p>
        </w:tc>
        <w:tc>
          <w:tcPr>
            <w:tcW w:w="1814" w:type="dxa"/>
            <w:tcMar>
              <w:top w:w="70" w:type="dxa"/>
              <w:left w:w="75" w:type="dxa"/>
              <w:bottom w:w="70" w:type="dxa"/>
              <w:right w:w="75" w:type="dxa"/>
            </w:tcMar>
            <w:vAlign w:val="center"/>
          </w:tcPr>
          <w:p w14:paraId="52A3DA8A" w14:textId="77777777" w:rsidR="003F459D" w:rsidRDefault="00000000">
            <w:pPr>
              <w:spacing w:after="0" w:line="252" w:lineRule="auto"/>
            </w:pPr>
            <w:r>
              <w:rPr>
                <w:rFonts w:cs="Times New Roman"/>
                <w:sz w:val="18"/>
              </w:rPr>
              <w:t>Khách hàng: Nguyễn Minh Anh; Sách: Dế Mèn Phiêu Lưu Ký - Bản cập nhật; Số lượng: 2; Đơn giá dự kiến: 89000; Phương thức: chọn Tiền mặt hoặc tùy chọn hợp lệ đang có trên giao diện.</w:t>
            </w:r>
          </w:p>
        </w:tc>
        <w:tc>
          <w:tcPr>
            <w:tcW w:w="3005" w:type="dxa"/>
            <w:tcMar>
              <w:top w:w="70" w:type="dxa"/>
              <w:left w:w="75" w:type="dxa"/>
              <w:bottom w:w="70" w:type="dxa"/>
              <w:right w:w="75" w:type="dxa"/>
            </w:tcMar>
            <w:vAlign w:val="center"/>
          </w:tcPr>
          <w:p w14:paraId="7303B2DA" w14:textId="77777777" w:rsidR="003F459D" w:rsidRDefault="00000000">
            <w:pPr>
              <w:numPr>
                <w:ilvl w:val="0"/>
                <w:numId w:val="43"/>
              </w:numPr>
              <w:spacing w:after="0" w:line="252" w:lineRule="auto"/>
              <w:rPr>
                <w:rFonts w:cs="Times New Roman"/>
                <w:sz w:val="18"/>
              </w:rPr>
            </w:pPr>
            <w:r>
              <w:rPr>
                <w:rFonts w:cs="Times New Roman"/>
                <w:sz w:val="18"/>
              </w:rPr>
              <w:t xml:space="preserve">Mở Bán hàng/POS. </w:t>
            </w:r>
          </w:p>
          <w:p w14:paraId="6FF1436A" w14:textId="77777777" w:rsidR="003F459D" w:rsidRDefault="00000000">
            <w:pPr>
              <w:numPr>
                <w:ilvl w:val="0"/>
                <w:numId w:val="43"/>
              </w:numPr>
              <w:spacing w:after="0" w:line="252" w:lineRule="auto"/>
              <w:rPr>
                <w:rFonts w:cs="Times New Roman"/>
                <w:sz w:val="18"/>
              </w:rPr>
            </w:pPr>
            <w:r>
              <w:rPr>
                <w:rFonts w:cs="Times New Roman"/>
                <w:sz w:val="18"/>
              </w:rPr>
              <w:t xml:space="preserve">Chọn khách hàng. </w:t>
            </w:r>
          </w:p>
          <w:p w14:paraId="15B41AD8" w14:textId="77777777" w:rsidR="003F459D" w:rsidRDefault="00000000">
            <w:pPr>
              <w:numPr>
                <w:ilvl w:val="0"/>
                <w:numId w:val="43"/>
              </w:numPr>
              <w:spacing w:after="0" w:line="252" w:lineRule="auto"/>
              <w:rPr>
                <w:rFonts w:cs="Times New Roman"/>
                <w:sz w:val="18"/>
              </w:rPr>
            </w:pPr>
            <w:r>
              <w:rPr>
                <w:rFonts w:cs="Times New Roman"/>
                <w:sz w:val="18"/>
              </w:rPr>
              <w:t xml:space="preserve">Tìm sách. </w:t>
            </w:r>
          </w:p>
          <w:p w14:paraId="39768226" w14:textId="77777777" w:rsidR="003F459D" w:rsidRDefault="00000000">
            <w:pPr>
              <w:numPr>
                <w:ilvl w:val="0"/>
                <w:numId w:val="43"/>
              </w:numPr>
              <w:spacing w:after="0" w:line="252" w:lineRule="auto"/>
              <w:rPr>
                <w:rFonts w:cs="Times New Roman"/>
                <w:sz w:val="18"/>
              </w:rPr>
            </w:pPr>
            <w:r>
              <w:rPr>
                <w:rFonts w:cs="Times New Roman"/>
                <w:sz w:val="18"/>
              </w:rPr>
              <w:t xml:space="preserve">Nhập số lượng 2. </w:t>
            </w:r>
          </w:p>
          <w:p w14:paraId="126BAFB1" w14:textId="77777777" w:rsidR="003F459D" w:rsidRDefault="00000000">
            <w:pPr>
              <w:numPr>
                <w:ilvl w:val="0"/>
                <w:numId w:val="43"/>
              </w:numPr>
              <w:spacing w:after="0" w:line="252" w:lineRule="auto"/>
              <w:rPr>
                <w:rFonts w:cs="Times New Roman"/>
                <w:sz w:val="18"/>
              </w:rPr>
            </w:pPr>
            <w:r>
              <w:rPr>
                <w:rFonts w:cs="Times New Roman"/>
                <w:sz w:val="18"/>
              </w:rPr>
              <w:t xml:space="preserve">Thêm vào giỏ. </w:t>
            </w:r>
          </w:p>
          <w:p w14:paraId="483FE281" w14:textId="77777777" w:rsidR="003F459D" w:rsidRDefault="00000000">
            <w:pPr>
              <w:numPr>
                <w:ilvl w:val="0"/>
                <w:numId w:val="43"/>
              </w:numPr>
              <w:spacing w:after="0" w:line="252" w:lineRule="auto"/>
              <w:rPr>
                <w:rFonts w:cs="Times New Roman"/>
                <w:sz w:val="18"/>
              </w:rPr>
            </w:pPr>
            <w:r>
              <w:rPr>
                <w:rFonts w:cs="Times New Roman"/>
                <w:sz w:val="18"/>
              </w:rPr>
              <w:t xml:space="preserve">Kiểm tra đơn giá và thành tiền. </w:t>
            </w:r>
          </w:p>
          <w:p w14:paraId="55E15A76" w14:textId="77777777" w:rsidR="003F459D" w:rsidRDefault="00000000">
            <w:pPr>
              <w:numPr>
                <w:ilvl w:val="0"/>
                <w:numId w:val="43"/>
              </w:numPr>
              <w:spacing w:after="0" w:line="252" w:lineRule="auto"/>
              <w:rPr>
                <w:rFonts w:cs="Times New Roman"/>
                <w:sz w:val="18"/>
              </w:rPr>
            </w:pPr>
            <w:r>
              <w:rPr>
                <w:rFonts w:cs="Times New Roman"/>
                <w:sz w:val="18"/>
              </w:rPr>
              <w:t xml:space="preserve">Chọn phương thức thanh toán. </w:t>
            </w:r>
          </w:p>
          <w:p w14:paraId="4158346A" w14:textId="77777777" w:rsidR="003F459D" w:rsidRDefault="00000000">
            <w:pPr>
              <w:spacing w:after="0" w:line="252" w:lineRule="auto"/>
            </w:pPr>
            <w:r>
              <w:rPr>
                <w:rFonts w:cs="Times New Roman"/>
                <w:sz w:val="18"/>
                <w:lang w:val="vi-VN"/>
              </w:rPr>
              <w:t>8</w:t>
            </w:r>
            <w:r>
              <w:rPr>
                <w:rFonts w:cs="Times New Roman"/>
                <w:sz w:val="18"/>
              </w:rPr>
              <w:t>) Nhấn Thanh toán/Lưu.</w:t>
            </w:r>
          </w:p>
        </w:tc>
        <w:tc>
          <w:tcPr>
            <w:tcW w:w="2835" w:type="dxa"/>
            <w:tcMar>
              <w:top w:w="70" w:type="dxa"/>
              <w:left w:w="75" w:type="dxa"/>
              <w:bottom w:w="70" w:type="dxa"/>
              <w:right w:w="75" w:type="dxa"/>
            </w:tcMar>
            <w:vAlign w:val="center"/>
          </w:tcPr>
          <w:p w14:paraId="6FDF8E49" w14:textId="77777777" w:rsidR="003F459D" w:rsidRDefault="00000000">
            <w:pPr>
              <w:spacing w:after="0" w:line="252" w:lineRule="auto"/>
            </w:pPr>
            <w:r>
              <w:rPr>
                <w:rFonts w:cs="Times New Roman"/>
                <w:sz w:val="18"/>
              </w:rPr>
              <w:t>Hóa đơn được tạo thành công và hiển thị mã hóa đơn/tổng tiền.</w:t>
            </w:r>
          </w:p>
        </w:tc>
        <w:tc>
          <w:tcPr>
            <w:tcW w:w="2721" w:type="dxa"/>
            <w:tcMar>
              <w:top w:w="70" w:type="dxa"/>
              <w:left w:w="75" w:type="dxa"/>
              <w:bottom w:w="70" w:type="dxa"/>
              <w:right w:w="75" w:type="dxa"/>
            </w:tcMar>
            <w:vAlign w:val="center"/>
          </w:tcPr>
          <w:p w14:paraId="6E62872B" w14:textId="77777777" w:rsidR="003F459D" w:rsidRDefault="00000000">
            <w:r>
              <w:rPr>
                <w:sz w:val="20"/>
              </w:rPr>
              <w:t>Hóa đơn được tạo thành công và giao diện hiển thị mã hóa đơn cùng tổng tiền.</w:t>
            </w:r>
          </w:p>
        </w:tc>
        <w:tc>
          <w:tcPr>
            <w:tcW w:w="1020" w:type="dxa"/>
            <w:shd w:val="clear" w:color="auto" w:fill="E2F0D9"/>
            <w:tcMar>
              <w:top w:w="70" w:type="dxa"/>
              <w:left w:w="75" w:type="dxa"/>
              <w:bottom w:w="70" w:type="dxa"/>
              <w:right w:w="75" w:type="dxa"/>
            </w:tcMar>
            <w:vAlign w:val="center"/>
          </w:tcPr>
          <w:p w14:paraId="54E8782D" w14:textId="77777777" w:rsidR="003F459D" w:rsidRDefault="00000000">
            <w:pPr>
              <w:jc w:val="center"/>
            </w:pPr>
            <w:r>
              <w:rPr>
                <w:b/>
                <w:sz w:val="20"/>
              </w:rPr>
              <w:t>Pass</w:t>
            </w:r>
          </w:p>
        </w:tc>
      </w:tr>
      <w:tr w:rsidR="003F459D" w14:paraId="0DB49E07" w14:textId="77777777">
        <w:trPr>
          <w:cantSplit/>
          <w:jc w:val="center"/>
        </w:trPr>
        <w:tc>
          <w:tcPr>
            <w:tcW w:w="1247" w:type="dxa"/>
            <w:tcMar>
              <w:top w:w="70" w:type="dxa"/>
              <w:left w:w="75" w:type="dxa"/>
              <w:bottom w:w="70" w:type="dxa"/>
              <w:right w:w="75" w:type="dxa"/>
            </w:tcMar>
            <w:vAlign w:val="center"/>
          </w:tcPr>
          <w:p w14:paraId="2FE89031" w14:textId="77777777" w:rsidR="003F459D" w:rsidRDefault="00000000">
            <w:pPr>
              <w:spacing w:after="0" w:line="252" w:lineRule="auto"/>
              <w:jc w:val="center"/>
            </w:pPr>
            <w:r>
              <w:rPr>
                <w:rFonts w:cs="Times New Roman"/>
                <w:sz w:val="18"/>
              </w:rPr>
              <w:t>TC_SALE_02</w:t>
            </w:r>
          </w:p>
        </w:tc>
        <w:tc>
          <w:tcPr>
            <w:tcW w:w="1984" w:type="dxa"/>
            <w:tcMar>
              <w:top w:w="70" w:type="dxa"/>
              <w:left w:w="75" w:type="dxa"/>
              <w:bottom w:w="70" w:type="dxa"/>
              <w:right w:w="75" w:type="dxa"/>
            </w:tcMar>
            <w:vAlign w:val="center"/>
          </w:tcPr>
          <w:p w14:paraId="07F0810B" w14:textId="77777777" w:rsidR="003F459D" w:rsidRDefault="00000000">
            <w:pPr>
              <w:spacing w:after="0" w:line="252" w:lineRule="auto"/>
              <w:jc w:val="left"/>
            </w:pPr>
            <w:r>
              <w:rPr>
                <w:rFonts w:cs="Times New Roman"/>
                <w:sz w:val="18"/>
              </w:rPr>
              <w:t>Hóa đơn không có sách</w:t>
            </w:r>
          </w:p>
        </w:tc>
        <w:tc>
          <w:tcPr>
            <w:tcW w:w="1984" w:type="dxa"/>
            <w:tcMar>
              <w:top w:w="70" w:type="dxa"/>
              <w:left w:w="75" w:type="dxa"/>
              <w:bottom w:w="70" w:type="dxa"/>
              <w:right w:w="75" w:type="dxa"/>
            </w:tcMar>
            <w:vAlign w:val="center"/>
          </w:tcPr>
          <w:p w14:paraId="30934349" w14:textId="77777777" w:rsidR="003F459D" w:rsidRDefault="00000000">
            <w:pPr>
              <w:spacing w:after="0" w:line="252" w:lineRule="auto"/>
            </w:pPr>
            <w:r>
              <w:rPr>
                <w:rFonts w:cs="Times New Roman"/>
                <w:sz w:val="18"/>
              </w:rPr>
              <w:t>Mở form bán hàng.</w:t>
            </w:r>
          </w:p>
        </w:tc>
        <w:tc>
          <w:tcPr>
            <w:tcW w:w="1814" w:type="dxa"/>
            <w:tcMar>
              <w:top w:w="70" w:type="dxa"/>
              <w:left w:w="75" w:type="dxa"/>
              <w:bottom w:w="70" w:type="dxa"/>
              <w:right w:w="75" w:type="dxa"/>
            </w:tcMar>
            <w:vAlign w:val="center"/>
          </w:tcPr>
          <w:p w14:paraId="1C891B84" w14:textId="77777777" w:rsidR="003F459D" w:rsidRDefault="00000000">
            <w:pPr>
              <w:spacing w:after="0" w:line="252" w:lineRule="auto"/>
            </w:pPr>
            <w:r>
              <w:rPr>
                <w:rFonts w:cs="Times New Roman"/>
                <w:sz w:val="18"/>
              </w:rPr>
              <w:t>Không thêm sản phẩm vào giỏ.</w:t>
            </w:r>
          </w:p>
        </w:tc>
        <w:tc>
          <w:tcPr>
            <w:tcW w:w="3005" w:type="dxa"/>
            <w:tcMar>
              <w:top w:w="70" w:type="dxa"/>
              <w:left w:w="75" w:type="dxa"/>
              <w:bottom w:w="70" w:type="dxa"/>
              <w:right w:w="75" w:type="dxa"/>
            </w:tcMar>
            <w:vAlign w:val="center"/>
          </w:tcPr>
          <w:p w14:paraId="52F1622E" w14:textId="77777777" w:rsidR="003F459D" w:rsidRDefault="00000000">
            <w:pPr>
              <w:numPr>
                <w:ilvl w:val="0"/>
                <w:numId w:val="44"/>
              </w:numPr>
              <w:spacing w:after="0" w:line="252" w:lineRule="auto"/>
              <w:rPr>
                <w:rFonts w:cs="Times New Roman"/>
                <w:sz w:val="18"/>
              </w:rPr>
            </w:pPr>
            <w:r>
              <w:rPr>
                <w:rFonts w:cs="Times New Roman"/>
                <w:sz w:val="18"/>
              </w:rPr>
              <w:t xml:space="preserve">Có thể chọn khách hàng. </w:t>
            </w:r>
          </w:p>
          <w:p w14:paraId="115066A4" w14:textId="77777777" w:rsidR="003F459D" w:rsidRDefault="00000000">
            <w:pPr>
              <w:numPr>
                <w:ilvl w:val="0"/>
                <w:numId w:val="44"/>
              </w:numPr>
              <w:spacing w:after="0" w:line="252" w:lineRule="auto"/>
              <w:rPr>
                <w:rFonts w:cs="Times New Roman"/>
                <w:sz w:val="18"/>
              </w:rPr>
            </w:pPr>
            <w:r>
              <w:rPr>
                <w:rFonts w:cs="Times New Roman"/>
                <w:sz w:val="18"/>
              </w:rPr>
              <w:t xml:space="preserve">Giữ giỏ hàng trống. </w:t>
            </w:r>
          </w:p>
          <w:p w14:paraId="547E5295" w14:textId="77777777" w:rsidR="003F459D" w:rsidRDefault="00000000">
            <w:pPr>
              <w:spacing w:after="0" w:line="252" w:lineRule="auto"/>
            </w:pPr>
            <w:r>
              <w:rPr>
                <w:rFonts w:cs="Times New Roman"/>
                <w:sz w:val="18"/>
                <w:lang w:val="vi-VN"/>
              </w:rPr>
              <w:t>3</w:t>
            </w:r>
            <w:r>
              <w:rPr>
                <w:rFonts w:cs="Times New Roman"/>
                <w:sz w:val="18"/>
              </w:rPr>
              <w:t>) Nhấn Thanh toán/Lưu.</w:t>
            </w:r>
          </w:p>
        </w:tc>
        <w:tc>
          <w:tcPr>
            <w:tcW w:w="2835" w:type="dxa"/>
            <w:tcMar>
              <w:top w:w="70" w:type="dxa"/>
              <w:left w:w="75" w:type="dxa"/>
              <w:bottom w:w="70" w:type="dxa"/>
              <w:right w:w="75" w:type="dxa"/>
            </w:tcMar>
            <w:vAlign w:val="center"/>
          </w:tcPr>
          <w:p w14:paraId="0D32F007" w14:textId="77777777" w:rsidR="003F459D" w:rsidRDefault="00000000">
            <w:pPr>
              <w:spacing w:after="0" w:line="252" w:lineRule="auto"/>
            </w:pPr>
            <w:r>
              <w:rPr>
                <w:rFonts w:cs="Times New Roman"/>
                <w:sz w:val="18"/>
              </w:rPr>
              <w:t>Không tạo hóa đơn và thông báo phải có ít nhất một sản phẩm.</w:t>
            </w:r>
          </w:p>
        </w:tc>
        <w:tc>
          <w:tcPr>
            <w:tcW w:w="2721" w:type="dxa"/>
            <w:tcMar>
              <w:top w:w="70" w:type="dxa"/>
              <w:left w:w="75" w:type="dxa"/>
              <w:bottom w:w="70" w:type="dxa"/>
              <w:right w:w="75" w:type="dxa"/>
            </w:tcMar>
            <w:vAlign w:val="center"/>
          </w:tcPr>
          <w:p w14:paraId="762F0479" w14:textId="77777777" w:rsidR="003F459D" w:rsidRDefault="00000000">
            <w:r>
              <w:rPr>
                <w:sz w:val="20"/>
              </w:rPr>
              <w:t>Hệ thống hiển thị cảnh báo khi giỏ hàng trống và không tiếp tục thanh toán.</w:t>
            </w:r>
          </w:p>
        </w:tc>
        <w:tc>
          <w:tcPr>
            <w:tcW w:w="1020" w:type="dxa"/>
            <w:shd w:val="clear" w:color="auto" w:fill="E2F0D9"/>
            <w:tcMar>
              <w:top w:w="70" w:type="dxa"/>
              <w:left w:w="75" w:type="dxa"/>
              <w:bottom w:w="70" w:type="dxa"/>
              <w:right w:w="75" w:type="dxa"/>
            </w:tcMar>
            <w:vAlign w:val="center"/>
          </w:tcPr>
          <w:p w14:paraId="04CB7E30" w14:textId="77777777" w:rsidR="003F459D" w:rsidRDefault="00000000">
            <w:pPr>
              <w:jc w:val="center"/>
            </w:pPr>
            <w:r>
              <w:rPr>
                <w:b/>
                <w:sz w:val="20"/>
              </w:rPr>
              <w:t>Pass</w:t>
            </w:r>
          </w:p>
        </w:tc>
      </w:tr>
      <w:tr w:rsidR="003F459D" w14:paraId="466EA29A" w14:textId="77777777">
        <w:trPr>
          <w:cantSplit/>
          <w:jc w:val="center"/>
        </w:trPr>
        <w:tc>
          <w:tcPr>
            <w:tcW w:w="1247" w:type="dxa"/>
            <w:tcMar>
              <w:top w:w="70" w:type="dxa"/>
              <w:left w:w="75" w:type="dxa"/>
              <w:bottom w:w="70" w:type="dxa"/>
              <w:right w:w="75" w:type="dxa"/>
            </w:tcMar>
            <w:vAlign w:val="center"/>
          </w:tcPr>
          <w:p w14:paraId="651F3AEC" w14:textId="77777777" w:rsidR="003F459D" w:rsidRDefault="00000000">
            <w:pPr>
              <w:spacing w:after="0" w:line="252" w:lineRule="auto"/>
              <w:jc w:val="center"/>
            </w:pPr>
            <w:r>
              <w:rPr>
                <w:rFonts w:cs="Times New Roman"/>
                <w:sz w:val="18"/>
              </w:rPr>
              <w:t>TC_SALE_03</w:t>
            </w:r>
          </w:p>
        </w:tc>
        <w:tc>
          <w:tcPr>
            <w:tcW w:w="1984" w:type="dxa"/>
            <w:tcMar>
              <w:top w:w="70" w:type="dxa"/>
              <w:left w:w="75" w:type="dxa"/>
              <w:bottom w:w="70" w:type="dxa"/>
              <w:right w:w="75" w:type="dxa"/>
            </w:tcMar>
            <w:vAlign w:val="center"/>
          </w:tcPr>
          <w:p w14:paraId="7A245B67" w14:textId="77777777" w:rsidR="003F459D" w:rsidRDefault="00000000">
            <w:pPr>
              <w:spacing w:after="0" w:line="252" w:lineRule="auto"/>
              <w:jc w:val="left"/>
            </w:pPr>
            <w:r>
              <w:rPr>
                <w:rFonts w:cs="Times New Roman"/>
                <w:sz w:val="18"/>
              </w:rPr>
              <w:t>Số lượng bán bằng 0</w:t>
            </w:r>
          </w:p>
        </w:tc>
        <w:tc>
          <w:tcPr>
            <w:tcW w:w="1984" w:type="dxa"/>
            <w:tcMar>
              <w:top w:w="70" w:type="dxa"/>
              <w:left w:w="75" w:type="dxa"/>
              <w:bottom w:w="70" w:type="dxa"/>
              <w:right w:w="75" w:type="dxa"/>
            </w:tcMar>
            <w:vAlign w:val="center"/>
          </w:tcPr>
          <w:p w14:paraId="5FD37F4B" w14:textId="77777777" w:rsidR="003F459D" w:rsidRDefault="00000000">
            <w:pPr>
              <w:spacing w:after="0" w:line="252" w:lineRule="auto"/>
            </w:pPr>
            <w:r>
              <w:rPr>
                <w:rFonts w:cs="Times New Roman"/>
                <w:sz w:val="18"/>
              </w:rPr>
              <w:t>Có sách đang hoạt động và còn tồn.</w:t>
            </w:r>
          </w:p>
        </w:tc>
        <w:tc>
          <w:tcPr>
            <w:tcW w:w="1814" w:type="dxa"/>
            <w:tcMar>
              <w:top w:w="70" w:type="dxa"/>
              <w:left w:w="75" w:type="dxa"/>
              <w:bottom w:w="70" w:type="dxa"/>
              <w:right w:w="75" w:type="dxa"/>
            </w:tcMar>
            <w:vAlign w:val="center"/>
          </w:tcPr>
          <w:p w14:paraId="4FC74A45" w14:textId="77777777" w:rsidR="003F459D" w:rsidRDefault="00000000">
            <w:pPr>
              <w:spacing w:after="0" w:line="252" w:lineRule="auto"/>
            </w:pPr>
            <w:r>
              <w:rPr>
                <w:rFonts w:cs="Times New Roman"/>
                <w:sz w:val="18"/>
              </w:rPr>
              <w:t>Số lượng: 0.</w:t>
            </w:r>
          </w:p>
        </w:tc>
        <w:tc>
          <w:tcPr>
            <w:tcW w:w="3005" w:type="dxa"/>
            <w:tcMar>
              <w:top w:w="70" w:type="dxa"/>
              <w:left w:w="75" w:type="dxa"/>
              <w:bottom w:w="70" w:type="dxa"/>
              <w:right w:w="75" w:type="dxa"/>
            </w:tcMar>
            <w:vAlign w:val="center"/>
          </w:tcPr>
          <w:p w14:paraId="2B7913BB" w14:textId="77777777" w:rsidR="003F459D" w:rsidRDefault="00000000">
            <w:pPr>
              <w:numPr>
                <w:ilvl w:val="0"/>
                <w:numId w:val="45"/>
              </w:numPr>
              <w:spacing w:after="0" w:line="252" w:lineRule="auto"/>
              <w:rPr>
                <w:rFonts w:cs="Times New Roman"/>
                <w:sz w:val="18"/>
              </w:rPr>
            </w:pPr>
            <w:r>
              <w:rPr>
                <w:rFonts w:cs="Times New Roman"/>
                <w:sz w:val="18"/>
              </w:rPr>
              <w:t xml:space="preserve">Chọn sách. </w:t>
            </w:r>
          </w:p>
          <w:p w14:paraId="5EF6BE87" w14:textId="77777777" w:rsidR="003F459D" w:rsidRDefault="00000000">
            <w:pPr>
              <w:numPr>
                <w:ilvl w:val="0"/>
                <w:numId w:val="45"/>
              </w:numPr>
              <w:spacing w:after="0" w:line="252" w:lineRule="auto"/>
              <w:rPr>
                <w:rFonts w:cs="Times New Roman"/>
                <w:sz w:val="18"/>
              </w:rPr>
            </w:pPr>
            <w:r>
              <w:rPr>
                <w:rFonts w:cs="Times New Roman"/>
                <w:sz w:val="18"/>
              </w:rPr>
              <w:t xml:space="preserve">Nhập 0 vào ô Số lượng. </w:t>
            </w:r>
          </w:p>
          <w:p w14:paraId="3AF839D4" w14:textId="77777777" w:rsidR="003F459D" w:rsidRDefault="00000000">
            <w:pPr>
              <w:spacing w:after="0" w:line="252" w:lineRule="auto"/>
            </w:pPr>
            <w:r>
              <w:rPr>
                <w:rFonts w:cs="Times New Roman"/>
                <w:sz w:val="18"/>
                <w:lang w:val="vi-VN"/>
              </w:rPr>
              <w:t>3</w:t>
            </w:r>
            <w:r>
              <w:rPr>
                <w:rFonts w:cs="Times New Roman"/>
                <w:sz w:val="18"/>
              </w:rPr>
              <w:t>) Nhấn Thêm vào giỏ.</w:t>
            </w:r>
          </w:p>
        </w:tc>
        <w:tc>
          <w:tcPr>
            <w:tcW w:w="2835" w:type="dxa"/>
            <w:tcMar>
              <w:top w:w="70" w:type="dxa"/>
              <w:left w:w="75" w:type="dxa"/>
              <w:bottom w:w="70" w:type="dxa"/>
              <w:right w:w="75" w:type="dxa"/>
            </w:tcMar>
            <w:vAlign w:val="center"/>
          </w:tcPr>
          <w:p w14:paraId="5FCF4C5C" w14:textId="77777777" w:rsidR="003F459D" w:rsidRDefault="00000000">
            <w:pPr>
              <w:spacing w:after="0" w:line="252" w:lineRule="auto"/>
            </w:pPr>
            <w:r>
              <w:rPr>
                <w:rFonts w:cs="Times New Roman"/>
                <w:sz w:val="18"/>
              </w:rPr>
              <w:t>Không thêm sản phẩm và thông báo số lượng phải lớn hơn 0.</w:t>
            </w:r>
          </w:p>
        </w:tc>
        <w:tc>
          <w:tcPr>
            <w:tcW w:w="2721" w:type="dxa"/>
            <w:tcMar>
              <w:top w:w="70" w:type="dxa"/>
              <w:left w:w="75" w:type="dxa"/>
              <w:bottom w:w="70" w:type="dxa"/>
              <w:right w:w="75" w:type="dxa"/>
            </w:tcMar>
            <w:vAlign w:val="center"/>
          </w:tcPr>
          <w:p w14:paraId="2EB1572A" w14:textId="77777777" w:rsidR="003F459D" w:rsidRDefault="00000000">
            <w:r>
              <w:rPr>
                <w:sz w:val="20"/>
              </w:rPr>
              <w:t>Không thể thực hiện theo dữ liệu đã thiết kế vì giao diện POS không có ô nhập trực tiếp số lượng.</w:t>
            </w:r>
          </w:p>
        </w:tc>
        <w:tc>
          <w:tcPr>
            <w:tcW w:w="1020" w:type="dxa"/>
            <w:shd w:val="clear" w:color="auto" w:fill="FFF2CC"/>
            <w:tcMar>
              <w:top w:w="70" w:type="dxa"/>
              <w:left w:w="75" w:type="dxa"/>
              <w:bottom w:w="70" w:type="dxa"/>
              <w:right w:w="75" w:type="dxa"/>
            </w:tcMar>
            <w:vAlign w:val="center"/>
          </w:tcPr>
          <w:p w14:paraId="6469B5C1" w14:textId="77777777" w:rsidR="003F459D" w:rsidRDefault="00000000">
            <w:pPr>
              <w:jc w:val="center"/>
            </w:pPr>
            <w:r>
              <w:rPr>
                <w:b/>
                <w:sz w:val="20"/>
              </w:rPr>
              <w:t>Blocked</w:t>
            </w:r>
          </w:p>
        </w:tc>
      </w:tr>
      <w:tr w:rsidR="003F459D" w14:paraId="620FA6B0" w14:textId="77777777">
        <w:trPr>
          <w:cantSplit/>
          <w:jc w:val="center"/>
        </w:trPr>
        <w:tc>
          <w:tcPr>
            <w:tcW w:w="1247" w:type="dxa"/>
            <w:tcMar>
              <w:top w:w="70" w:type="dxa"/>
              <w:left w:w="75" w:type="dxa"/>
              <w:bottom w:w="70" w:type="dxa"/>
              <w:right w:w="75" w:type="dxa"/>
            </w:tcMar>
            <w:vAlign w:val="center"/>
          </w:tcPr>
          <w:p w14:paraId="1D60C098" w14:textId="77777777" w:rsidR="003F459D" w:rsidRDefault="00000000">
            <w:pPr>
              <w:spacing w:after="0" w:line="252" w:lineRule="auto"/>
              <w:jc w:val="center"/>
            </w:pPr>
            <w:r>
              <w:rPr>
                <w:rFonts w:cs="Times New Roman"/>
                <w:sz w:val="18"/>
              </w:rPr>
              <w:t>TC_SALE_04</w:t>
            </w:r>
          </w:p>
        </w:tc>
        <w:tc>
          <w:tcPr>
            <w:tcW w:w="1984" w:type="dxa"/>
            <w:tcMar>
              <w:top w:w="70" w:type="dxa"/>
              <w:left w:w="75" w:type="dxa"/>
              <w:bottom w:w="70" w:type="dxa"/>
              <w:right w:w="75" w:type="dxa"/>
            </w:tcMar>
            <w:vAlign w:val="center"/>
          </w:tcPr>
          <w:p w14:paraId="23C9481C" w14:textId="77777777" w:rsidR="003F459D" w:rsidRDefault="00000000">
            <w:pPr>
              <w:spacing w:after="0" w:line="252" w:lineRule="auto"/>
              <w:jc w:val="left"/>
            </w:pPr>
            <w:r>
              <w:rPr>
                <w:rFonts w:cs="Times New Roman"/>
                <w:sz w:val="18"/>
              </w:rPr>
              <w:t>Số lượng bán âm</w:t>
            </w:r>
          </w:p>
        </w:tc>
        <w:tc>
          <w:tcPr>
            <w:tcW w:w="1984" w:type="dxa"/>
            <w:tcMar>
              <w:top w:w="70" w:type="dxa"/>
              <w:left w:w="75" w:type="dxa"/>
              <w:bottom w:w="70" w:type="dxa"/>
              <w:right w:w="75" w:type="dxa"/>
            </w:tcMar>
            <w:vAlign w:val="center"/>
          </w:tcPr>
          <w:p w14:paraId="7BE0192F" w14:textId="77777777" w:rsidR="003F459D" w:rsidRDefault="00000000">
            <w:pPr>
              <w:spacing w:after="0" w:line="252" w:lineRule="auto"/>
            </w:pPr>
            <w:r>
              <w:rPr>
                <w:rFonts w:cs="Times New Roman"/>
                <w:sz w:val="18"/>
              </w:rPr>
              <w:t>Có sách đang hoạt động.</w:t>
            </w:r>
          </w:p>
        </w:tc>
        <w:tc>
          <w:tcPr>
            <w:tcW w:w="1814" w:type="dxa"/>
            <w:tcMar>
              <w:top w:w="70" w:type="dxa"/>
              <w:left w:w="75" w:type="dxa"/>
              <w:bottom w:w="70" w:type="dxa"/>
              <w:right w:w="75" w:type="dxa"/>
            </w:tcMar>
            <w:vAlign w:val="center"/>
          </w:tcPr>
          <w:p w14:paraId="5F33170F" w14:textId="77777777" w:rsidR="003F459D" w:rsidRDefault="00000000">
            <w:pPr>
              <w:spacing w:after="0" w:line="252" w:lineRule="auto"/>
            </w:pPr>
            <w:r>
              <w:rPr>
                <w:rFonts w:cs="Times New Roman"/>
                <w:sz w:val="18"/>
              </w:rPr>
              <w:t>Số lượng: -2.</w:t>
            </w:r>
          </w:p>
        </w:tc>
        <w:tc>
          <w:tcPr>
            <w:tcW w:w="3005" w:type="dxa"/>
            <w:tcMar>
              <w:top w:w="70" w:type="dxa"/>
              <w:left w:w="75" w:type="dxa"/>
              <w:bottom w:w="70" w:type="dxa"/>
              <w:right w:w="75" w:type="dxa"/>
            </w:tcMar>
            <w:vAlign w:val="center"/>
          </w:tcPr>
          <w:p w14:paraId="4608855F" w14:textId="77777777" w:rsidR="003F459D" w:rsidRDefault="00000000">
            <w:pPr>
              <w:numPr>
                <w:ilvl w:val="0"/>
                <w:numId w:val="46"/>
              </w:numPr>
              <w:spacing w:after="0" w:line="252" w:lineRule="auto"/>
              <w:rPr>
                <w:rFonts w:cs="Times New Roman"/>
                <w:sz w:val="18"/>
              </w:rPr>
            </w:pPr>
            <w:r>
              <w:rPr>
                <w:rFonts w:cs="Times New Roman"/>
                <w:sz w:val="18"/>
              </w:rPr>
              <w:t xml:space="preserve">Chọn sách. </w:t>
            </w:r>
          </w:p>
          <w:p w14:paraId="4FF16F11" w14:textId="77777777" w:rsidR="003F459D" w:rsidRDefault="00000000">
            <w:pPr>
              <w:numPr>
                <w:ilvl w:val="0"/>
                <w:numId w:val="46"/>
              </w:numPr>
              <w:spacing w:after="0" w:line="252" w:lineRule="auto"/>
              <w:rPr>
                <w:rFonts w:cs="Times New Roman"/>
                <w:sz w:val="18"/>
              </w:rPr>
            </w:pPr>
            <w:r>
              <w:rPr>
                <w:rFonts w:cs="Times New Roman"/>
                <w:sz w:val="18"/>
              </w:rPr>
              <w:t xml:space="preserve">Nhập -2. </w:t>
            </w:r>
          </w:p>
          <w:p w14:paraId="7C3ECC0B" w14:textId="77777777" w:rsidR="003F459D" w:rsidRDefault="00000000">
            <w:pPr>
              <w:spacing w:after="0" w:line="252" w:lineRule="auto"/>
            </w:pPr>
            <w:r>
              <w:rPr>
                <w:rFonts w:cs="Times New Roman"/>
                <w:sz w:val="18"/>
                <w:lang w:val="vi-VN"/>
              </w:rPr>
              <w:t>3</w:t>
            </w:r>
            <w:r>
              <w:rPr>
                <w:rFonts w:cs="Times New Roman"/>
                <w:sz w:val="18"/>
              </w:rPr>
              <w:t>) Nhấn Thêm.</w:t>
            </w:r>
          </w:p>
        </w:tc>
        <w:tc>
          <w:tcPr>
            <w:tcW w:w="2835" w:type="dxa"/>
            <w:tcMar>
              <w:top w:w="70" w:type="dxa"/>
              <w:left w:w="75" w:type="dxa"/>
              <w:bottom w:w="70" w:type="dxa"/>
              <w:right w:w="75" w:type="dxa"/>
            </w:tcMar>
            <w:vAlign w:val="center"/>
          </w:tcPr>
          <w:p w14:paraId="1026BF48"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3984D53E" w14:textId="77777777" w:rsidR="003F459D" w:rsidRDefault="00000000">
            <w:r>
              <w:rPr>
                <w:sz w:val="20"/>
              </w:rPr>
              <w:t>Không thể thực hiện theo dữ liệu đã thiết kế vì giao diện POS không cho nhập trực tiếp số lượng âm.</w:t>
            </w:r>
          </w:p>
        </w:tc>
        <w:tc>
          <w:tcPr>
            <w:tcW w:w="1020" w:type="dxa"/>
            <w:shd w:val="clear" w:color="auto" w:fill="FFF2CC"/>
            <w:tcMar>
              <w:top w:w="70" w:type="dxa"/>
              <w:left w:w="75" w:type="dxa"/>
              <w:bottom w:w="70" w:type="dxa"/>
              <w:right w:w="75" w:type="dxa"/>
            </w:tcMar>
            <w:vAlign w:val="center"/>
          </w:tcPr>
          <w:p w14:paraId="37F58C2F" w14:textId="77777777" w:rsidR="003F459D" w:rsidRDefault="00000000">
            <w:pPr>
              <w:jc w:val="center"/>
            </w:pPr>
            <w:r>
              <w:rPr>
                <w:b/>
                <w:sz w:val="20"/>
              </w:rPr>
              <w:t>Blocked</w:t>
            </w:r>
          </w:p>
        </w:tc>
      </w:tr>
      <w:tr w:rsidR="003F459D" w14:paraId="34E5BB18" w14:textId="77777777">
        <w:trPr>
          <w:cantSplit/>
          <w:jc w:val="center"/>
        </w:trPr>
        <w:tc>
          <w:tcPr>
            <w:tcW w:w="1247" w:type="dxa"/>
            <w:tcMar>
              <w:top w:w="70" w:type="dxa"/>
              <w:left w:w="75" w:type="dxa"/>
              <w:bottom w:w="70" w:type="dxa"/>
              <w:right w:w="75" w:type="dxa"/>
            </w:tcMar>
            <w:vAlign w:val="center"/>
          </w:tcPr>
          <w:p w14:paraId="0D7A8FF2" w14:textId="77777777" w:rsidR="003F459D" w:rsidRDefault="00000000">
            <w:pPr>
              <w:spacing w:after="0" w:line="252" w:lineRule="auto"/>
              <w:jc w:val="center"/>
            </w:pPr>
            <w:r>
              <w:rPr>
                <w:rFonts w:cs="Times New Roman"/>
                <w:sz w:val="18"/>
              </w:rPr>
              <w:lastRenderedPageBreak/>
              <w:t>TC_SALE_05</w:t>
            </w:r>
          </w:p>
        </w:tc>
        <w:tc>
          <w:tcPr>
            <w:tcW w:w="1984" w:type="dxa"/>
            <w:tcMar>
              <w:top w:w="70" w:type="dxa"/>
              <w:left w:w="75" w:type="dxa"/>
              <w:bottom w:w="70" w:type="dxa"/>
              <w:right w:w="75" w:type="dxa"/>
            </w:tcMar>
            <w:vAlign w:val="center"/>
          </w:tcPr>
          <w:p w14:paraId="31F100DF" w14:textId="77777777" w:rsidR="003F459D" w:rsidRDefault="00000000">
            <w:pPr>
              <w:spacing w:after="0" w:line="252" w:lineRule="auto"/>
              <w:jc w:val="left"/>
            </w:pPr>
            <w:r>
              <w:rPr>
                <w:rFonts w:cs="Times New Roman"/>
                <w:sz w:val="18"/>
              </w:rPr>
              <w:t>Bán vượt tồn kho</w:t>
            </w:r>
          </w:p>
        </w:tc>
        <w:tc>
          <w:tcPr>
            <w:tcW w:w="1984" w:type="dxa"/>
            <w:tcMar>
              <w:top w:w="70" w:type="dxa"/>
              <w:left w:w="75" w:type="dxa"/>
              <w:bottom w:w="70" w:type="dxa"/>
              <w:right w:w="75" w:type="dxa"/>
            </w:tcMar>
            <w:vAlign w:val="center"/>
          </w:tcPr>
          <w:p w14:paraId="05BB2935" w14:textId="77777777" w:rsidR="003F459D" w:rsidRDefault="00000000">
            <w:pPr>
              <w:spacing w:after="0" w:line="252" w:lineRule="auto"/>
            </w:pPr>
            <w:r>
              <w:rPr>
                <w:rFonts w:cs="Times New Roman"/>
                <w:sz w:val="18"/>
              </w:rPr>
              <w:t>Biết số tồn đang hiển thị của sách.</w:t>
            </w:r>
          </w:p>
        </w:tc>
        <w:tc>
          <w:tcPr>
            <w:tcW w:w="1814" w:type="dxa"/>
            <w:tcMar>
              <w:top w:w="70" w:type="dxa"/>
              <w:left w:w="75" w:type="dxa"/>
              <w:bottom w:w="70" w:type="dxa"/>
              <w:right w:w="75" w:type="dxa"/>
            </w:tcMar>
            <w:vAlign w:val="center"/>
          </w:tcPr>
          <w:p w14:paraId="78288096" w14:textId="77777777" w:rsidR="003F459D" w:rsidRDefault="00000000">
            <w:pPr>
              <w:spacing w:after="0" w:line="252" w:lineRule="auto"/>
            </w:pPr>
            <w:r>
              <w:rPr>
                <w:rFonts w:cs="Times New Roman"/>
                <w:sz w:val="18"/>
              </w:rPr>
              <w:t>Nếu tồn hiện tại là N, nhập số lượng N + 1. Ví dụ tồn 30 thì nhập 31; không dùng số cố định nếu tồn thực tế khác.</w:t>
            </w:r>
          </w:p>
        </w:tc>
        <w:tc>
          <w:tcPr>
            <w:tcW w:w="3005" w:type="dxa"/>
            <w:tcMar>
              <w:top w:w="70" w:type="dxa"/>
              <w:left w:w="75" w:type="dxa"/>
              <w:bottom w:w="70" w:type="dxa"/>
              <w:right w:w="75" w:type="dxa"/>
            </w:tcMar>
            <w:vAlign w:val="center"/>
          </w:tcPr>
          <w:p w14:paraId="44D9EC62" w14:textId="77777777" w:rsidR="003F459D" w:rsidRDefault="00000000">
            <w:pPr>
              <w:numPr>
                <w:ilvl w:val="0"/>
                <w:numId w:val="47"/>
              </w:numPr>
              <w:spacing w:after="0" w:line="252" w:lineRule="auto"/>
              <w:rPr>
                <w:rFonts w:cs="Times New Roman"/>
                <w:sz w:val="18"/>
              </w:rPr>
            </w:pPr>
            <w:r>
              <w:rPr>
                <w:rFonts w:cs="Times New Roman"/>
                <w:sz w:val="18"/>
              </w:rPr>
              <w:t xml:space="preserve">Mở Tồn kho hoặc xem tồn trên POS và ghi N. </w:t>
            </w:r>
          </w:p>
          <w:p w14:paraId="774E4909" w14:textId="77777777" w:rsidR="003F459D" w:rsidRDefault="00000000">
            <w:pPr>
              <w:numPr>
                <w:ilvl w:val="0"/>
                <w:numId w:val="47"/>
              </w:numPr>
              <w:spacing w:after="0" w:line="252" w:lineRule="auto"/>
              <w:rPr>
                <w:rFonts w:cs="Times New Roman"/>
                <w:sz w:val="18"/>
              </w:rPr>
            </w:pPr>
            <w:r>
              <w:rPr>
                <w:rFonts w:cs="Times New Roman"/>
                <w:sz w:val="18"/>
              </w:rPr>
              <w:t xml:space="preserve">Quay lại POS. </w:t>
            </w:r>
          </w:p>
          <w:p w14:paraId="1154CB85" w14:textId="77777777" w:rsidR="003F459D" w:rsidRDefault="00000000">
            <w:pPr>
              <w:numPr>
                <w:ilvl w:val="0"/>
                <w:numId w:val="47"/>
              </w:numPr>
              <w:spacing w:after="0" w:line="252" w:lineRule="auto"/>
              <w:rPr>
                <w:rFonts w:cs="Times New Roman"/>
                <w:sz w:val="18"/>
              </w:rPr>
            </w:pPr>
            <w:r>
              <w:rPr>
                <w:rFonts w:cs="Times New Roman"/>
                <w:sz w:val="18"/>
              </w:rPr>
              <w:t xml:space="preserve">Chọn sách. </w:t>
            </w:r>
          </w:p>
          <w:p w14:paraId="7D105A7F" w14:textId="77777777" w:rsidR="003F459D" w:rsidRDefault="00000000">
            <w:pPr>
              <w:numPr>
                <w:ilvl w:val="0"/>
                <w:numId w:val="47"/>
              </w:numPr>
              <w:spacing w:after="0" w:line="252" w:lineRule="auto"/>
              <w:rPr>
                <w:rFonts w:cs="Times New Roman"/>
                <w:sz w:val="18"/>
              </w:rPr>
            </w:pPr>
            <w:r>
              <w:rPr>
                <w:rFonts w:cs="Times New Roman"/>
                <w:sz w:val="18"/>
              </w:rPr>
              <w:t xml:space="preserve">Nhập N+1.  </w:t>
            </w:r>
          </w:p>
          <w:p w14:paraId="776CA847" w14:textId="77777777" w:rsidR="003F459D" w:rsidRDefault="00000000">
            <w:pPr>
              <w:spacing w:after="0" w:line="252" w:lineRule="auto"/>
            </w:pPr>
            <w:r>
              <w:rPr>
                <w:rFonts w:cs="Times New Roman"/>
                <w:sz w:val="18"/>
                <w:lang w:val="vi-VN"/>
              </w:rPr>
              <w:t>5</w:t>
            </w:r>
            <w:r>
              <w:rPr>
                <w:rFonts w:cs="Times New Roman"/>
                <w:sz w:val="18"/>
              </w:rPr>
              <w:t>) Nhấn Thêm/Thanh toán.</w:t>
            </w:r>
          </w:p>
        </w:tc>
        <w:tc>
          <w:tcPr>
            <w:tcW w:w="2835" w:type="dxa"/>
            <w:tcMar>
              <w:top w:w="70" w:type="dxa"/>
              <w:left w:w="75" w:type="dxa"/>
              <w:bottom w:w="70" w:type="dxa"/>
              <w:right w:w="75" w:type="dxa"/>
            </w:tcMar>
            <w:vAlign w:val="center"/>
          </w:tcPr>
          <w:p w14:paraId="1E80AC99" w14:textId="77777777" w:rsidR="003F459D" w:rsidRDefault="00000000">
            <w:pPr>
              <w:spacing w:after="0" w:line="252" w:lineRule="auto"/>
            </w:pPr>
            <w:r>
              <w:rPr>
                <w:rFonts w:cs="Times New Roman"/>
                <w:sz w:val="18"/>
              </w:rPr>
              <w:t>Không cho bán và thông báo số lượng tồn không đủ.</w:t>
            </w:r>
          </w:p>
        </w:tc>
        <w:tc>
          <w:tcPr>
            <w:tcW w:w="2721" w:type="dxa"/>
            <w:tcMar>
              <w:top w:w="70" w:type="dxa"/>
              <w:left w:w="75" w:type="dxa"/>
              <w:bottom w:w="70" w:type="dxa"/>
              <w:right w:w="75" w:type="dxa"/>
            </w:tcMar>
            <w:vAlign w:val="center"/>
          </w:tcPr>
          <w:p w14:paraId="496A2659" w14:textId="77777777" w:rsidR="003F459D" w:rsidRDefault="00000000">
            <w:r>
              <w:rPr>
                <w:sz w:val="20"/>
              </w:rPr>
              <w:t>Hệ thống không cho thêm sách đã hết hàng vào giỏ (trường hợp biên tồn N = 0, yêu cầu N + 1 = 1).</w:t>
            </w:r>
          </w:p>
        </w:tc>
        <w:tc>
          <w:tcPr>
            <w:tcW w:w="1020" w:type="dxa"/>
            <w:shd w:val="clear" w:color="auto" w:fill="E2F0D9"/>
            <w:tcMar>
              <w:top w:w="70" w:type="dxa"/>
              <w:left w:w="75" w:type="dxa"/>
              <w:bottom w:w="70" w:type="dxa"/>
              <w:right w:w="75" w:type="dxa"/>
            </w:tcMar>
            <w:vAlign w:val="center"/>
          </w:tcPr>
          <w:p w14:paraId="084E0A17" w14:textId="77777777" w:rsidR="003F459D" w:rsidRDefault="00000000">
            <w:pPr>
              <w:jc w:val="center"/>
            </w:pPr>
            <w:r>
              <w:rPr>
                <w:b/>
                <w:sz w:val="20"/>
              </w:rPr>
              <w:t>Pass</w:t>
            </w:r>
          </w:p>
        </w:tc>
      </w:tr>
      <w:tr w:rsidR="003F459D" w14:paraId="3D24C41C" w14:textId="77777777">
        <w:trPr>
          <w:cantSplit/>
          <w:jc w:val="center"/>
        </w:trPr>
        <w:tc>
          <w:tcPr>
            <w:tcW w:w="1247" w:type="dxa"/>
            <w:tcMar>
              <w:top w:w="70" w:type="dxa"/>
              <w:left w:w="75" w:type="dxa"/>
              <w:bottom w:w="70" w:type="dxa"/>
              <w:right w:w="75" w:type="dxa"/>
            </w:tcMar>
            <w:vAlign w:val="center"/>
          </w:tcPr>
          <w:p w14:paraId="6C475E09" w14:textId="77777777" w:rsidR="003F459D" w:rsidRDefault="00000000">
            <w:pPr>
              <w:spacing w:after="0" w:line="252" w:lineRule="auto"/>
              <w:jc w:val="center"/>
            </w:pPr>
            <w:r>
              <w:rPr>
                <w:rFonts w:cs="Times New Roman"/>
                <w:sz w:val="18"/>
              </w:rPr>
              <w:t>TC_SALE_06</w:t>
            </w:r>
          </w:p>
        </w:tc>
        <w:tc>
          <w:tcPr>
            <w:tcW w:w="1984" w:type="dxa"/>
            <w:tcMar>
              <w:top w:w="70" w:type="dxa"/>
              <w:left w:w="75" w:type="dxa"/>
              <w:bottom w:w="70" w:type="dxa"/>
              <w:right w:w="75" w:type="dxa"/>
            </w:tcMar>
            <w:vAlign w:val="center"/>
          </w:tcPr>
          <w:p w14:paraId="08EF62B4" w14:textId="77777777" w:rsidR="003F459D" w:rsidRDefault="00000000">
            <w:pPr>
              <w:spacing w:after="0" w:line="252" w:lineRule="auto"/>
              <w:jc w:val="left"/>
            </w:pPr>
            <w:r>
              <w:rPr>
                <w:rFonts w:cs="Times New Roman"/>
                <w:sz w:val="18"/>
              </w:rPr>
              <w:t>Tính tổng tiền</w:t>
            </w:r>
          </w:p>
        </w:tc>
        <w:tc>
          <w:tcPr>
            <w:tcW w:w="1984" w:type="dxa"/>
            <w:tcMar>
              <w:top w:w="70" w:type="dxa"/>
              <w:left w:w="75" w:type="dxa"/>
              <w:bottom w:w="70" w:type="dxa"/>
              <w:right w:w="75" w:type="dxa"/>
            </w:tcMar>
            <w:vAlign w:val="center"/>
          </w:tcPr>
          <w:p w14:paraId="62AA485D" w14:textId="77777777" w:rsidR="003F459D" w:rsidRDefault="00000000">
            <w:pPr>
              <w:spacing w:after="0" w:line="252" w:lineRule="auto"/>
            </w:pPr>
            <w:r>
              <w:rPr>
                <w:rFonts w:cs="Times New Roman"/>
                <w:sz w:val="18"/>
              </w:rPr>
              <w:t>Sách có đơn giá hiển thị rõ; không áp dụng giảm giá.</w:t>
            </w:r>
          </w:p>
        </w:tc>
        <w:tc>
          <w:tcPr>
            <w:tcW w:w="1814" w:type="dxa"/>
            <w:tcMar>
              <w:top w:w="70" w:type="dxa"/>
              <w:left w:w="75" w:type="dxa"/>
              <w:bottom w:w="70" w:type="dxa"/>
              <w:right w:w="75" w:type="dxa"/>
            </w:tcMar>
            <w:vAlign w:val="center"/>
          </w:tcPr>
          <w:p w14:paraId="39A701BC" w14:textId="77777777" w:rsidR="003F459D" w:rsidRDefault="00000000">
            <w:pPr>
              <w:spacing w:after="0" w:line="252" w:lineRule="auto"/>
            </w:pPr>
            <w:r>
              <w:rPr>
                <w:rFonts w:cs="Times New Roman"/>
                <w:sz w:val="18"/>
              </w:rPr>
              <w:t>Sách Dế Mèn Phiêu Lưu Ký - Bản cập nhật; Đơn giá: 89000; Số lượng: 2; Tổng dự kiến: 178000.</w:t>
            </w:r>
          </w:p>
        </w:tc>
        <w:tc>
          <w:tcPr>
            <w:tcW w:w="3005" w:type="dxa"/>
            <w:tcMar>
              <w:top w:w="70" w:type="dxa"/>
              <w:left w:w="75" w:type="dxa"/>
              <w:bottom w:w="70" w:type="dxa"/>
              <w:right w:w="75" w:type="dxa"/>
            </w:tcMar>
            <w:vAlign w:val="center"/>
          </w:tcPr>
          <w:p w14:paraId="56FA5CFE" w14:textId="77777777" w:rsidR="003F459D" w:rsidRDefault="00000000">
            <w:pPr>
              <w:numPr>
                <w:ilvl w:val="0"/>
                <w:numId w:val="48"/>
              </w:numPr>
              <w:spacing w:after="0" w:line="252" w:lineRule="auto"/>
              <w:rPr>
                <w:rFonts w:cs="Times New Roman"/>
                <w:sz w:val="18"/>
              </w:rPr>
            </w:pPr>
            <w:r>
              <w:rPr>
                <w:rFonts w:cs="Times New Roman"/>
                <w:sz w:val="18"/>
              </w:rPr>
              <w:t xml:space="preserve">Chọn sách. </w:t>
            </w:r>
          </w:p>
          <w:p w14:paraId="5DCE51FD" w14:textId="77777777" w:rsidR="003F459D" w:rsidRDefault="00000000">
            <w:pPr>
              <w:numPr>
                <w:ilvl w:val="0"/>
                <w:numId w:val="48"/>
              </w:numPr>
              <w:spacing w:after="0" w:line="252" w:lineRule="auto"/>
              <w:rPr>
                <w:rFonts w:cs="Times New Roman"/>
                <w:sz w:val="18"/>
              </w:rPr>
            </w:pPr>
            <w:r>
              <w:rPr>
                <w:rFonts w:cs="Times New Roman"/>
                <w:sz w:val="18"/>
              </w:rPr>
              <w:t xml:space="preserve">Nhập số lượng 2. </w:t>
            </w:r>
          </w:p>
          <w:p w14:paraId="4F2C4F52" w14:textId="77777777" w:rsidR="003F459D" w:rsidRDefault="00000000">
            <w:pPr>
              <w:spacing w:after="0" w:line="252" w:lineRule="auto"/>
              <w:rPr>
                <w:rFonts w:cs="Times New Roman"/>
                <w:sz w:val="18"/>
              </w:rPr>
            </w:pPr>
            <w:r>
              <w:rPr>
                <w:rFonts w:cs="Times New Roman"/>
                <w:sz w:val="18"/>
              </w:rPr>
              <w:t xml:space="preserve">3) Thêm vào giỏ. </w:t>
            </w:r>
          </w:p>
          <w:p w14:paraId="71EBD2A7" w14:textId="77777777" w:rsidR="003F459D" w:rsidRDefault="00000000">
            <w:pPr>
              <w:spacing w:after="0" w:line="252" w:lineRule="auto"/>
              <w:rPr>
                <w:rFonts w:cs="Times New Roman"/>
                <w:sz w:val="18"/>
              </w:rPr>
            </w:pPr>
            <w:r>
              <w:rPr>
                <w:rFonts w:cs="Times New Roman"/>
                <w:sz w:val="18"/>
              </w:rPr>
              <w:t xml:space="preserve">4) Quan sát cột Thành tiền và Tổng cộng. </w:t>
            </w:r>
          </w:p>
          <w:p w14:paraId="7EFD5703" w14:textId="77777777" w:rsidR="003F459D" w:rsidRDefault="00000000">
            <w:pPr>
              <w:spacing w:after="0" w:line="252" w:lineRule="auto"/>
            </w:pPr>
            <w:r>
              <w:rPr>
                <w:rFonts w:cs="Times New Roman"/>
                <w:sz w:val="18"/>
              </w:rPr>
              <w:t>5) Tự tính 89000 × 2 = 178000.</w:t>
            </w:r>
          </w:p>
        </w:tc>
        <w:tc>
          <w:tcPr>
            <w:tcW w:w="2835" w:type="dxa"/>
            <w:tcMar>
              <w:top w:w="70" w:type="dxa"/>
              <w:left w:w="75" w:type="dxa"/>
              <w:bottom w:w="70" w:type="dxa"/>
              <w:right w:w="75" w:type="dxa"/>
            </w:tcMar>
            <w:vAlign w:val="center"/>
          </w:tcPr>
          <w:p w14:paraId="58000227" w14:textId="77777777" w:rsidR="003F459D" w:rsidRDefault="00000000">
            <w:pPr>
              <w:spacing w:after="0" w:line="252" w:lineRule="auto"/>
            </w:pPr>
            <w:r>
              <w:rPr>
                <w:rFonts w:cs="Times New Roman"/>
                <w:sz w:val="18"/>
              </w:rPr>
              <w:t>Thành tiền và tổng cộng bằng 178000 đồng nếu không có giảm giá/phí khác.</w:t>
            </w:r>
          </w:p>
        </w:tc>
        <w:tc>
          <w:tcPr>
            <w:tcW w:w="2721" w:type="dxa"/>
            <w:tcMar>
              <w:top w:w="70" w:type="dxa"/>
              <w:left w:w="75" w:type="dxa"/>
              <w:bottom w:w="70" w:type="dxa"/>
              <w:right w:w="75" w:type="dxa"/>
            </w:tcMar>
            <w:vAlign w:val="center"/>
          </w:tcPr>
          <w:p w14:paraId="135F79F2" w14:textId="77777777" w:rsidR="003F459D" w:rsidRDefault="00000000">
            <w:r>
              <w:rPr>
                <w:sz w:val="20"/>
              </w:rPr>
              <w:t>Thành tiền và tổng cộng hiển thị đúng 178000 đồng với đơn giá 89000 và số lượng 2.</w:t>
            </w:r>
          </w:p>
        </w:tc>
        <w:tc>
          <w:tcPr>
            <w:tcW w:w="1020" w:type="dxa"/>
            <w:shd w:val="clear" w:color="auto" w:fill="E2F0D9"/>
            <w:tcMar>
              <w:top w:w="70" w:type="dxa"/>
              <w:left w:w="75" w:type="dxa"/>
              <w:bottom w:w="70" w:type="dxa"/>
              <w:right w:w="75" w:type="dxa"/>
            </w:tcMar>
            <w:vAlign w:val="center"/>
          </w:tcPr>
          <w:p w14:paraId="50D60258" w14:textId="77777777" w:rsidR="003F459D" w:rsidRDefault="00000000">
            <w:pPr>
              <w:jc w:val="center"/>
            </w:pPr>
            <w:r>
              <w:rPr>
                <w:b/>
                <w:sz w:val="20"/>
              </w:rPr>
              <w:t>Pass</w:t>
            </w:r>
          </w:p>
        </w:tc>
      </w:tr>
      <w:tr w:rsidR="003F459D" w14:paraId="45C41C4D" w14:textId="77777777">
        <w:trPr>
          <w:cantSplit/>
          <w:jc w:val="center"/>
        </w:trPr>
        <w:tc>
          <w:tcPr>
            <w:tcW w:w="1247" w:type="dxa"/>
            <w:tcMar>
              <w:top w:w="70" w:type="dxa"/>
              <w:left w:w="75" w:type="dxa"/>
              <w:bottom w:w="70" w:type="dxa"/>
              <w:right w:w="75" w:type="dxa"/>
            </w:tcMar>
            <w:vAlign w:val="center"/>
          </w:tcPr>
          <w:p w14:paraId="46842D5B" w14:textId="77777777" w:rsidR="003F459D" w:rsidRDefault="00000000">
            <w:pPr>
              <w:spacing w:after="0" w:line="252" w:lineRule="auto"/>
              <w:jc w:val="center"/>
            </w:pPr>
            <w:r>
              <w:rPr>
                <w:rFonts w:cs="Times New Roman"/>
                <w:sz w:val="18"/>
              </w:rPr>
              <w:t>TC_SALE_07</w:t>
            </w:r>
          </w:p>
        </w:tc>
        <w:tc>
          <w:tcPr>
            <w:tcW w:w="1984" w:type="dxa"/>
            <w:tcMar>
              <w:top w:w="70" w:type="dxa"/>
              <w:left w:w="75" w:type="dxa"/>
              <w:bottom w:w="70" w:type="dxa"/>
              <w:right w:w="75" w:type="dxa"/>
            </w:tcMar>
            <w:vAlign w:val="center"/>
          </w:tcPr>
          <w:p w14:paraId="57CCC4F6" w14:textId="77777777" w:rsidR="003F459D" w:rsidRDefault="00000000">
            <w:pPr>
              <w:spacing w:after="0" w:line="252" w:lineRule="auto"/>
              <w:jc w:val="left"/>
            </w:pPr>
            <w:r>
              <w:rPr>
                <w:rFonts w:cs="Times New Roman"/>
                <w:sz w:val="18"/>
              </w:rPr>
              <w:t>Trừ tồn sau bán</w:t>
            </w:r>
          </w:p>
        </w:tc>
        <w:tc>
          <w:tcPr>
            <w:tcW w:w="1984" w:type="dxa"/>
            <w:tcMar>
              <w:top w:w="70" w:type="dxa"/>
              <w:left w:w="75" w:type="dxa"/>
              <w:bottom w:w="70" w:type="dxa"/>
              <w:right w:w="75" w:type="dxa"/>
            </w:tcMar>
            <w:vAlign w:val="center"/>
          </w:tcPr>
          <w:p w14:paraId="65AD0774" w14:textId="77777777" w:rsidR="003F459D" w:rsidRDefault="00000000">
            <w:pPr>
              <w:spacing w:after="0" w:line="252" w:lineRule="auto"/>
            </w:pPr>
            <w:r>
              <w:rPr>
                <w:rFonts w:cs="Times New Roman"/>
                <w:sz w:val="18"/>
              </w:rPr>
              <w:t>Biết tồn kho trước bán của sách.</w:t>
            </w:r>
          </w:p>
        </w:tc>
        <w:tc>
          <w:tcPr>
            <w:tcW w:w="1814" w:type="dxa"/>
            <w:tcMar>
              <w:top w:w="70" w:type="dxa"/>
              <w:left w:w="75" w:type="dxa"/>
              <w:bottom w:w="70" w:type="dxa"/>
              <w:right w:w="75" w:type="dxa"/>
            </w:tcMar>
            <w:vAlign w:val="center"/>
          </w:tcPr>
          <w:p w14:paraId="3A03D12C" w14:textId="77777777" w:rsidR="003F459D" w:rsidRDefault="00000000">
            <w:pPr>
              <w:spacing w:after="0" w:line="252" w:lineRule="auto"/>
            </w:pPr>
            <w:r>
              <w:rPr>
                <w:rFonts w:cs="Times New Roman"/>
                <w:sz w:val="18"/>
              </w:rPr>
              <w:t>Sách: Dế Mèn Phiêu Lưu Ký - Bản cập nhật; Số lượng bán: 2.</w:t>
            </w:r>
          </w:p>
        </w:tc>
        <w:tc>
          <w:tcPr>
            <w:tcW w:w="3005" w:type="dxa"/>
            <w:tcMar>
              <w:top w:w="70" w:type="dxa"/>
              <w:left w:w="75" w:type="dxa"/>
              <w:bottom w:w="70" w:type="dxa"/>
              <w:right w:w="75" w:type="dxa"/>
            </w:tcMar>
            <w:vAlign w:val="center"/>
          </w:tcPr>
          <w:p w14:paraId="3F7C4B44" w14:textId="77777777" w:rsidR="003F459D" w:rsidRDefault="00000000">
            <w:pPr>
              <w:numPr>
                <w:ilvl w:val="0"/>
                <w:numId w:val="49"/>
              </w:numPr>
              <w:spacing w:after="0" w:line="252" w:lineRule="auto"/>
              <w:rPr>
                <w:rFonts w:cs="Times New Roman"/>
                <w:sz w:val="18"/>
              </w:rPr>
            </w:pPr>
            <w:r>
              <w:rPr>
                <w:rFonts w:cs="Times New Roman"/>
                <w:sz w:val="18"/>
              </w:rPr>
              <w:t xml:space="preserve">Mở Tồn kho, ghi và chụp tồn trước. </w:t>
            </w:r>
          </w:p>
          <w:p w14:paraId="1E605815" w14:textId="77777777" w:rsidR="003F459D" w:rsidRDefault="00000000">
            <w:pPr>
              <w:numPr>
                <w:ilvl w:val="0"/>
                <w:numId w:val="49"/>
              </w:numPr>
              <w:spacing w:after="0" w:line="252" w:lineRule="auto"/>
              <w:rPr>
                <w:rFonts w:cs="Times New Roman"/>
                <w:sz w:val="18"/>
              </w:rPr>
            </w:pPr>
            <w:r>
              <w:rPr>
                <w:rFonts w:cs="Times New Roman"/>
                <w:sz w:val="18"/>
              </w:rPr>
              <w:t xml:space="preserve">Tạo hóa đơn hợp lệ bán 2 cuốn. </w:t>
            </w:r>
          </w:p>
          <w:p w14:paraId="711FD213" w14:textId="77777777" w:rsidR="003F459D" w:rsidRDefault="00000000">
            <w:pPr>
              <w:spacing w:after="0" w:line="252" w:lineRule="auto"/>
            </w:pPr>
            <w:r>
              <w:rPr>
                <w:rFonts w:cs="Times New Roman"/>
                <w:sz w:val="18"/>
              </w:rPr>
              <w:t>3) Mở lại Tồn kho và làm mới. 5) Tự tính Tồn sau = Tồn trước - 2.</w:t>
            </w:r>
          </w:p>
        </w:tc>
        <w:tc>
          <w:tcPr>
            <w:tcW w:w="2835" w:type="dxa"/>
            <w:tcMar>
              <w:top w:w="70" w:type="dxa"/>
              <w:left w:w="75" w:type="dxa"/>
              <w:bottom w:w="70" w:type="dxa"/>
              <w:right w:w="75" w:type="dxa"/>
            </w:tcMar>
            <w:vAlign w:val="center"/>
          </w:tcPr>
          <w:p w14:paraId="6CCB28CC" w14:textId="77777777" w:rsidR="003F459D" w:rsidRDefault="00000000">
            <w:pPr>
              <w:spacing w:after="0" w:line="252" w:lineRule="auto"/>
            </w:pPr>
            <w:r>
              <w:rPr>
                <w:rFonts w:cs="Times New Roman"/>
                <w:sz w:val="18"/>
              </w:rPr>
              <w:t>Tồn kho hiển thị giảm đúng 2.</w:t>
            </w:r>
          </w:p>
        </w:tc>
        <w:tc>
          <w:tcPr>
            <w:tcW w:w="2721" w:type="dxa"/>
            <w:tcMar>
              <w:top w:w="70" w:type="dxa"/>
              <w:left w:w="75" w:type="dxa"/>
              <w:bottom w:w="70" w:type="dxa"/>
              <w:right w:w="75" w:type="dxa"/>
            </w:tcMar>
            <w:vAlign w:val="center"/>
          </w:tcPr>
          <w:p w14:paraId="48E90ABA" w14:textId="77777777" w:rsidR="003F459D" w:rsidRDefault="00000000">
            <w:r>
              <w:rPr>
                <w:sz w:val="20"/>
              </w:rPr>
              <w:t>Sau khi hoàn tất hóa đơn bán 2 cuốn, tồn kho hiển thị giảm đúng 2 đơn vị.</w:t>
            </w:r>
          </w:p>
        </w:tc>
        <w:tc>
          <w:tcPr>
            <w:tcW w:w="1020" w:type="dxa"/>
            <w:shd w:val="clear" w:color="auto" w:fill="E2F0D9"/>
            <w:tcMar>
              <w:top w:w="70" w:type="dxa"/>
              <w:left w:w="75" w:type="dxa"/>
              <w:bottom w:w="70" w:type="dxa"/>
              <w:right w:w="75" w:type="dxa"/>
            </w:tcMar>
            <w:vAlign w:val="center"/>
          </w:tcPr>
          <w:p w14:paraId="2F4D5BB6" w14:textId="77777777" w:rsidR="003F459D" w:rsidRDefault="00000000">
            <w:pPr>
              <w:jc w:val="center"/>
            </w:pPr>
            <w:r>
              <w:rPr>
                <w:b/>
                <w:sz w:val="20"/>
              </w:rPr>
              <w:t>Pass</w:t>
            </w:r>
          </w:p>
        </w:tc>
      </w:tr>
      <w:tr w:rsidR="003F459D" w14:paraId="70EF6F6E" w14:textId="77777777">
        <w:trPr>
          <w:cantSplit/>
          <w:jc w:val="center"/>
        </w:trPr>
        <w:tc>
          <w:tcPr>
            <w:tcW w:w="1247" w:type="dxa"/>
            <w:tcMar>
              <w:top w:w="70" w:type="dxa"/>
              <w:left w:w="75" w:type="dxa"/>
              <w:bottom w:w="70" w:type="dxa"/>
              <w:right w:w="75" w:type="dxa"/>
            </w:tcMar>
            <w:vAlign w:val="center"/>
          </w:tcPr>
          <w:p w14:paraId="0F7E7EE2" w14:textId="77777777" w:rsidR="003F459D" w:rsidRDefault="00000000">
            <w:pPr>
              <w:spacing w:after="0" w:line="252" w:lineRule="auto"/>
              <w:jc w:val="center"/>
            </w:pPr>
            <w:r>
              <w:rPr>
                <w:rFonts w:cs="Times New Roman"/>
                <w:sz w:val="18"/>
              </w:rPr>
              <w:t>TC_SALE_08</w:t>
            </w:r>
          </w:p>
        </w:tc>
        <w:tc>
          <w:tcPr>
            <w:tcW w:w="1984" w:type="dxa"/>
            <w:tcMar>
              <w:top w:w="70" w:type="dxa"/>
              <w:left w:w="75" w:type="dxa"/>
              <w:bottom w:w="70" w:type="dxa"/>
              <w:right w:w="75" w:type="dxa"/>
            </w:tcMar>
            <w:vAlign w:val="center"/>
          </w:tcPr>
          <w:p w14:paraId="02D64D77" w14:textId="77777777" w:rsidR="003F459D" w:rsidRDefault="00000000">
            <w:pPr>
              <w:spacing w:after="0" w:line="252" w:lineRule="auto"/>
              <w:jc w:val="left"/>
            </w:pPr>
            <w:r>
              <w:rPr>
                <w:rFonts w:cs="Times New Roman"/>
                <w:sz w:val="18"/>
              </w:rPr>
              <w:t>Hủy hóa đơn đã lưu</w:t>
            </w:r>
          </w:p>
        </w:tc>
        <w:tc>
          <w:tcPr>
            <w:tcW w:w="1984" w:type="dxa"/>
            <w:tcMar>
              <w:top w:w="70" w:type="dxa"/>
              <w:left w:w="75" w:type="dxa"/>
              <w:bottom w:w="70" w:type="dxa"/>
              <w:right w:w="75" w:type="dxa"/>
            </w:tcMar>
            <w:vAlign w:val="center"/>
          </w:tcPr>
          <w:p w14:paraId="72668BE5" w14:textId="77777777" w:rsidR="003F459D" w:rsidRDefault="00000000">
            <w:pPr>
              <w:spacing w:after="0" w:line="252" w:lineRule="auto"/>
            </w:pPr>
            <w:r>
              <w:rPr>
                <w:rFonts w:cs="Times New Roman"/>
                <w:sz w:val="18"/>
              </w:rPr>
              <w:t>Có hóa đơn vừa tạo và đã làm tồn kho giảm.</w:t>
            </w:r>
          </w:p>
        </w:tc>
        <w:tc>
          <w:tcPr>
            <w:tcW w:w="1814" w:type="dxa"/>
            <w:tcMar>
              <w:top w:w="70" w:type="dxa"/>
              <w:left w:w="75" w:type="dxa"/>
              <w:bottom w:w="70" w:type="dxa"/>
              <w:right w:w="75" w:type="dxa"/>
            </w:tcMar>
            <w:vAlign w:val="center"/>
          </w:tcPr>
          <w:p w14:paraId="6311BCD7" w14:textId="77777777" w:rsidR="003F459D" w:rsidRDefault="00000000">
            <w:pPr>
              <w:spacing w:after="0" w:line="252" w:lineRule="auto"/>
            </w:pPr>
            <w:r>
              <w:rPr>
                <w:rFonts w:cs="Times New Roman"/>
                <w:sz w:val="18"/>
              </w:rPr>
              <w:t>Chọn mã hóa đơn của TC_SALE_01 hoặc một hóa đơn thử nghiệm khác.</w:t>
            </w:r>
          </w:p>
        </w:tc>
        <w:tc>
          <w:tcPr>
            <w:tcW w:w="3005" w:type="dxa"/>
            <w:tcMar>
              <w:top w:w="70" w:type="dxa"/>
              <w:left w:w="75" w:type="dxa"/>
              <w:bottom w:w="70" w:type="dxa"/>
              <w:right w:w="75" w:type="dxa"/>
            </w:tcMar>
            <w:vAlign w:val="center"/>
          </w:tcPr>
          <w:p w14:paraId="3A865D32" w14:textId="77777777" w:rsidR="003F459D" w:rsidRDefault="00000000">
            <w:pPr>
              <w:numPr>
                <w:ilvl w:val="0"/>
                <w:numId w:val="50"/>
              </w:numPr>
              <w:spacing w:after="0" w:line="252" w:lineRule="auto"/>
              <w:rPr>
                <w:rFonts w:cs="Times New Roman"/>
                <w:sz w:val="18"/>
              </w:rPr>
            </w:pPr>
            <w:r>
              <w:rPr>
                <w:rFonts w:cs="Times New Roman"/>
                <w:sz w:val="18"/>
              </w:rPr>
              <w:t xml:space="preserve">Mở danh sách hóa đơn. </w:t>
            </w:r>
          </w:p>
          <w:p w14:paraId="4FB21FE1" w14:textId="77777777" w:rsidR="003F459D" w:rsidRDefault="00000000">
            <w:pPr>
              <w:numPr>
                <w:ilvl w:val="0"/>
                <w:numId w:val="50"/>
              </w:numPr>
              <w:spacing w:after="0" w:line="252" w:lineRule="auto"/>
              <w:rPr>
                <w:rFonts w:cs="Times New Roman"/>
                <w:sz w:val="18"/>
              </w:rPr>
            </w:pPr>
            <w:r>
              <w:rPr>
                <w:rFonts w:cs="Times New Roman"/>
                <w:sz w:val="18"/>
              </w:rPr>
              <w:t xml:space="preserve">Chọn hóa đơn. </w:t>
            </w:r>
          </w:p>
          <w:p w14:paraId="7F7DD6F9" w14:textId="77777777" w:rsidR="003F459D" w:rsidRDefault="00000000">
            <w:pPr>
              <w:numPr>
                <w:ilvl w:val="0"/>
                <w:numId w:val="50"/>
              </w:numPr>
              <w:spacing w:after="0" w:line="252" w:lineRule="auto"/>
              <w:rPr>
                <w:rFonts w:cs="Times New Roman"/>
                <w:sz w:val="18"/>
              </w:rPr>
            </w:pPr>
            <w:r>
              <w:rPr>
                <w:rFonts w:cs="Times New Roman"/>
                <w:sz w:val="18"/>
              </w:rPr>
              <w:t xml:space="preserve">Nhấn Hủy, xác nhận. </w:t>
            </w:r>
          </w:p>
          <w:p w14:paraId="19ACFF4D" w14:textId="77777777" w:rsidR="003F459D" w:rsidRDefault="00000000">
            <w:pPr>
              <w:spacing w:after="0" w:line="252" w:lineRule="auto"/>
            </w:pPr>
            <w:r>
              <w:rPr>
                <w:rFonts w:cs="Times New Roman"/>
                <w:sz w:val="18"/>
                <w:lang w:val="vi-VN"/>
              </w:rPr>
              <w:t>4</w:t>
            </w:r>
            <w:r>
              <w:rPr>
                <w:rFonts w:cs="Times New Roman"/>
                <w:sz w:val="18"/>
              </w:rPr>
              <w:t>) Mở Tồn kho và chụp số lượng sau hủy.</w:t>
            </w:r>
          </w:p>
        </w:tc>
        <w:tc>
          <w:tcPr>
            <w:tcW w:w="2835" w:type="dxa"/>
            <w:tcMar>
              <w:top w:w="70" w:type="dxa"/>
              <w:left w:w="75" w:type="dxa"/>
              <w:bottom w:w="70" w:type="dxa"/>
              <w:right w:w="75" w:type="dxa"/>
            </w:tcMar>
            <w:vAlign w:val="center"/>
          </w:tcPr>
          <w:p w14:paraId="1CCAF5BB" w14:textId="77777777" w:rsidR="003F459D" w:rsidRDefault="00000000">
            <w:pPr>
              <w:spacing w:after="0" w:line="252" w:lineRule="auto"/>
            </w:pPr>
            <w:r>
              <w:rPr>
                <w:rFonts w:cs="Times New Roman"/>
                <w:sz w:val="18"/>
              </w:rPr>
              <w:t>Hóa đơn chuyển trạng thái Hủy; tồn kho hiển thị được hoàn lại theo số lượng của hóa đơn.</w:t>
            </w:r>
          </w:p>
        </w:tc>
        <w:tc>
          <w:tcPr>
            <w:tcW w:w="2721" w:type="dxa"/>
            <w:tcMar>
              <w:top w:w="70" w:type="dxa"/>
              <w:left w:w="75" w:type="dxa"/>
              <w:bottom w:w="70" w:type="dxa"/>
              <w:right w:w="75" w:type="dxa"/>
            </w:tcMar>
            <w:vAlign w:val="center"/>
          </w:tcPr>
          <w:p w14:paraId="3141C8B9" w14:textId="77777777" w:rsidR="003F459D" w:rsidRDefault="00000000">
            <w:r>
              <w:rPr>
                <w:sz w:val="20"/>
              </w:rPr>
              <w:t>Hóa đơn chuyển trạng thái hủy nhưng tồn kho không được hoàn lại.</w:t>
            </w:r>
          </w:p>
        </w:tc>
        <w:tc>
          <w:tcPr>
            <w:tcW w:w="1020" w:type="dxa"/>
            <w:shd w:val="clear" w:color="auto" w:fill="FCE4D6"/>
            <w:tcMar>
              <w:top w:w="70" w:type="dxa"/>
              <w:left w:w="75" w:type="dxa"/>
              <w:bottom w:w="70" w:type="dxa"/>
              <w:right w:w="75" w:type="dxa"/>
            </w:tcMar>
            <w:vAlign w:val="center"/>
          </w:tcPr>
          <w:p w14:paraId="43BE271D" w14:textId="77777777" w:rsidR="003F459D" w:rsidRDefault="00000000">
            <w:pPr>
              <w:jc w:val="center"/>
            </w:pPr>
            <w:r>
              <w:rPr>
                <w:b/>
                <w:sz w:val="20"/>
              </w:rPr>
              <w:t>Fail</w:t>
            </w:r>
          </w:p>
        </w:tc>
      </w:tr>
    </w:tbl>
    <w:p w14:paraId="2C92BE61" w14:textId="77777777" w:rsidR="003F459D" w:rsidRDefault="003F459D">
      <w:pPr>
        <w:rPr>
          <w:lang w:val="vi-VN"/>
        </w:rPr>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CC76F3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49E6CFA" w14:textId="77777777" w:rsidR="003F459D" w:rsidRDefault="00000000" w:rsidP="00CC7342">
            <w:pPr>
              <w:spacing w:before="240" w:after="0" w:line="252" w:lineRule="auto"/>
            </w:pPr>
            <w:r>
              <w:rPr>
                <w:rFonts w:cs="Times New Roman"/>
                <w:sz w:val="18"/>
              </w:rPr>
              <w:lastRenderedPageBreak/>
              <w:br/>
            </w:r>
            <w:r w:rsidR="00E34FDE" w:rsidRPr="00E34FDE">
              <w:rPr>
                <w:rFonts w:cs="Times New Roman"/>
                <w:noProof/>
                <w:sz w:val="18"/>
              </w:rPr>
              <w:drawing>
                <wp:inline distT="0" distB="0" distL="0" distR="0" wp14:anchorId="5F353D3E" wp14:editId="187B51A3">
                  <wp:extent cx="5760085" cy="3061335"/>
                  <wp:effectExtent l="0" t="0" r="0" b="5715"/>
                  <wp:docPr id="17328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3041" name=""/>
                          <pic:cNvPicPr/>
                        </pic:nvPicPr>
                        <pic:blipFill>
                          <a:blip r:embed="rId32"/>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2A0253E5" w14:textId="77777777" w:rsidR="003F459D" w:rsidRDefault="00000000">
      <w:pPr>
        <w:pStyle w:val="Caption"/>
        <w:spacing w:after="80" w:line="312" w:lineRule="auto"/>
      </w:pPr>
      <w:r>
        <w:rPr>
          <w:rFonts w:cs="Times New Roman"/>
        </w:rPr>
        <w:t>Hình 3.19. Giỏ hàng trước khi thanh toán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71AE33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6593389" w14:textId="77777777" w:rsidR="003F459D" w:rsidRDefault="00000000" w:rsidP="00CC7342">
            <w:pPr>
              <w:spacing w:before="240" w:after="0" w:line="252" w:lineRule="auto"/>
            </w:pPr>
            <w:r>
              <w:rPr>
                <w:rFonts w:cs="Times New Roman"/>
                <w:sz w:val="18"/>
              </w:rPr>
              <w:br/>
            </w:r>
            <w:r w:rsidR="00E34FDE" w:rsidRPr="00E34FDE">
              <w:rPr>
                <w:rFonts w:cs="Times New Roman"/>
                <w:noProof/>
                <w:sz w:val="18"/>
              </w:rPr>
              <w:drawing>
                <wp:inline distT="0" distB="0" distL="0" distR="0" wp14:anchorId="4DF79316" wp14:editId="2DD287AA">
                  <wp:extent cx="5760085" cy="3069590"/>
                  <wp:effectExtent l="0" t="0" r="0" b="0"/>
                  <wp:docPr id="68867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7605" name=""/>
                          <pic:cNvPicPr/>
                        </pic:nvPicPr>
                        <pic:blipFill>
                          <a:blip r:embed="rId33"/>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7D8B83A7" w14:textId="77777777" w:rsidR="003F459D" w:rsidRDefault="00000000">
      <w:pPr>
        <w:pStyle w:val="Caption"/>
        <w:spacing w:after="80" w:line="312" w:lineRule="auto"/>
      </w:pPr>
      <w:r>
        <w:rPr>
          <w:rFonts w:cs="Times New Roman"/>
        </w:rPr>
        <w:t>Hình 3.20. Hóa đơn bán hàng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A8B181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C46933A" w14:textId="77777777" w:rsidR="003F459D" w:rsidRDefault="00000000" w:rsidP="00CC7342">
            <w:pPr>
              <w:spacing w:before="240" w:after="0" w:line="252" w:lineRule="auto"/>
            </w:pPr>
            <w:r>
              <w:rPr>
                <w:rFonts w:cs="Times New Roman"/>
                <w:sz w:val="18"/>
              </w:rPr>
              <w:lastRenderedPageBreak/>
              <w:br/>
            </w:r>
            <w:r w:rsidR="00CC7342" w:rsidRPr="00CC7342">
              <w:rPr>
                <w:rFonts w:cs="Times New Roman"/>
                <w:noProof/>
                <w:sz w:val="18"/>
              </w:rPr>
              <w:drawing>
                <wp:inline distT="0" distB="0" distL="0" distR="0" wp14:anchorId="00AB41FA" wp14:editId="450ED6A8">
                  <wp:extent cx="5760085" cy="3065780"/>
                  <wp:effectExtent l="0" t="0" r="0" b="1270"/>
                  <wp:docPr id="15566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9538" name=""/>
                          <pic:cNvPicPr/>
                        </pic:nvPicPr>
                        <pic:blipFill>
                          <a:blip r:embed="rId34"/>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7529476F" w14:textId="77777777" w:rsidR="003F459D" w:rsidRDefault="00000000">
      <w:pPr>
        <w:pStyle w:val="Caption"/>
        <w:spacing w:after="80" w:line="312" w:lineRule="auto"/>
      </w:pPr>
      <w:r>
        <w:rPr>
          <w:rFonts w:cs="Times New Roman"/>
        </w:rPr>
        <w:t>Hình 3.21. Cảnh báo khi bán vượt số lượng tồn</w:t>
      </w:r>
    </w:p>
    <w:p w14:paraId="4BA655EC" w14:textId="77777777" w:rsidR="003F459D" w:rsidRDefault="00000000">
      <w:pPr>
        <w:pStyle w:val="Heading2"/>
      </w:pPr>
      <w:bookmarkStart w:id="81" w:name="_Toc236824243"/>
      <w:r>
        <w:rPr>
          <w:rFonts w:ascii="Times New Roman" w:eastAsia="Times New Roman" w:hAnsi="Times New Roman" w:cs="Times New Roman"/>
        </w:rPr>
        <w:t>3.9. Kiểm thử tồn kho</w:t>
      </w:r>
      <w:bookmarkEnd w:id="81"/>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15"/>
        <w:gridCol w:w="1000"/>
        <w:gridCol w:w="950"/>
        <w:gridCol w:w="1038"/>
        <w:gridCol w:w="1903"/>
        <w:gridCol w:w="1129"/>
        <w:gridCol w:w="1006"/>
        <w:gridCol w:w="715"/>
      </w:tblGrid>
      <w:tr w:rsidR="003F459D" w14:paraId="39025DD7" w14:textId="77777777">
        <w:trPr>
          <w:cantSplit/>
          <w:tblHeader/>
          <w:jc w:val="center"/>
        </w:trPr>
        <w:tc>
          <w:tcPr>
            <w:tcW w:w="715" w:type="dxa"/>
            <w:shd w:val="clear" w:color="auto" w:fill="D9EAF7"/>
            <w:tcMar>
              <w:top w:w="70" w:type="dxa"/>
              <w:left w:w="75" w:type="dxa"/>
              <w:bottom w:w="70" w:type="dxa"/>
              <w:right w:w="75" w:type="dxa"/>
            </w:tcMar>
            <w:vAlign w:val="center"/>
          </w:tcPr>
          <w:p w14:paraId="473B2E74" w14:textId="77777777" w:rsidR="003F459D" w:rsidRDefault="00000000">
            <w:pPr>
              <w:spacing w:after="0" w:line="252" w:lineRule="auto"/>
              <w:jc w:val="center"/>
            </w:pPr>
            <w:r>
              <w:rPr>
                <w:rFonts w:cs="Times New Roman"/>
                <w:b/>
                <w:sz w:val="18"/>
              </w:rPr>
              <w:t>Mã TC</w:t>
            </w:r>
          </w:p>
        </w:tc>
        <w:tc>
          <w:tcPr>
            <w:tcW w:w="1000" w:type="dxa"/>
            <w:shd w:val="clear" w:color="auto" w:fill="D9EAF7"/>
            <w:tcMar>
              <w:top w:w="70" w:type="dxa"/>
              <w:left w:w="75" w:type="dxa"/>
              <w:bottom w:w="70" w:type="dxa"/>
              <w:right w:w="75" w:type="dxa"/>
            </w:tcMar>
            <w:vAlign w:val="center"/>
          </w:tcPr>
          <w:p w14:paraId="4471EB50" w14:textId="77777777" w:rsidR="003F459D" w:rsidRDefault="00000000">
            <w:pPr>
              <w:spacing w:after="0" w:line="252" w:lineRule="auto"/>
              <w:jc w:val="center"/>
            </w:pPr>
            <w:r>
              <w:rPr>
                <w:rFonts w:cs="Times New Roman"/>
                <w:b/>
                <w:sz w:val="18"/>
              </w:rPr>
              <w:t>Hạng mục</w:t>
            </w:r>
          </w:p>
        </w:tc>
        <w:tc>
          <w:tcPr>
            <w:tcW w:w="950" w:type="dxa"/>
            <w:shd w:val="clear" w:color="auto" w:fill="D9EAF7"/>
            <w:tcMar>
              <w:top w:w="70" w:type="dxa"/>
              <w:left w:w="75" w:type="dxa"/>
              <w:bottom w:w="70" w:type="dxa"/>
              <w:right w:w="75" w:type="dxa"/>
            </w:tcMar>
            <w:vAlign w:val="center"/>
          </w:tcPr>
          <w:p w14:paraId="615D275D" w14:textId="77777777" w:rsidR="003F459D" w:rsidRDefault="00000000">
            <w:pPr>
              <w:spacing w:after="0" w:line="252" w:lineRule="auto"/>
              <w:jc w:val="center"/>
            </w:pPr>
            <w:r>
              <w:rPr>
                <w:rFonts w:cs="Times New Roman"/>
                <w:b/>
                <w:sz w:val="18"/>
              </w:rPr>
              <w:t>Điều kiện</w:t>
            </w:r>
          </w:p>
        </w:tc>
        <w:tc>
          <w:tcPr>
            <w:tcW w:w="1038" w:type="dxa"/>
            <w:shd w:val="clear" w:color="auto" w:fill="D9EAF7"/>
            <w:tcMar>
              <w:top w:w="70" w:type="dxa"/>
              <w:left w:w="75" w:type="dxa"/>
              <w:bottom w:w="70" w:type="dxa"/>
              <w:right w:w="75" w:type="dxa"/>
            </w:tcMar>
            <w:vAlign w:val="center"/>
          </w:tcPr>
          <w:p w14:paraId="4DBC09AE" w14:textId="77777777" w:rsidR="003F459D" w:rsidRDefault="00000000">
            <w:pPr>
              <w:spacing w:after="0" w:line="252" w:lineRule="auto"/>
              <w:jc w:val="center"/>
            </w:pPr>
            <w:r>
              <w:rPr>
                <w:rFonts w:cs="Times New Roman"/>
                <w:b/>
                <w:sz w:val="18"/>
              </w:rPr>
              <w:t>Dữ liệu</w:t>
            </w:r>
          </w:p>
        </w:tc>
        <w:tc>
          <w:tcPr>
            <w:tcW w:w="1903" w:type="dxa"/>
            <w:shd w:val="clear" w:color="auto" w:fill="D9EAF7"/>
            <w:tcMar>
              <w:top w:w="70" w:type="dxa"/>
              <w:left w:w="75" w:type="dxa"/>
              <w:bottom w:w="70" w:type="dxa"/>
              <w:right w:w="75" w:type="dxa"/>
            </w:tcMar>
            <w:vAlign w:val="center"/>
          </w:tcPr>
          <w:p w14:paraId="41CC2B75" w14:textId="77777777" w:rsidR="003F459D" w:rsidRDefault="00000000">
            <w:pPr>
              <w:spacing w:after="0" w:line="252" w:lineRule="auto"/>
              <w:jc w:val="center"/>
            </w:pPr>
            <w:r>
              <w:rPr>
                <w:rFonts w:cs="Times New Roman"/>
                <w:b/>
                <w:sz w:val="18"/>
              </w:rPr>
              <w:t>Các bước thực hiện</w:t>
            </w:r>
          </w:p>
        </w:tc>
        <w:tc>
          <w:tcPr>
            <w:tcW w:w="1129" w:type="dxa"/>
            <w:shd w:val="clear" w:color="auto" w:fill="D9EAF7"/>
            <w:tcMar>
              <w:top w:w="70" w:type="dxa"/>
              <w:left w:w="75" w:type="dxa"/>
              <w:bottom w:w="70" w:type="dxa"/>
              <w:right w:w="75" w:type="dxa"/>
            </w:tcMar>
            <w:vAlign w:val="center"/>
          </w:tcPr>
          <w:p w14:paraId="50ABF9C6" w14:textId="77777777" w:rsidR="003F459D" w:rsidRDefault="00000000">
            <w:pPr>
              <w:spacing w:after="0" w:line="252" w:lineRule="auto"/>
              <w:jc w:val="center"/>
            </w:pPr>
            <w:r>
              <w:rPr>
                <w:rFonts w:cs="Times New Roman"/>
                <w:b/>
                <w:sz w:val="18"/>
              </w:rPr>
              <w:t>Kết quả mong đợi</w:t>
            </w:r>
          </w:p>
        </w:tc>
        <w:tc>
          <w:tcPr>
            <w:tcW w:w="1006" w:type="dxa"/>
            <w:shd w:val="clear" w:color="auto" w:fill="D9EAF7"/>
            <w:tcMar>
              <w:top w:w="70" w:type="dxa"/>
              <w:left w:w="75" w:type="dxa"/>
              <w:bottom w:w="70" w:type="dxa"/>
              <w:right w:w="75" w:type="dxa"/>
            </w:tcMar>
            <w:vAlign w:val="center"/>
          </w:tcPr>
          <w:p w14:paraId="709A0BB3" w14:textId="77777777" w:rsidR="003F459D" w:rsidRDefault="00000000">
            <w:pPr>
              <w:spacing w:after="0" w:line="252" w:lineRule="auto"/>
              <w:jc w:val="center"/>
            </w:pPr>
            <w:r>
              <w:rPr>
                <w:rFonts w:cs="Times New Roman"/>
                <w:b/>
                <w:sz w:val="18"/>
              </w:rPr>
              <w:t>Kết quả thực tế</w:t>
            </w:r>
          </w:p>
        </w:tc>
        <w:tc>
          <w:tcPr>
            <w:tcW w:w="715" w:type="dxa"/>
            <w:shd w:val="clear" w:color="auto" w:fill="D9EAF7"/>
            <w:tcMar>
              <w:top w:w="70" w:type="dxa"/>
              <w:left w:w="75" w:type="dxa"/>
              <w:bottom w:w="70" w:type="dxa"/>
              <w:right w:w="75" w:type="dxa"/>
            </w:tcMar>
            <w:vAlign w:val="center"/>
          </w:tcPr>
          <w:p w14:paraId="60BFCC02" w14:textId="77777777" w:rsidR="003F459D" w:rsidRDefault="00000000">
            <w:pPr>
              <w:spacing w:after="0" w:line="252" w:lineRule="auto"/>
              <w:jc w:val="center"/>
            </w:pPr>
            <w:r>
              <w:rPr>
                <w:rFonts w:cs="Times New Roman"/>
                <w:b/>
                <w:sz w:val="18"/>
              </w:rPr>
              <w:t>Trạng thái</w:t>
            </w:r>
          </w:p>
        </w:tc>
      </w:tr>
      <w:tr w:rsidR="003F459D" w14:paraId="4DDDA96A" w14:textId="77777777">
        <w:trPr>
          <w:cantSplit/>
          <w:jc w:val="center"/>
        </w:trPr>
        <w:tc>
          <w:tcPr>
            <w:tcW w:w="715" w:type="dxa"/>
            <w:tcMar>
              <w:top w:w="70" w:type="dxa"/>
              <w:left w:w="75" w:type="dxa"/>
              <w:bottom w:w="70" w:type="dxa"/>
              <w:right w:w="75" w:type="dxa"/>
            </w:tcMar>
            <w:vAlign w:val="center"/>
          </w:tcPr>
          <w:p w14:paraId="2AD6D746" w14:textId="77777777" w:rsidR="003F459D" w:rsidRDefault="00000000">
            <w:pPr>
              <w:spacing w:after="0" w:line="252" w:lineRule="auto"/>
              <w:jc w:val="center"/>
            </w:pPr>
            <w:r>
              <w:rPr>
                <w:rFonts w:cs="Times New Roman"/>
                <w:sz w:val="18"/>
              </w:rPr>
              <w:t>TC_INV_01</w:t>
            </w:r>
          </w:p>
        </w:tc>
        <w:tc>
          <w:tcPr>
            <w:tcW w:w="1000" w:type="dxa"/>
            <w:tcMar>
              <w:top w:w="70" w:type="dxa"/>
              <w:left w:w="75" w:type="dxa"/>
              <w:bottom w:w="70" w:type="dxa"/>
              <w:right w:w="75" w:type="dxa"/>
            </w:tcMar>
            <w:vAlign w:val="center"/>
          </w:tcPr>
          <w:p w14:paraId="0F0D6DED" w14:textId="77777777" w:rsidR="003F459D" w:rsidRDefault="00000000">
            <w:pPr>
              <w:spacing w:after="0" w:line="252" w:lineRule="auto"/>
              <w:jc w:val="left"/>
            </w:pPr>
            <w:r>
              <w:rPr>
                <w:rFonts w:cs="Times New Roman"/>
                <w:sz w:val="18"/>
              </w:rPr>
              <w:t>Xem danh sách tồn kho</w:t>
            </w:r>
          </w:p>
        </w:tc>
        <w:tc>
          <w:tcPr>
            <w:tcW w:w="950" w:type="dxa"/>
            <w:tcMar>
              <w:top w:w="70" w:type="dxa"/>
              <w:left w:w="75" w:type="dxa"/>
              <w:bottom w:w="70" w:type="dxa"/>
              <w:right w:w="75" w:type="dxa"/>
            </w:tcMar>
            <w:vAlign w:val="center"/>
          </w:tcPr>
          <w:p w14:paraId="113EDA3E" w14:textId="77777777" w:rsidR="003F459D" w:rsidRDefault="00000000">
            <w:pPr>
              <w:spacing w:after="0" w:line="252" w:lineRule="auto"/>
            </w:pPr>
            <w:r>
              <w:rPr>
                <w:rFonts w:cs="Times New Roman"/>
                <w:sz w:val="18"/>
              </w:rPr>
              <w:t>Có dữ liệu sách.</w:t>
            </w:r>
          </w:p>
        </w:tc>
        <w:tc>
          <w:tcPr>
            <w:tcW w:w="1038" w:type="dxa"/>
            <w:tcMar>
              <w:top w:w="70" w:type="dxa"/>
              <w:left w:w="75" w:type="dxa"/>
              <w:bottom w:w="70" w:type="dxa"/>
              <w:right w:w="75" w:type="dxa"/>
            </w:tcMar>
            <w:vAlign w:val="center"/>
          </w:tcPr>
          <w:p w14:paraId="33473864" w14:textId="77777777" w:rsidR="003F459D" w:rsidRDefault="00000000">
            <w:pPr>
              <w:spacing w:after="0" w:line="252" w:lineRule="auto"/>
            </w:pPr>
            <w:r>
              <w:rPr>
                <w:rFonts w:cs="Times New Roman"/>
                <w:sz w:val="18"/>
              </w:rPr>
              <w:t>Không nhập dữ liệu; mở màn hình Tồn kho.</w:t>
            </w:r>
          </w:p>
        </w:tc>
        <w:tc>
          <w:tcPr>
            <w:tcW w:w="1903" w:type="dxa"/>
            <w:tcMar>
              <w:top w:w="70" w:type="dxa"/>
              <w:left w:w="75" w:type="dxa"/>
              <w:bottom w:w="70" w:type="dxa"/>
              <w:right w:w="75" w:type="dxa"/>
            </w:tcMar>
            <w:vAlign w:val="center"/>
          </w:tcPr>
          <w:p w14:paraId="4E4B3330" w14:textId="77777777" w:rsidR="003F459D" w:rsidRDefault="00000000">
            <w:pPr>
              <w:numPr>
                <w:ilvl w:val="0"/>
                <w:numId w:val="51"/>
              </w:numPr>
              <w:spacing w:after="0" w:line="252" w:lineRule="auto"/>
              <w:rPr>
                <w:rFonts w:cs="Times New Roman"/>
                <w:sz w:val="18"/>
              </w:rPr>
            </w:pPr>
            <w:r>
              <w:rPr>
                <w:rFonts w:cs="Times New Roman"/>
                <w:sz w:val="18"/>
              </w:rPr>
              <w:t xml:space="preserve">Đăng nhập Admin. 2) Nhấp menu Tồn kho. 3) Chờ danh sách tải xong. </w:t>
            </w:r>
          </w:p>
          <w:p w14:paraId="35F790A1" w14:textId="77777777" w:rsidR="003F459D" w:rsidRDefault="00000000">
            <w:pPr>
              <w:spacing w:after="0" w:line="252" w:lineRule="auto"/>
            </w:pPr>
            <w:r>
              <w:rPr>
                <w:rFonts w:cs="Times New Roman"/>
                <w:sz w:val="18"/>
              </w:rPr>
              <w:t>4) Quan sát tên sách, số lượng và trạng thái.</w:t>
            </w:r>
          </w:p>
        </w:tc>
        <w:tc>
          <w:tcPr>
            <w:tcW w:w="1129" w:type="dxa"/>
            <w:tcMar>
              <w:top w:w="70" w:type="dxa"/>
              <w:left w:w="75" w:type="dxa"/>
              <w:bottom w:w="70" w:type="dxa"/>
              <w:right w:w="75" w:type="dxa"/>
            </w:tcMar>
            <w:vAlign w:val="center"/>
          </w:tcPr>
          <w:p w14:paraId="7574424F" w14:textId="77777777" w:rsidR="003F459D" w:rsidRDefault="00000000">
            <w:pPr>
              <w:spacing w:after="0" w:line="252" w:lineRule="auto"/>
            </w:pPr>
            <w:r>
              <w:rPr>
                <w:rFonts w:cs="Times New Roman"/>
                <w:sz w:val="18"/>
              </w:rPr>
              <w:t>Danh sách hiển thị, không trống bất thường và không phát sinh lỗi.</w:t>
            </w:r>
          </w:p>
        </w:tc>
        <w:tc>
          <w:tcPr>
            <w:tcW w:w="1006" w:type="dxa"/>
            <w:tcMar>
              <w:top w:w="70" w:type="dxa"/>
              <w:left w:w="75" w:type="dxa"/>
              <w:bottom w:w="70" w:type="dxa"/>
              <w:right w:w="75" w:type="dxa"/>
            </w:tcMar>
            <w:vAlign w:val="center"/>
          </w:tcPr>
          <w:p w14:paraId="0820B807" w14:textId="77777777" w:rsidR="003F459D" w:rsidRDefault="00000000">
            <w:r>
              <w:rPr>
                <w:sz w:val="20"/>
              </w:rPr>
              <w:t>Danh sách tồn kho tải và hiển thị tên sách, số lượng cùng trạng thái bình thường.</w:t>
            </w:r>
          </w:p>
        </w:tc>
        <w:tc>
          <w:tcPr>
            <w:tcW w:w="715" w:type="dxa"/>
            <w:shd w:val="clear" w:color="auto" w:fill="E2F0D9"/>
            <w:tcMar>
              <w:top w:w="70" w:type="dxa"/>
              <w:left w:w="75" w:type="dxa"/>
              <w:bottom w:w="70" w:type="dxa"/>
              <w:right w:w="75" w:type="dxa"/>
            </w:tcMar>
            <w:vAlign w:val="center"/>
          </w:tcPr>
          <w:p w14:paraId="6A40AA99" w14:textId="77777777" w:rsidR="003F459D" w:rsidRDefault="00000000">
            <w:pPr>
              <w:jc w:val="center"/>
            </w:pPr>
            <w:r>
              <w:rPr>
                <w:b/>
                <w:sz w:val="20"/>
              </w:rPr>
              <w:t>Pass</w:t>
            </w:r>
          </w:p>
        </w:tc>
      </w:tr>
      <w:tr w:rsidR="003F459D" w14:paraId="44B7A1C2" w14:textId="77777777">
        <w:trPr>
          <w:cantSplit/>
          <w:jc w:val="center"/>
        </w:trPr>
        <w:tc>
          <w:tcPr>
            <w:tcW w:w="715" w:type="dxa"/>
            <w:tcMar>
              <w:top w:w="70" w:type="dxa"/>
              <w:left w:w="75" w:type="dxa"/>
              <w:bottom w:w="70" w:type="dxa"/>
              <w:right w:w="75" w:type="dxa"/>
            </w:tcMar>
            <w:vAlign w:val="center"/>
          </w:tcPr>
          <w:p w14:paraId="4BB92EAF" w14:textId="77777777" w:rsidR="003F459D" w:rsidRDefault="00000000">
            <w:pPr>
              <w:spacing w:after="0" w:line="252" w:lineRule="auto"/>
              <w:jc w:val="center"/>
            </w:pPr>
            <w:r>
              <w:rPr>
                <w:rFonts w:cs="Times New Roman"/>
                <w:sz w:val="18"/>
              </w:rPr>
              <w:t>TC_INV_02</w:t>
            </w:r>
          </w:p>
        </w:tc>
        <w:tc>
          <w:tcPr>
            <w:tcW w:w="1000" w:type="dxa"/>
            <w:tcMar>
              <w:top w:w="70" w:type="dxa"/>
              <w:left w:w="75" w:type="dxa"/>
              <w:bottom w:w="70" w:type="dxa"/>
              <w:right w:w="75" w:type="dxa"/>
            </w:tcMar>
            <w:vAlign w:val="center"/>
          </w:tcPr>
          <w:p w14:paraId="1A40CDFD" w14:textId="77777777" w:rsidR="003F459D" w:rsidRDefault="00000000">
            <w:pPr>
              <w:spacing w:after="0" w:line="252" w:lineRule="auto"/>
              <w:jc w:val="left"/>
            </w:pPr>
            <w:r>
              <w:rPr>
                <w:rFonts w:cs="Times New Roman"/>
                <w:sz w:val="18"/>
              </w:rPr>
              <w:t>Xem sách sắp hết</w:t>
            </w:r>
          </w:p>
        </w:tc>
        <w:tc>
          <w:tcPr>
            <w:tcW w:w="950" w:type="dxa"/>
            <w:tcMar>
              <w:top w:w="70" w:type="dxa"/>
              <w:left w:w="75" w:type="dxa"/>
              <w:bottom w:w="70" w:type="dxa"/>
              <w:right w:w="75" w:type="dxa"/>
            </w:tcMar>
            <w:vAlign w:val="center"/>
          </w:tcPr>
          <w:p w14:paraId="432B114A" w14:textId="77777777" w:rsidR="003F459D" w:rsidRDefault="00000000">
            <w:pPr>
              <w:spacing w:after="0" w:line="252" w:lineRule="auto"/>
            </w:pPr>
            <w:r>
              <w:rPr>
                <w:rFonts w:cs="Times New Roman"/>
                <w:sz w:val="18"/>
              </w:rPr>
              <w:t>Có ít nhất một sách có tồn nhỏ hơn hoặc bằng mức tối thiểu.</w:t>
            </w:r>
          </w:p>
        </w:tc>
        <w:tc>
          <w:tcPr>
            <w:tcW w:w="1038" w:type="dxa"/>
            <w:tcMar>
              <w:top w:w="70" w:type="dxa"/>
              <w:left w:w="75" w:type="dxa"/>
              <w:bottom w:w="70" w:type="dxa"/>
              <w:right w:w="75" w:type="dxa"/>
            </w:tcMar>
            <w:vAlign w:val="center"/>
          </w:tcPr>
          <w:p w14:paraId="66432E6E" w14:textId="77777777" w:rsidR="003F459D" w:rsidRDefault="00000000">
            <w:pPr>
              <w:spacing w:after="0" w:line="252" w:lineRule="auto"/>
            </w:pPr>
            <w:r>
              <w:rPr>
                <w:rFonts w:cs="Times New Roman"/>
                <w:sz w:val="18"/>
              </w:rPr>
              <w:t>Có thể chọn một sách thử và bán/điều chỉnh đến mức thấp, ví dụ tồn 2 nếu MinStock là 5.</w:t>
            </w:r>
          </w:p>
        </w:tc>
        <w:tc>
          <w:tcPr>
            <w:tcW w:w="1903" w:type="dxa"/>
            <w:tcMar>
              <w:top w:w="70" w:type="dxa"/>
              <w:left w:w="75" w:type="dxa"/>
              <w:bottom w:w="70" w:type="dxa"/>
              <w:right w:w="75" w:type="dxa"/>
            </w:tcMar>
            <w:vAlign w:val="center"/>
          </w:tcPr>
          <w:p w14:paraId="3A59170A" w14:textId="77777777" w:rsidR="003F459D" w:rsidRDefault="00000000">
            <w:pPr>
              <w:numPr>
                <w:ilvl w:val="0"/>
                <w:numId w:val="52"/>
              </w:numPr>
              <w:spacing w:after="0" w:line="252" w:lineRule="auto"/>
              <w:rPr>
                <w:rFonts w:cs="Times New Roman"/>
                <w:sz w:val="18"/>
              </w:rPr>
            </w:pPr>
            <w:r>
              <w:rPr>
                <w:rFonts w:cs="Times New Roman"/>
                <w:sz w:val="18"/>
              </w:rPr>
              <w:t xml:space="preserve">Chuẩn bị một sách tồn thấp bằng giao diện. 2) Mở mục Sắp hết/Cảnh báo tồn. </w:t>
            </w:r>
            <w:r>
              <w:rPr>
                <w:rFonts w:cs="Times New Roman"/>
                <w:sz w:val="18"/>
                <w:lang w:val="vi-VN"/>
              </w:rPr>
              <w:t>3)</w:t>
            </w:r>
            <w:r>
              <w:rPr>
                <w:rFonts w:cs="Times New Roman"/>
                <w:sz w:val="18"/>
              </w:rPr>
              <w:t xml:space="preserve">Nhấn Làm mới nếu có. </w:t>
            </w:r>
          </w:p>
          <w:p w14:paraId="06D5B5C0" w14:textId="77777777" w:rsidR="003F459D" w:rsidRDefault="00000000">
            <w:pPr>
              <w:spacing w:after="0" w:line="252" w:lineRule="auto"/>
            </w:pPr>
            <w:r>
              <w:rPr>
                <w:rFonts w:cs="Times New Roman"/>
                <w:sz w:val="18"/>
                <w:lang w:val="vi-VN"/>
              </w:rPr>
              <w:t>4</w:t>
            </w:r>
            <w:r>
              <w:rPr>
                <w:rFonts w:cs="Times New Roman"/>
                <w:sz w:val="18"/>
              </w:rPr>
              <w:t>) Tìm sách.</w:t>
            </w:r>
          </w:p>
        </w:tc>
        <w:tc>
          <w:tcPr>
            <w:tcW w:w="1129" w:type="dxa"/>
            <w:tcMar>
              <w:top w:w="70" w:type="dxa"/>
              <w:left w:w="75" w:type="dxa"/>
              <w:bottom w:w="70" w:type="dxa"/>
              <w:right w:w="75" w:type="dxa"/>
            </w:tcMar>
            <w:vAlign w:val="center"/>
          </w:tcPr>
          <w:p w14:paraId="4FAA356E" w14:textId="77777777" w:rsidR="003F459D" w:rsidRDefault="00000000">
            <w:pPr>
              <w:spacing w:after="0" w:line="252" w:lineRule="auto"/>
            </w:pPr>
            <w:r>
              <w:rPr>
                <w:rFonts w:cs="Times New Roman"/>
                <w:sz w:val="18"/>
              </w:rPr>
              <w:t>Sách tồn thấp xuất hiện trong danh sách cảnh báo.</w:t>
            </w:r>
          </w:p>
        </w:tc>
        <w:tc>
          <w:tcPr>
            <w:tcW w:w="1006" w:type="dxa"/>
            <w:tcMar>
              <w:top w:w="70" w:type="dxa"/>
              <w:left w:w="75" w:type="dxa"/>
              <w:bottom w:w="70" w:type="dxa"/>
              <w:right w:w="75" w:type="dxa"/>
            </w:tcMar>
            <w:vAlign w:val="center"/>
          </w:tcPr>
          <w:p w14:paraId="4FD09D05" w14:textId="77777777" w:rsidR="003F459D" w:rsidRDefault="00000000">
            <w:r>
              <w:rPr>
                <w:sz w:val="20"/>
              </w:rPr>
              <w:t>Sách đã được đưa về mức tồn thấp nhưng không xuất hiện/cập nhật trong danh sách cảnh báo sắp hết.</w:t>
            </w:r>
          </w:p>
        </w:tc>
        <w:tc>
          <w:tcPr>
            <w:tcW w:w="715" w:type="dxa"/>
            <w:shd w:val="clear" w:color="auto" w:fill="FCE4D6"/>
            <w:tcMar>
              <w:top w:w="70" w:type="dxa"/>
              <w:left w:w="75" w:type="dxa"/>
              <w:bottom w:w="70" w:type="dxa"/>
              <w:right w:w="75" w:type="dxa"/>
            </w:tcMar>
            <w:vAlign w:val="center"/>
          </w:tcPr>
          <w:p w14:paraId="11249D6A" w14:textId="77777777" w:rsidR="003F459D" w:rsidRDefault="00000000">
            <w:pPr>
              <w:jc w:val="center"/>
            </w:pPr>
            <w:r>
              <w:rPr>
                <w:b/>
                <w:sz w:val="20"/>
              </w:rPr>
              <w:t>Fail</w:t>
            </w:r>
          </w:p>
        </w:tc>
      </w:tr>
      <w:tr w:rsidR="003F459D" w14:paraId="0175F31C" w14:textId="77777777">
        <w:trPr>
          <w:cantSplit/>
          <w:jc w:val="center"/>
        </w:trPr>
        <w:tc>
          <w:tcPr>
            <w:tcW w:w="715" w:type="dxa"/>
            <w:tcMar>
              <w:top w:w="70" w:type="dxa"/>
              <w:left w:w="75" w:type="dxa"/>
              <w:bottom w:w="70" w:type="dxa"/>
              <w:right w:w="75" w:type="dxa"/>
            </w:tcMar>
            <w:vAlign w:val="center"/>
          </w:tcPr>
          <w:p w14:paraId="53C5566F" w14:textId="77777777" w:rsidR="003F459D" w:rsidRDefault="00000000">
            <w:pPr>
              <w:spacing w:after="0" w:line="252" w:lineRule="auto"/>
              <w:jc w:val="center"/>
            </w:pPr>
            <w:r>
              <w:rPr>
                <w:rFonts w:cs="Times New Roman"/>
                <w:sz w:val="18"/>
              </w:rPr>
              <w:lastRenderedPageBreak/>
              <w:t>TC_INV_03</w:t>
            </w:r>
          </w:p>
        </w:tc>
        <w:tc>
          <w:tcPr>
            <w:tcW w:w="1000" w:type="dxa"/>
            <w:tcMar>
              <w:top w:w="70" w:type="dxa"/>
              <w:left w:w="75" w:type="dxa"/>
              <w:bottom w:w="70" w:type="dxa"/>
              <w:right w:w="75" w:type="dxa"/>
            </w:tcMar>
            <w:vAlign w:val="center"/>
          </w:tcPr>
          <w:p w14:paraId="5491BAB0" w14:textId="77777777" w:rsidR="003F459D" w:rsidRDefault="00000000">
            <w:pPr>
              <w:spacing w:after="0" w:line="252" w:lineRule="auto"/>
              <w:jc w:val="left"/>
            </w:pPr>
            <w:r>
              <w:rPr>
                <w:rFonts w:cs="Times New Roman"/>
                <w:sz w:val="18"/>
              </w:rPr>
              <w:t>Xem lịch sử kho</w:t>
            </w:r>
          </w:p>
        </w:tc>
        <w:tc>
          <w:tcPr>
            <w:tcW w:w="950" w:type="dxa"/>
            <w:tcMar>
              <w:top w:w="70" w:type="dxa"/>
              <w:left w:w="75" w:type="dxa"/>
              <w:bottom w:w="70" w:type="dxa"/>
              <w:right w:w="75" w:type="dxa"/>
            </w:tcMar>
            <w:vAlign w:val="center"/>
          </w:tcPr>
          <w:p w14:paraId="75B3CE05" w14:textId="77777777" w:rsidR="003F459D" w:rsidRDefault="00000000">
            <w:pPr>
              <w:spacing w:after="0" w:line="252" w:lineRule="auto"/>
            </w:pPr>
            <w:r>
              <w:rPr>
                <w:rFonts w:cs="Times New Roman"/>
                <w:sz w:val="18"/>
              </w:rPr>
              <w:t>Đã thực hiện ít nhất một phiếu nhập và một hóa đơn bán.</w:t>
            </w:r>
          </w:p>
        </w:tc>
        <w:tc>
          <w:tcPr>
            <w:tcW w:w="1038" w:type="dxa"/>
            <w:tcMar>
              <w:top w:w="70" w:type="dxa"/>
              <w:left w:w="75" w:type="dxa"/>
              <w:bottom w:w="70" w:type="dxa"/>
              <w:right w:w="75" w:type="dxa"/>
            </w:tcMar>
            <w:vAlign w:val="center"/>
          </w:tcPr>
          <w:p w14:paraId="0DF39F17" w14:textId="77777777" w:rsidR="003F459D" w:rsidRDefault="00000000">
            <w:pPr>
              <w:spacing w:after="0" w:line="252" w:lineRule="auto"/>
            </w:pPr>
            <w:r>
              <w:rPr>
                <w:rFonts w:cs="Times New Roman"/>
                <w:sz w:val="18"/>
              </w:rPr>
              <w:t>Chọn sách Dế Mèn Phiêu Lưu Ký - Bản cập nhật; chọn khoảng ngày chứa các giao dịch vừa tạo.</w:t>
            </w:r>
          </w:p>
        </w:tc>
        <w:tc>
          <w:tcPr>
            <w:tcW w:w="1903" w:type="dxa"/>
            <w:tcMar>
              <w:top w:w="70" w:type="dxa"/>
              <w:left w:w="75" w:type="dxa"/>
              <w:bottom w:w="70" w:type="dxa"/>
              <w:right w:w="75" w:type="dxa"/>
            </w:tcMar>
            <w:vAlign w:val="center"/>
          </w:tcPr>
          <w:p w14:paraId="562ADFD7" w14:textId="77777777" w:rsidR="003F459D" w:rsidRDefault="00000000">
            <w:pPr>
              <w:numPr>
                <w:ilvl w:val="0"/>
                <w:numId w:val="53"/>
              </w:numPr>
              <w:spacing w:after="0" w:line="252" w:lineRule="auto"/>
              <w:rPr>
                <w:rFonts w:cs="Times New Roman"/>
                <w:sz w:val="18"/>
              </w:rPr>
            </w:pPr>
            <w:r>
              <w:rPr>
                <w:rFonts w:cs="Times New Roman"/>
                <w:sz w:val="18"/>
              </w:rPr>
              <w:t xml:space="preserve">Mở Lịch sử kho. </w:t>
            </w:r>
          </w:p>
          <w:p w14:paraId="45DA1492" w14:textId="77777777" w:rsidR="003F459D" w:rsidRDefault="00000000">
            <w:pPr>
              <w:numPr>
                <w:ilvl w:val="0"/>
                <w:numId w:val="53"/>
              </w:numPr>
              <w:spacing w:after="0" w:line="252" w:lineRule="auto"/>
              <w:rPr>
                <w:rFonts w:cs="Times New Roman"/>
                <w:sz w:val="18"/>
              </w:rPr>
            </w:pPr>
            <w:r>
              <w:rPr>
                <w:rFonts w:cs="Times New Roman"/>
                <w:sz w:val="18"/>
              </w:rPr>
              <w:t xml:space="preserve">Chọn sách hoặc nhập từ khóa. </w:t>
            </w:r>
          </w:p>
          <w:p w14:paraId="5A53FA3B" w14:textId="77777777" w:rsidR="003F459D" w:rsidRDefault="00000000">
            <w:pPr>
              <w:numPr>
                <w:ilvl w:val="0"/>
                <w:numId w:val="53"/>
              </w:numPr>
              <w:spacing w:after="0" w:line="252" w:lineRule="auto"/>
              <w:rPr>
                <w:rFonts w:cs="Times New Roman"/>
                <w:sz w:val="18"/>
              </w:rPr>
            </w:pPr>
            <w:r>
              <w:rPr>
                <w:rFonts w:cs="Times New Roman"/>
                <w:sz w:val="18"/>
              </w:rPr>
              <w:t xml:space="preserve">Chọn khoảng ngày. 4) Nhấn Lọc. </w:t>
            </w:r>
          </w:p>
          <w:p w14:paraId="62B3976D" w14:textId="77777777" w:rsidR="003F459D" w:rsidRDefault="00000000">
            <w:pPr>
              <w:spacing w:after="0" w:line="252" w:lineRule="auto"/>
            </w:pPr>
            <w:r>
              <w:rPr>
                <w:rFonts w:cs="Times New Roman"/>
                <w:sz w:val="18"/>
              </w:rPr>
              <w:t>5) Quan sát các dòng nhập/bán/điều chỉnh.</w:t>
            </w:r>
          </w:p>
        </w:tc>
        <w:tc>
          <w:tcPr>
            <w:tcW w:w="1129" w:type="dxa"/>
            <w:tcMar>
              <w:top w:w="70" w:type="dxa"/>
              <w:left w:w="75" w:type="dxa"/>
              <w:bottom w:w="70" w:type="dxa"/>
              <w:right w:w="75" w:type="dxa"/>
            </w:tcMar>
            <w:vAlign w:val="center"/>
          </w:tcPr>
          <w:p w14:paraId="1EC52351" w14:textId="77777777" w:rsidR="003F459D" w:rsidRDefault="00000000">
            <w:pPr>
              <w:spacing w:after="0" w:line="252" w:lineRule="auto"/>
            </w:pPr>
            <w:r>
              <w:rPr>
                <w:rFonts w:cs="Times New Roman"/>
                <w:sz w:val="18"/>
              </w:rPr>
              <w:t>Hiển thị các giao dịch phù hợp và thông tin dễ hiểu theo thiết kế.</w:t>
            </w:r>
          </w:p>
        </w:tc>
        <w:tc>
          <w:tcPr>
            <w:tcW w:w="1006" w:type="dxa"/>
            <w:tcMar>
              <w:top w:w="70" w:type="dxa"/>
              <w:left w:w="75" w:type="dxa"/>
              <w:bottom w:w="70" w:type="dxa"/>
              <w:right w:w="75" w:type="dxa"/>
            </w:tcMar>
            <w:vAlign w:val="center"/>
          </w:tcPr>
          <w:p w14:paraId="0BE8916D" w14:textId="77777777" w:rsidR="003F459D" w:rsidRDefault="00000000">
            <w:r>
              <w:rPr>
                <w:sz w:val="20"/>
              </w:rPr>
              <w:t>Ứng dụng chưa có chức năng xem lịch sử kho theo phạm vi yêu cầu.</w:t>
            </w:r>
          </w:p>
        </w:tc>
        <w:tc>
          <w:tcPr>
            <w:tcW w:w="715" w:type="dxa"/>
            <w:shd w:val="clear" w:color="auto" w:fill="FCE4D6"/>
            <w:tcMar>
              <w:top w:w="70" w:type="dxa"/>
              <w:left w:w="75" w:type="dxa"/>
              <w:bottom w:w="70" w:type="dxa"/>
              <w:right w:w="75" w:type="dxa"/>
            </w:tcMar>
            <w:vAlign w:val="center"/>
          </w:tcPr>
          <w:p w14:paraId="741FC282" w14:textId="77777777" w:rsidR="003F459D" w:rsidRDefault="00000000">
            <w:pPr>
              <w:jc w:val="center"/>
            </w:pPr>
            <w:r>
              <w:rPr>
                <w:b/>
                <w:sz w:val="20"/>
              </w:rPr>
              <w:t>Fail</w:t>
            </w:r>
          </w:p>
        </w:tc>
      </w:tr>
      <w:tr w:rsidR="003F459D" w14:paraId="23767347" w14:textId="77777777">
        <w:trPr>
          <w:cantSplit/>
          <w:jc w:val="center"/>
        </w:trPr>
        <w:tc>
          <w:tcPr>
            <w:tcW w:w="715" w:type="dxa"/>
            <w:tcMar>
              <w:top w:w="70" w:type="dxa"/>
              <w:left w:w="75" w:type="dxa"/>
              <w:bottom w:w="70" w:type="dxa"/>
              <w:right w:w="75" w:type="dxa"/>
            </w:tcMar>
            <w:vAlign w:val="center"/>
          </w:tcPr>
          <w:p w14:paraId="24FC32A5" w14:textId="77777777" w:rsidR="003F459D" w:rsidRDefault="00000000">
            <w:pPr>
              <w:spacing w:after="0" w:line="252" w:lineRule="auto"/>
              <w:jc w:val="center"/>
            </w:pPr>
            <w:r>
              <w:rPr>
                <w:rFonts w:cs="Times New Roman"/>
                <w:sz w:val="18"/>
              </w:rPr>
              <w:t>TC_INV_04</w:t>
            </w:r>
          </w:p>
        </w:tc>
        <w:tc>
          <w:tcPr>
            <w:tcW w:w="1000" w:type="dxa"/>
            <w:tcMar>
              <w:top w:w="70" w:type="dxa"/>
              <w:left w:w="75" w:type="dxa"/>
              <w:bottom w:w="70" w:type="dxa"/>
              <w:right w:w="75" w:type="dxa"/>
            </w:tcMar>
            <w:vAlign w:val="center"/>
          </w:tcPr>
          <w:p w14:paraId="7A2FA3A1" w14:textId="77777777" w:rsidR="003F459D" w:rsidRDefault="00000000">
            <w:pPr>
              <w:spacing w:after="0" w:line="252" w:lineRule="auto"/>
              <w:jc w:val="left"/>
            </w:pPr>
            <w:r>
              <w:rPr>
                <w:rFonts w:cs="Times New Roman"/>
                <w:sz w:val="18"/>
              </w:rPr>
              <w:t>Điều chỉnh kho hợp lệ</w:t>
            </w:r>
          </w:p>
        </w:tc>
        <w:tc>
          <w:tcPr>
            <w:tcW w:w="950" w:type="dxa"/>
            <w:tcMar>
              <w:top w:w="70" w:type="dxa"/>
              <w:left w:w="75" w:type="dxa"/>
              <w:bottom w:w="70" w:type="dxa"/>
              <w:right w:w="75" w:type="dxa"/>
            </w:tcMar>
            <w:vAlign w:val="center"/>
          </w:tcPr>
          <w:p w14:paraId="10A54BF8" w14:textId="77777777" w:rsidR="003F459D" w:rsidRDefault="00000000">
            <w:pPr>
              <w:spacing w:after="0" w:line="252" w:lineRule="auto"/>
            </w:pPr>
            <w:r>
              <w:rPr>
                <w:rFonts w:cs="Times New Roman"/>
                <w:sz w:val="18"/>
              </w:rPr>
              <w:t>Admin đăng nhập; có sách thử nghiệm.</w:t>
            </w:r>
          </w:p>
        </w:tc>
        <w:tc>
          <w:tcPr>
            <w:tcW w:w="1038" w:type="dxa"/>
            <w:tcMar>
              <w:top w:w="70" w:type="dxa"/>
              <w:left w:w="75" w:type="dxa"/>
              <w:bottom w:w="70" w:type="dxa"/>
              <w:right w:w="75" w:type="dxa"/>
            </w:tcMar>
            <w:vAlign w:val="center"/>
          </w:tcPr>
          <w:p w14:paraId="30601753" w14:textId="77777777" w:rsidR="003F459D" w:rsidRDefault="00000000">
            <w:pPr>
              <w:spacing w:after="0" w:line="252" w:lineRule="auto"/>
            </w:pPr>
            <w:r>
              <w:rPr>
                <w:rFonts w:cs="Times New Roman"/>
                <w:sz w:val="18"/>
              </w:rPr>
              <w:t>Mức điều chỉnh: +5; Lý do: Kiểm kê bổ sung phục vụ kiểm thử.</w:t>
            </w:r>
          </w:p>
        </w:tc>
        <w:tc>
          <w:tcPr>
            <w:tcW w:w="1903" w:type="dxa"/>
            <w:tcMar>
              <w:top w:w="70" w:type="dxa"/>
              <w:left w:w="75" w:type="dxa"/>
              <w:bottom w:w="70" w:type="dxa"/>
              <w:right w:w="75" w:type="dxa"/>
            </w:tcMar>
            <w:vAlign w:val="center"/>
          </w:tcPr>
          <w:p w14:paraId="716BA7C3" w14:textId="77777777" w:rsidR="003F459D" w:rsidRDefault="00000000">
            <w:pPr>
              <w:numPr>
                <w:ilvl w:val="0"/>
                <w:numId w:val="54"/>
              </w:numPr>
              <w:spacing w:after="0" w:line="252" w:lineRule="auto"/>
              <w:rPr>
                <w:rFonts w:cs="Times New Roman"/>
                <w:sz w:val="18"/>
              </w:rPr>
            </w:pPr>
            <w:r>
              <w:rPr>
                <w:rFonts w:cs="Times New Roman"/>
                <w:sz w:val="18"/>
              </w:rPr>
              <w:t xml:space="preserve">Mở Tồn kho. </w:t>
            </w:r>
          </w:p>
          <w:p w14:paraId="4A0FD129" w14:textId="77777777" w:rsidR="003F459D" w:rsidRDefault="00000000">
            <w:pPr>
              <w:numPr>
                <w:ilvl w:val="0"/>
                <w:numId w:val="54"/>
              </w:numPr>
              <w:spacing w:after="0" w:line="252" w:lineRule="auto"/>
              <w:rPr>
                <w:rFonts w:cs="Times New Roman"/>
                <w:sz w:val="18"/>
              </w:rPr>
            </w:pPr>
            <w:r>
              <w:rPr>
                <w:rFonts w:cs="Times New Roman"/>
                <w:sz w:val="18"/>
              </w:rPr>
              <w:t xml:space="preserve">Chọn sách. </w:t>
            </w:r>
          </w:p>
          <w:p w14:paraId="5BD7EC55" w14:textId="77777777" w:rsidR="003F459D" w:rsidRDefault="00000000">
            <w:pPr>
              <w:numPr>
                <w:ilvl w:val="0"/>
                <w:numId w:val="54"/>
              </w:numPr>
              <w:spacing w:after="0" w:line="252" w:lineRule="auto"/>
              <w:rPr>
                <w:rFonts w:cs="Times New Roman"/>
                <w:sz w:val="18"/>
              </w:rPr>
            </w:pPr>
            <w:r>
              <w:rPr>
                <w:rFonts w:cs="Times New Roman"/>
                <w:sz w:val="18"/>
              </w:rPr>
              <w:t xml:space="preserve">Ghi tồn trước. </w:t>
            </w:r>
          </w:p>
          <w:p w14:paraId="05925BF0" w14:textId="77777777" w:rsidR="003F459D" w:rsidRDefault="00000000">
            <w:pPr>
              <w:numPr>
                <w:ilvl w:val="0"/>
                <w:numId w:val="54"/>
              </w:numPr>
              <w:spacing w:after="0" w:line="252" w:lineRule="auto"/>
              <w:rPr>
                <w:rFonts w:cs="Times New Roman"/>
                <w:sz w:val="18"/>
              </w:rPr>
            </w:pPr>
            <w:r>
              <w:rPr>
                <w:rFonts w:cs="Times New Roman"/>
                <w:sz w:val="18"/>
              </w:rPr>
              <w:t xml:space="preserve">Nhấn Điều chỉnh. </w:t>
            </w:r>
          </w:p>
          <w:p w14:paraId="5ADDBE9B" w14:textId="77777777" w:rsidR="003F459D" w:rsidRDefault="00000000">
            <w:pPr>
              <w:numPr>
                <w:ilvl w:val="0"/>
                <w:numId w:val="54"/>
              </w:numPr>
              <w:spacing w:after="0" w:line="252" w:lineRule="auto"/>
              <w:rPr>
                <w:rFonts w:cs="Times New Roman"/>
                <w:sz w:val="18"/>
              </w:rPr>
            </w:pPr>
            <w:r>
              <w:rPr>
                <w:rFonts w:cs="Times New Roman"/>
                <w:sz w:val="18"/>
              </w:rPr>
              <w:t xml:space="preserve">Nhập 5 hoặc +5 theo định dạng ô. </w:t>
            </w:r>
          </w:p>
          <w:p w14:paraId="07E637E6" w14:textId="77777777" w:rsidR="003F459D" w:rsidRDefault="00000000">
            <w:pPr>
              <w:numPr>
                <w:ilvl w:val="0"/>
                <w:numId w:val="54"/>
              </w:numPr>
              <w:spacing w:after="0" w:line="252" w:lineRule="auto"/>
              <w:rPr>
                <w:rFonts w:cs="Times New Roman"/>
                <w:sz w:val="18"/>
              </w:rPr>
            </w:pPr>
            <w:r>
              <w:rPr>
                <w:rFonts w:cs="Times New Roman"/>
                <w:sz w:val="18"/>
              </w:rPr>
              <w:t xml:space="preserve">Nhập lý do. </w:t>
            </w:r>
          </w:p>
          <w:p w14:paraId="25FB2223" w14:textId="77777777" w:rsidR="003F459D" w:rsidRDefault="00000000">
            <w:pPr>
              <w:numPr>
                <w:ilvl w:val="0"/>
                <w:numId w:val="54"/>
              </w:numPr>
              <w:spacing w:after="0" w:line="252" w:lineRule="auto"/>
              <w:rPr>
                <w:rFonts w:cs="Times New Roman"/>
                <w:sz w:val="18"/>
              </w:rPr>
            </w:pPr>
            <w:r>
              <w:rPr>
                <w:rFonts w:cs="Times New Roman"/>
                <w:sz w:val="18"/>
              </w:rPr>
              <w:t xml:space="preserve">Xác nhận. </w:t>
            </w:r>
          </w:p>
          <w:p w14:paraId="2E59594E" w14:textId="77777777" w:rsidR="003F459D" w:rsidRDefault="00000000">
            <w:pPr>
              <w:spacing w:after="0" w:line="252" w:lineRule="auto"/>
            </w:pPr>
            <w:r>
              <w:rPr>
                <w:rFonts w:cs="Times New Roman"/>
                <w:sz w:val="18"/>
                <w:lang w:val="vi-VN"/>
              </w:rPr>
              <w:t>8</w:t>
            </w:r>
            <w:r>
              <w:rPr>
                <w:rFonts w:cs="Times New Roman"/>
                <w:sz w:val="18"/>
              </w:rPr>
              <w:t>) Làm mới và xem tồn sau.</w:t>
            </w:r>
          </w:p>
        </w:tc>
        <w:tc>
          <w:tcPr>
            <w:tcW w:w="1129" w:type="dxa"/>
            <w:tcMar>
              <w:top w:w="70" w:type="dxa"/>
              <w:left w:w="75" w:type="dxa"/>
              <w:bottom w:w="70" w:type="dxa"/>
              <w:right w:w="75" w:type="dxa"/>
            </w:tcMar>
            <w:vAlign w:val="center"/>
          </w:tcPr>
          <w:p w14:paraId="34C3CED7" w14:textId="77777777" w:rsidR="003F459D" w:rsidRDefault="00000000">
            <w:pPr>
              <w:spacing w:after="0" w:line="252" w:lineRule="auto"/>
            </w:pPr>
            <w:r>
              <w:rPr>
                <w:rFonts w:cs="Times New Roman"/>
                <w:sz w:val="18"/>
              </w:rPr>
              <w:t>Tồn kho tăng 5 và giao diện hiển thị thao tác thành công.</w:t>
            </w:r>
          </w:p>
        </w:tc>
        <w:tc>
          <w:tcPr>
            <w:tcW w:w="1006" w:type="dxa"/>
            <w:tcMar>
              <w:top w:w="70" w:type="dxa"/>
              <w:left w:w="75" w:type="dxa"/>
              <w:bottom w:w="70" w:type="dxa"/>
              <w:right w:w="75" w:type="dxa"/>
            </w:tcMar>
            <w:vAlign w:val="center"/>
          </w:tcPr>
          <w:p w14:paraId="56E2EF36" w14:textId="77777777" w:rsidR="003F459D" w:rsidRDefault="00000000">
            <w:r>
              <w:rPr>
                <w:sz w:val="20"/>
              </w:rPr>
              <w:t>Sau điều chỉnh +5 và làm mới, tồn kho hiển thị tăng đúng 5 đơn vị.</w:t>
            </w:r>
          </w:p>
        </w:tc>
        <w:tc>
          <w:tcPr>
            <w:tcW w:w="715" w:type="dxa"/>
            <w:shd w:val="clear" w:color="auto" w:fill="E2F0D9"/>
            <w:tcMar>
              <w:top w:w="70" w:type="dxa"/>
              <w:left w:w="75" w:type="dxa"/>
              <w:bottom w:w="70" w:type="dxa"/>
              <w:right w:w="75" w:type="dxa"/>
            </w:tcMar>
            <w:vAlign w:val="center"/>
          </w:tcPr>
          <w:p w14:paraId="5AFFD40A" w14:textId="77777777" w:rsidR="003F459D" w:rsidRDefault="00000000">
            <w:pPr>
              <w:jc w:val="center"/>
            </w:pPr>
            <w:r>
              <w:rPr>
                <w:b/>
                <w:sz w:val="20"/>
              </w:rPr>
              <w:t>Pass</w:t>
            </w:r>
          </w:p>
        </w:tc>
      </w:tr>
      <w:tr w:rsidR="003F459D" w14:paraId="383F49DE" w14:textId="77777777">
        <w:trPr>
          <w:cantSplit/>
          <w:jc w:val="center"/>
        </w:trPr>
        <w:tc>
          <w:tcPr>
            <w:tcW w:w="715" w:type="dxa"/>
            <w:tcMar>
              <w:top w:w="70" w:type="dxa"/>
              <w:left w:w="75" w:type="dxa"/>
              <w:bottom w:w="70" w:type="dxa"/>
              <w:right w:w="75" w:type="dxa"/>
            </w:tcMar>
            <w:vAlign w:val="center"/>
          </w:tcPr>
          <w:p w14:paraId="12313700" w14:textId="77777777" w:rsidR="003F459D" w:rsidRDefault="00000000">
            <w:pPr>
              <w:spacing w:after="0" w:line="252" w:lineRule="auto"/>
              <w:jc w:val="center"/>
            </w:pPr>
            <w:r>
              <w:rPr>
                <w:rFonts w:cs="Times New Roman"/>
                <w:sz w:val="18"/>
              </w:rPr>
              <w:t>TC_INV_05</w:t>
            </w:r>
          </w:p>
        </w:tc>
        <w:tc>
          <w:tcPr>
            <w:tcW w:w="1000" w:type="dxa"/>
            <w:tcMar>
              <w:top w:w="70" w:type="dxa"/>
              <w:left w:w="75" w:type="dxa"/>
              <w:bottom w:w="70" w:type="dxa"/>
              <w:right w:w="75" w:type="dxa"/>
            </w:tcMar>
            <w:vAlign w:val="center"/>
          </w:tcPr>
          <w:p w14:paraId="0517A411" w14:textId="77777777" w:rsidR="003F459D" w:rsidRDefault="00000000">
            <w:pPr>
              <w:spacing w:after="0" w:line="252" w:lineRule="auto"/>
              <w:jc w:val="left"/>
            </w:pPr>
            <w:r>
              <w:rPr>
                <w:rFonts w:cs="Times New Roman"/>
                <w:sz w:val="18"/>
              </w:rPr>
              <w:t>Điều chỉnh làm tồn âm</w:t>
            </w:r>
          </w:p>
        </w:tc>
        <w:tc>
          <w:tcPr>
            <w:tcW w:w="950" w:type="dxa"/>
            <w:tcMar>
              <w:top w:w="70" w:type="dxa"/>
              <w:left w:w="75" w:type="dxa"/>
              <w:bottom w:w="70" w:type="dxa"/>
              <w:right w:w="75" w:type="dxa"/>
            </w:tcMar>
            <w:vAlign w:val="center"/>
          </w:tcPr>
          <w:p w14:paraId="76FDC1F7" w14:textId="77777777" w:rsidR="003F459D" w:rsidRDefault="00000000">
            <w:pPr>
              <w:spacing w:after="0" w:line="252" w:lineRule="auto"/>
            </w:pPr>
            <w:r>
              <w:rPr>
                <w:rFonts w:cs="Times New Roman"/>
                <w:sz w:val="18"/>
              </w:rPr>
              <w:t>Chuẩn bị một sách có tồn 2.</w:t>
            </w:r>
          </w:p>
        </w:tc>
        <w:tc>
          <w:tcPr>
            <w:tcW w:w="1038" w:type="dxa"/>
            <w:tcMar>
              <w:top w:w="70" w:type="dxa"/>
              <w:left w:w="75" w:type="dxa"/>
              <w:bottom w:w="70" w:type="dxa"/>
              <w:right w:w="75" w:type="dxa"/>
            </w:tcMar>
            <w:vAlign w:val="center"/>
          </w:tcPr>
          <w:p w14:paraId="00071DDD" w14:textId="77777777" w:rsidR="003F459D" w:rsidRDefault="00000000">
            <w:pPr>
              <w:spacing w:after="0" w:line="252" w:lineRule="auto"/>
            </w:pPr>
            <w:r>
              <w:rPr>
                <w:rFonts w:cs="Times New Roman"/>
                <w:sz w:val="18"/>
              </w:rPr>
              <w:t>Mức điều chỉnh: -5; Lý do: Thử điều chỉnh âm.</w:t>
            </w:r>
          </w:p>
        </w:tc>
        <w:tc>
          <w:tcPr>
            <w:tcW w:w="1903" w:type="dxa"/>
            <w:tcMar>
              <w:top w:w="70" w:type="dxa"/>
              <w:left w:w="75" w:type="dxa"/>
              <w:bottom w:w="70" w:type="dxa"/>
              <w:right w:w="75" w:type="dxa"/>
            </w:tcMar>
            <w:vAlign w:val="center"/>
          </w:tcPr>
          <w:p w14:paraId="2C1167F3" w14:textId="77777777" w:rsidR="003F459D" w:rsidRDefault="00000000">
            <w:pPr>
              <w:numPr>
                <w:ilvl w:val="0"/>
                <w:numId w:val="55"/>
              </w:numPr>
              <w:spacing w:after="0" w:line="252" w:lineRule="auto"/>
              <w:rPr>
                <w:rFonts w:cs="Times New Roman"/>
                <w:sz w:val="18"/>
              </w:rPr>
            </w:pPr>
            <w:r>
              <w:rPr>
                <w:rFonts w:cs="Times New Roman"/>
                <w:sz w:val="18"/>
              </w:rPr>
              <w:t xml:space="preserve">Chọn sách tồn 2. </w:t>
            </w:r>
          </w:p>
          <w:p w14:paraId="32CDA5C1" w14:textId="77777777" w:rsidR="003F459D" w:rsidRDefault="00000000">
            <w:pPr>
              <w:numPr>
                <w:ilvl w:val="0"/>
                <w:numId w:val="55"/>
              </w:numPr>
              <w:spacing w:after="0" w:line="252" w:lineRule="auto"/>
              <w:rPr>
                <w:rFonts w:cs="Times New Roman"/>
                <w:sz w:val="18"/>
              </w:rPr>
            </w:pPr>
            <w:r>
              <w:rPr>
                <w:rFonts w:cs="Times New Roman"/>
                <w:sz w:val="18"/>
              </w:rPr>
              <w:t xml:space="preserve">Nhấn Điều chỉnh. </w:t>
            </w:r>
          </w:p>
          <w:p w14:paraId="165CA160" w14:textId="77777777" w:rsidR="003F459D" w:rsidRDefault="00000000">
            <w:pPr>
              <w:numPr>
                <w:ilvl w:val="0"/>
                <w:numId w:val="55"/>
              </w:numPr>
              <w:spacing w:after="0" w:line="252" w:lineRule="auto"/>
              <w:rPr>
                <w:rFonts w:cs="Times New Roman"/>
                <w:sz w:val="18"/>
              </w:rPr>
            </w:pPr>
            <w:r>
              <w:rPr>
                <w:rFonts w:cs="Times New Roman"/>
                <w:sz w:val="18"/>
              </w:rPr>
              <w:t xml:space="preserve">Nhập -5. </w:t>
            </w:r>
          </w:p>
          <w:p w14:paraId="7AA7A58E" w14:textId="77777777" w:rsidR="003F459D" w:rsidRDefault="00000000">
            <w:pPr>
              <w:numPr>
                <w:ilvl w:val="0"/>
                <w:numId w:val="55"/>
              </w:numPr>
              <w:spacing w:after="0" w:line="252" w:lineRule="auto"/>
              <w:rPr>
                <w:rFonts w:cs="Times New Roman"/>
                <w:sz w:val="18"/>
              </w:rPr>
            </w:pPr>
            <w:r>
              <w:rPr>
                <w:rFonts w:cs="Times New Roman"/>
                <w:sz w:val="18"/>
              </w:rPr>
              <w:t xml:space="preserve">Nhập lý do. </w:t>
            </w:r>
          </w:p>
          <w:p w14:paraId="0C8735F2" w14:textId="77777777" w:rsidR="003F459D" w:rsidRDefault="00000000">
            <w:pPr>
              <w:spacing w:after="0" w:line="252" w:lineRule="auto"/>
            </w:pPr>
            <w:r>
              <w:rPr>
                <w:rFonts w:cs="Times New Roman"/>
                <w:sz w:val="18"/>
                <w:lang w:val="vi-VN"/>
              </w:rPr>
              <w:t>5</w:t>
            </w:r>
            <w:r>
              <w:rPr>
                <w:rFonts w:cs="Times New Roman"/>
                <w:sz w:val="18"/>
              </w:rPr>
              <w:t>) Xác nhận.</w:t>
            </w:r>
          </w:p>
        </w:tc>
        <w:tc>
          <w:tcPr>
            <w:tcW w:w="1129" w:type="dxa"/>
            <w:tcMar>
              <w:top w:w="70" w:type="dxa"/>
              <w:left w:w="75" w:type="dxa"/>
              <w:bottom w:w="70" w:type="dxa"/>
              <w:right w:w="75" w:type="dxa"/>
            </w:tcMar>
            <w:vAlign w:val="center"/>
          </w:tcPr>
          <w:p w14:paraId="3A2D340B" w14:textId="77777777" w:rsidR="003F459D" w:rsidRDefault="00000000">
            <w:pPr>
              <w:spacing w:after="0" w:line="252" w:lineRule="auto"/>
            </w:pPr>
            <w:r>
              <w:rPr>
                <w:rFonts w:cs="Times New Roman"/>
                <w:sz w:val="18"/>
              </w:rPr>
              <w:t>Hệ thống từ chối; tồn kho vẫn bằng 2 và không âm.</w:t>
            </w:r>
          </w:p>
        </w:tc>
        <w:tc>
          <w:tcPr>
            <w:tcW w:w="1006" w:type="dxa"/>
            <w:tcMar>
              <w:top w:w="70" w:type="dxa"/>
              <w:left w:w="75" w:type="dxa"/>
              <w:bottom w:w="70" w:type="dxa"/>
              <w:right w:w="75" w:type="dxa"/>
            </w:tcMar>
            <w:vAlign w:val="center"/>
          </w:tcPr>
          <w:p w14:paraId="73326D80" w14:textId="77777777" w:rsidR="003F459D" w:rsidRDefault="00000000">
            <w:r>
              <w:rPr>
                <w:sz w:val="20"/>
              </w:rPr>
              <w:t>Hệ thống từ chối điều chỉnh -5 khi tồn hiện tại là 2; tồn kho không bị âm.</w:t>
            </w:r>
          </w:p>
        </w:tc>
        <w:tc>
          <w:tcPr>
            <w:tcW w:w="715" w:type="dxa"/>
            <w:shd w:val="clear" w:color="auto" w:fill="E2F0D9"/>
            <w:tcMar>
              <w:top w:w="70" w:type="dxa"/>
              <w:left w:w="75" w:type="dxa"/>
              <w:bottom w:w="70" w:type="dxa"/>
              <w:right w:w="75" w:type="dxa"/>
            </w:tcMar>
            <w:vAlign w:val="center"/>
          </w:tcPr>
          <w:p w14:paraId="709FA9BA" w14:textId="77777777" w:rsidR="003F459D" w:rsidRDefault="00000000">
            <w:pPr>
              <w:jc w:val="center"/>
            </w:pPr>
            <w:r>
              <w:rPr>
                <w:b/>
                <w:sz w:val="20"/>
              </w:rPr>
              <w:t>Pass</w:t>
            </w:r>
          </w:p>
        </w:tc>
      </w:tr>
    </w:tbl>
    <w:p w14:paraId="6F01A8E1" w14:textId="77777777" w:rsidR="003F459D" w:rsidRDefault="003F459D"/>
    <w:p w14:paraId="2DB8BAC6"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2726362"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2E1FB4C" w14:textId="77777777" w:rsidR="003F459D" w:rsidRDefault="00000000" w:rsidP="00CC7342">
            <w:pPr>
              <w:spacing w:before="240" w:after="0" w:line="252" w:lineRule="auto"/>
            </w:pPr>
            <w:r>
              <w:rPr>
                <w:rFonts w:cs="Times New Roman"/>
                <w:sz w:val="18"/>
              </w:rPr>
              <w:lastRenderedPageBreak/>
              <w:br/>
            </w:r>
            <w:r w:rsidR="00D43599" w:rsidRPr="00D43599">
              <w:rPr>
                <w:rFonts w:cs="Times New Roman"/>
                <w:noProof/>
                <w:sz w:val="18"/>
              </w:rPr>
              <w:drawing>
                <wp:inline distT="0" distB="0" distL="0" distR="0" wp14:anchorId="654DC5C5" wp14:editId="73A8FA98">
                  <wp:extent cx="5760085" cy="3065780"/>
                  <wp:effectExtent l="0" t="0" r="0" b="1270"/>
                  <wp:docPr id="36638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8702" name=""/>
                          <pic:cNvPicPr/>
                        </pic:nvPicPr>
                        <pic:blipFill>
                          <a:blip r:embed="rId35"/>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095B791A" w14:textId="77777777" w:rsidR="003F459D" w:rsidRDefault="00000000">
      <w:pPr>
        <w:pStyle w:val="Caption"/>
        <w:spacing w:after="80" w:line="312" w:lineRule="auto"/>
      </w:pPr>
      <w:r>
        <w:rPr>
          <w:rFonts w:cs="Times New Roman"/>
        </w:rPr>
        <w:t>Hình 3.22. Danh sách tồn kho trước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EDA495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5418D66" w14:textId="77777777" w:rsidR="003F459D" w:rsidRDefault="00000000" w:rsidP="00D43599">
            <w:pPr>
              <w:spacing w:before="240" w:after="0" w:line="252" w:lineRule="auto"/>
            </w:pPr>
            <w:r>
              <w:rPr>
                <w:rFonts w:cs="Times New Roman"/>
                <w:sz w:val="18"/>
              </w:rPr>
              <w:br/>
            </w:r>
            <w:r w:rsidR="00D43599" w:rsidRPr="00D43599">
              <w:rPr>
                <w:rFonts w:cs="Times New Roman"/>
                <w:noProof/>
                <w:sz w:val="18"/>
              </w:rPr>
              <w:drawing>
                <wp:inline distT="0" distB="0" distL="0" distR="0" wp14:anchorId="34A285DE" wp14:editId="59F657CF">
                  <wp:extent cx="5760085" cy="3056890"/>
                  <wp:effectExtent l="0" t="0" r="0" b="0"/>
                  <wp:docPr id="15018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1261" name=""/>
                          <pic:cNvPicPr/>
                        </pic:nvPicPr>
                        <pic:blipFill>
                          <a:blip r:embed="rId36"/>
                          <a:stretch>
                            <a:fillRect/>
                          </a:stretch>
                        </pic:blipFill>
                        <pic:spPr>
                          <a:xfrm>
                            <a:off x="0" y="0"/>
                            <a:ext cx="5760085" cy="3056890"/>
                          </a:xfrm>
                          <a:prstGeom prst="rect">
                            <a:avLst/>
                          </a:prstGeom>
                        </pic:spPr>
                      </pic:pic>
                    </a:graphicData>
                  </a:graphic>
                </wp:inline>
              </w:drawing>
            </w:r>
            <w:r>
              <w:rPr>
                <w:rFonts w:cs="Times New Roman"/>
                <w:sz w:val="18"/>
              </w:rPr>
              <w:br/>
            </w:r>
          </w:p>
        </w:tc>
      </w:tr>
    </w:tbl>
    <w:p w14:paraId="673B51EF" w14:textId="77777777" w:rsidR="003F459D" w:rsidRDefault="00000000">
      <w:pPr>
        <w:pStyle w:val="Caption"/>
        <w:spacing w:after="80" w:line="312" w:lineRule="auto"/>
      </w:pPr>
      <w:r>
        <w:rPr>
          <w:rFonts w:cs="Times New Roman"/>
        </w:rPr>
        <w:t>Hình 3.23. Tồn kho hiển thị sau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00D3CC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9C32FCA" w14:textId="77777777" w:rsidR="003F459D" w:rsidRDefault="00000000" w:rsidP="00D43599">
            <w:pPr>
              <w:spacing w:before="240" w:after="0" w:line="252" w:lineRule="auto"/>
            </w:pPr>
            <w:r>
              <w:rPr>
                <w:rFonts w:cs="Times New Roman"/>
                <w:sz w:val="18"/>
              </w:rPr>
              <w:lastRenderedPageBreak/>
              <w:br/>
            </w:r>
            <w:r w:rsidR="00D43599" w:rsidRPr="00D43599">
              <w:rPr>
                <w:rFonts w:cs="Times New Roman"/>
                <w:noProof/>
                <w:sz w:val="18"/>
              </w:rPr>
              <w:drawing>
                <wp:inline distT="0" distB="0" distL="0" distR="0" wp14:anchorId="5A9388F3" wp14:editId="68F9A991">
                  <wp:extent cx="5760085" cy="3065780"/>
                  <wp:effectExtent l="0" t="0" r="0" b="1270"/>
                  <wp:docPr id="11920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5826" name=""/>
                          <pic:cNvPicPr/>
                        </pic:nvPicPr>
                        <pic:blipFill>
                          <a:blip r:embed="rId37"/>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16E1D426" w14:textId="77777777" w:rsidR="003F459D" w:rsidRDefault="00000000">
      <w:pPr>
        <w:pStyle w:val="Caption"/>
        <w:spacing w:after="80" w:line="312" w:lineRule="auto"/>
      </w:pPr>
      <w:r>
        <w:rPr>
          <w:rFonts w:cs="Times New Roman"/>
        </w:rPr>
        <w:t>Hình 3.24. Hệ thống không cho điều chỉnh làm tồn âm</w:t>
      </w:r>
    </w:p>
    <w:p w14:paraId="70946336" w14:textId="77777777" w:rsidR="003F459D" w:rsidRPr="00D43599" w:rsidRDefault="00000000" w:rsidP="00D43599">
      <w:pPr>
        <w:pStyle w:val="Heading2"/>
        <w:rPr>
          <w:rFonts w:ascii="Times New Roman" w:eastAsia="Times New Roman" w:hAnsi="Times New Roman" w:cs="Times New Roman"/>
          <w:lang w:val="vi-VN"/>
        </w:rPr>
      </w:pPr>
      <w:bookmarkStart w:id="82" w:name="_Toc236824244"/>
      <w:r>
        <w:rPr>
          <w:rFonts w:ascii="Times New Roman" w:eastAsia="Times New Roman" w:hAnsi="Times New Roman" w:cs="Times New Roman"/>
        </w:rPr>
        <w:t xml:space="preserve">3.10. Kiểm thử báo cáo </w:t>
      </w:r>
      <w:r>
        <w:rPr>
          <w:rFonts w:ascii="Times New Roman" w:eastAsia="Times New Roman" w:hAnsi="Times New Roman" w:cs="Times New Roman"/>
          <w:lang w:val="vi-VN"/>
        </w:rPr>
        <w:t>hóa đơn</w:t>
      </w:r>
      <w:bookmarkEnd w:id="82"/>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8"/>
        <w:gridCol w:w="788"/>
        <w:gridCol w:w="650"/>
        <w:gridCol w:w="1824"/>
        <w:gridCol w:w="2038"/>
        <w:gridCol w:w="1000"/>
        <w:gridCol w:w="773"/>
        <w:gridCol w:w="605"/>
      </w:tblGrid>
      <w:tr w:rsidR="003F459D" w14:paraId="2C289156" w14:textId="77777777">
        <w:trPr>
          <w:cantSplit/>
          <w:tblHeader/>
          <w:jc w:val="center"/>
        </w:trPr>
        <w:tc>
          <w:tcPr>
            <w:tcW w:w="778" w:type="dxa"/>
            <w:shd w:val="clear" w:color="auto" w:fill="D9EAF7"/>
            <w:tcMar>
              <w:top w:w="70" w:type="dxa"/>
              <w:left w:w="75" w:type="dxa"/>
              <w:bottom w:w="70" w:type="dxa"/>
              <w:right w:w="75" w:type="dxa"/>
            </w:tcMar>
            <w:vAlign w:val="center"/>
          </w:tcPr>
          <w:p w14:paraId="07AEF8F7" w14:textId="77777777" w:rsidR="003F459D" w:rsidRDefault="00000000">
            <w:pPr>
              <w:spacing w:after="0" w:line="252" w:lineRule="auto"/>
              <w:jc w:val="center"/>
            </w:pPr>
            <w:r>
              <w:rPr>
                <w:rFonts w:cs="Times New Roman"/>
                <w:b/>
                <w:sz w:val="18"/>
              </w:rPr>
              <w:t>Mã TC</w:t>
            </w:r>
          </w:p>
        </w:tc>
        <w:tc>
          <w:tcPr>
            <w:tcW w:w="788" w:type="dxa"/>
            <w:shd w:val="clear" w:color="auto" w:fill="D9EAF7"/>
            <w:tcMar>
              <w:top w:w="70" w:type="dxa"/>
              <w:left w:w="75" w:type="dxa"/>
              <w:bottom w:w="70" w:type="dxa"/>
              <w:right w:w="75" w:type="dxa"/>
            </w:tcMar>
            <w:vAlign w:val="center"/>
          </w:tcPr>
          <w:p w14:paraId="5E91BDD2" w14:textId="77777777" w:rsidR="003F459D" w:rsidRDefault="00000000">
            <w:pPr>
              <w:spacing w:after="0" w:line="252" w:lineRule="auto"/>
              <w:jc w:val="center"/>
            </w:pPr>
            <w:r>
              <w:rPr>
                <w:rFonts w:cs="Times New Roman"/>
                <w:b/>
                <w:sz w:val="18"/>
              </w:rPr>
              <w:t>Hạng mục</w:t>
            </w:r>
          </w:p>
        </w:tc>
        <w:tc>
          <w:tcPr>
            <w:tcW w:w="650" w:type="dxa"/>
            <w:shd w:val="clear" w:color="auto" w:fill="D9EAF7"/>
            <w:tcMar>
              <w:top w:w="70" w:type="dxa"/>
              <w:left w:w="75" w:type="dxa"/>
              <w:bottom w:w="70" w:type="dxa"/>
              <w:right w:w="75" w:type="dxa"/>
            </w:tcMar>
            <w:vAlign w:val="center"/>
          </w:tcPr>
          <w:p w14:paraId="182C13EF" w14:textId="77777777" w:rsidR="003F459D" w:rsidRDefault="00000000">
            <w:pPr>
              <w:spacing w:after="0" w:line="252" w:lineRule="auto"/>
              <w:jc w:val="center"/>
            </w:pPr>
            <w:r>
              <w:rPr>
                <w:rFonts w:cs="Times New Roman"/>
                <w:b/>
                <w:sz w:val="18"/>
              </w:rPr>
              <w:t>Điều kiện</w:t>
            </w:r>
          </w:p>
        </w:tc>
        <w:tc>
          <w:tcPr>
            <w:tcW w:w="1824" w:type="dxa"/>
            <w:shd w:val="clear" w:color="auto" w:fill="D9EAF7"/>
            <w:tcMar>
              <w:top w:w="70" w:type="dxa"/>
              <w:left w:w="75" w:type="dxa"/>
              <w:bottom w:w="70" w:type="dxa"/>
              <w:right w:w="75" w:type="dxa"/>
            </w:tcMar>
            <w:vAlign w:val="center"/>
          </w:tcPr>
          <w:p w14:paraId="6E0567DA" w14:textId="77777777" w:rsidR="003F459D" w:rsidRDefault="00000000">
            <w:pPr>
              <w:spacing w:after="0" w:line="252" w:lineRule="auto"/>
              <w:jc w:val="center"/>
            </w:pPr>
            <w:r>
              <w:rPr>
                <w:rFonts w:cs="Times New Roman"/>
                <w:b/>
                <w:sz w:val="18"/>
              </w:rPr>
              <w:t>Dữ liệu</w:t>
            </w:r>
          </w:p>
        </w:tc>
        <w:tc>
          <w:tcPr>
            <w:tcW w:w="2038" w:type="dxa"/>
            <w:shd w:val="clear" w:color="auto" w:fill="D9EAF7"/>
            <w:tcMar>
              <w:top w:w="70" w:type="dxa"/>
              <w:left w:w="75" w:type="dxa"/>
              <w:bottom w:w="70" w:type="dxa"/>
              <w:right w:w="75" w:type="dxa"/>
            </w:tcMar>
            <w:vAlign w:val="center"/>
          </w:tcPr>
          <w:p w14:paraId="606E0098" w14:textId="77777777" w:rsidR="003F459D" w:rsidRDefault="00000000">
            <w:pPr>
              <w:spacing w:after="0" w:line="252" w:lineRule="auto"/>
              <w:jc w:val="center"/>
            </w:pPr>
            <w:r>
              <w:rPr>
                <w:rFonts w:cs="Times New Roman"/>
                <w:b/>
                <w:sz w:val="18"/>
              </w:rPr>
              <w:t>Các bước thực hiện</w:t>
            </w:r>
          </w:p>
        </w:tc>
        <w:tc>
          <w:tcPr>
            <w:tcW w:w="1000" w:type="dxa"/>
            <w:shd w:val="clear" w:color="auto" w:fill="D9EAF7"/>
            <w:tcMar>
              <w:top w:w="70" w:type="dxa"/>
              <w:left w:w="75" w:type="dxa"/>
              <w:bottom w:w="70" w:type="dxa"/>
              <w:right w:w="75" w:type="dxa"/>
            </w:tcMar>
            <w:vAlign w:val="center"/>
          </w:tcPr>
          <w:p w14:paraId="77199E5B" w14:textId="77777777" w:rsidR="003F459D" w:rsidRDefault="00000000">
            <w:pPr>
              <w:spacing w:after="0" w:line="252" w:lineRule="auto"/>
              <w:jc w:val="center"/>
            </w:pPr>
            <w:r>
              <w:rPr>
                <w:rFonts w:cs="Times New Roman"/>
                <w:b/>
                <w:sz w:val="18"/>
              </w:rPr>
              <w:t>Kết quả mong đợi</w:t>
            </w:r>
          </w:p>
        </w:tc>
        <w:tc>
          <w:tcPr>
            <w:tcW w:w="773" w:type="dxa"/>
            <w:shd w:val="clear" w:color="auto" w:fill="D9EAF7"/>
            <w:tcMar>
              <w:top w:w="70" w:type="dxa"/>
              <w:left w:w="75" w:type="dxa"/>
              <w:bottom w:w="70" w:type="dxa"/>
              <w:right w:w="75" w:type="dxa"/>
            </w:tcMar>
            <w:vAlign w:val="center"/>
          </w:tcPr>
          <w:p w14:paraId="2CDD12C7" w14:textId="77777777" w:rsidR="003F459D" w:rsidRDefault="00000000">
            <w:pPr>
              <w:spacing w:after="0" w:line="252" w:lineRule="auto"/>
              <w:jc w:val="center"/>
            </w:pPr>
            <w:r>
              <w:rPr>
                <w:rFonts w:cs="Times New Roman"/>
                <w:b/>
                <w:sz w:val="18"/>
              </w:rPr>
              <w:t>Kết quả thực tế</w:t>
            </w:r>
          </w:p>
        </w:tc>
        <w:tc>
          <w:tcPr>
            <w:tcW w:w="605" w:type="dxa"/>
            <w:shd w:val="clear" w:color="auto" w:fill="D9EAF7"/>
            <w:tcMar>
              <w:top w:w="70" w:type="dxa"/>
              <w:left w:w="75" w:type="dxa"/>
              <w:bottom w:w="70" w:type="dxa"/>
              <w:right w:w="75" w:type="dxa"/>
            </w:tcMar>
            <w:vAlign w:val="center"/>
          </w:tcPr>
          <w:p w14:paraId="382630BD" w14:textId="77777777" w:rsidR="003F459D" w:rsidRDefault="00000000">
            <w:pPr>
              <w:spacing w:after="0" w:line="252" w:lineRule="auto"/>
              <w:jc w:val="center"/>
            </w:pPr>
            <w:r>
              <w:rPr>
                <w:rFonts w:cs="Times New Roman"/>
                <w:b/>
                <w:sz w:val="18"/>
              </w:rPr>
              <w:t>Trạng thái</w:t>
            </w:r>
          </w:p>
        </w:tc>
      </w:tr>
      <w:tr w:rsidR="003F459D" w14:paraId="4C0F8AAF" w14:textId="77777777">
        <w:trPr>
          <w:cantSplit/>
          <w:jc w:val="center"/>
        </w:trPr>
        <w:tc>
          <w:tcPr>
            <w:tcW w:w="778" w:type="dxa"/>
            <w:tcMar>
              <w:top w:w="70" w:type="dxa"/>
              <w:left w:w="75" w:type="dxa"/>
              <w:bottom w:w="70" w:type="dxa"/>
              <w:right w:w="75" w:type="dxa"/>
            </w:tcMar>
            <w:vAlign w:val="center"/>
          </w:tcPr>
          <w:p w14:paraId="2B5C5F71" w14:textId="77777777" w:rsidR="003F459D" w:rsidRDefault="00000000">
            <w:pPr>
              <w:spacing w:after="0" w:line="252" w:lineRule="auto"/>
              <w:jc w:val="center"/>
              <w:rPr>
                <w:sz w:val="20"/>
                <w:szCs w:val="20"/>
              </w:rPr>
            </w:pPr>
            <w:r>
              <w:rPr>
                <w:rFonts w:cs="Times New Roman"/>
                <w:sz w:val="20"/>
                <w:szCs w:val="20"/>
              </w:rPr>
              <w:t>TC_RP_01</w:t>
            </w:r>
          </w:p>
        </w:tc>
        <w:tc>
          <w:tcPr>
            <w:tcW w:w="788" w:type="dxa"/>
            <w:tcMar>
              <w:top w:w="70" w:type="dxa"/>
              <w:left w:w="75" w:type="dxa"/>
              <w:bottom w:w="70" w:type="dxa"/>
              <w:right w:w="75" w:type="dxa"/>
            </w:tcMar>
            <w:vAlign w:val="center"/>
          </w:tcPr>
          <w:p w14:paraId="11C64BAB"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 xml:space="preserve"> hôm nay</w:t>
            </w:r>
          </w:p>
        </w:tc>
        <w:tc>
          <w:tcPr>
            <w:tcW w:w="650" w:type="dxa"/>
            <w:tcMar>
              <w:top w:w="70" w:type="dxa"/>
              <w:left w:w="75" w:type="dxa"/>
              <w:bottom w:w="70" w:type="dxa"/>
              <w:right w:w="75" w:type="dxa"/>
            </w:tcMar>
            <w:vAlign w:val="center"/>
          </w:tcPr>
          <w:p w14:paraId="7F519BE2" w14:textId="77777777" w:rsidR="003F459D" w:rsidRDefault="00000000">
            <w:pPr>
              <w:spacing w:after="0" w:line="252" w:lineRule="auto"/>
              <w:rPr>
                <w:sz w:val="20"/>
                <w:szCs w:val="20"/>
              </w:rPr>
            </w:pPr>
            <w:r>
              <w:rPr>
                <w:rFonts w:cs="Times New Roman"/>
                <w:sz w:val="20"/>
                <w:szCs w:val="20"/>
              </w:rPr>
              <w:t>Có ít nhất một hóa đơn hợp lệ được tạo trong ngày.</w:t>
            </w:r>
          </w:p>
        </w:tc>
        <w:tc>
          <w:tcPr>
            <w:tcW w:w="1824" w:type="dxa"/>
            <w:tcMar>
              <w:top w:w="70" w:type="dxa"/>
              <w:left w:w="75" w:type="dxa"/>
              <w:bottom w:w="70" w:type="dxa"/>
              <w:right w:w="75" w:type="dxa"/>
            </w:tcMar>
            <w:vAlign w:val="center"/>
          </w:tcPr>
          <w:p w14:paraId="78D63937" w14:textId="77777777" w:rsidR="003F459D" w:rsidRDefault="00000000">
            <w:pPr>
              <w:spacing w:after="0" w:line="252" w:lineRule="auto"/>
              <w:rPr>
                <w:sz w:val="20"/>
                <w:szCs w:val="20"/>
              </w:rPr>
            </w:pPr>
            <w:r>
              <w:rPr>
                <w:rFonts w:cs="Times New Roman"/>
                <w:sz w:val="20"/>
                <w:szCs w:val="20"/>
              </w:rPr>
              <w:t>Ngày bắt đầu: ngày hiện tại; Ngày kết thúc: ngày hiện tại.</w:t>
            </w:r>
          </w:p>
        </w:tc>
        <w:tc>
          <w:tcPr>
            <w:tcW w:w="2038" w:type="dxa"/>
            <w:tcMar>
              <w:top w:w="70" w:type="dxa"/>
              <w:left w:w="75" w:type="dxa"/>
              <w:bottom w:w="70" w:type="dxa"/>
              <w:right w:w="75" w:type="dxa"/>
            </w:tcMar>
            <w:vAlign w:val="center"/>
          </w:tcPr>
          <w:p w14:paraId="4D5DE698" w14:textId="77777777" w:rsidR="003F459D" w:rsidRDefault="00000000">
            <w:pPr>
              <w:numPr>
                <w:ilvl w:val="0"/>
                <w:numId w:val="56"/>
              </w:numPr>
              <w:spacing w:after="0" w:line="252" w:lineRule="auto"/>
              <w:rPr>
                <w:rFonts w:cs="Times New Roman"/>
                <w:sz w:val="20"/>
                <w:szCs w:val="20"/>
              </w:rPr>
            </w:pPr>
            <w:r>
              <w:rPr>
                <w:rFonts w:cs="Times New Roman"/>
                <w:sz w:val="20"/>
                <w:szCs w:val="20"/>
              </w:rPr>
              <w:t xml:space="preserve">Mở Báo cáo doanh thu. 2) Chọn cùng ngày hiện tại ở Từ ngày và Đến ngày. </w:t>
            </w:r>
          </w:p>
          <w:p w14:paraId="2664398D" w14:textId="77777777" w:rsidR="003F459D" w:rsidRDefault="00000000">
            <w:pPr>
              <w:spacing w:after="0" w:line="252" w:lineRule="auto"/>
              <w:rPr>
                <w:rFonts w:cs="Times New Roman"/>
                <w:sz w:val="20"/>
                <w:szCs w:val="20"/>
              </w:rPr>
            </w:pPr>
            <w:r>
              <w:rPr>
                <w:rFonts w:cs="Times New Roman"/>
                <w:sz w:val="20"/>
                <w:szCs w:val="20"/>
                <w:lang w:val="vi-VN"/>
              </w:rPr>
              <w:t>3)</w:t>
            </w:r>
            <w:r>
              <w:rPr>
                <w:rFonts w:cs="Times New Roman"/>
                <w:sz w:val="20"/>
                <w:szCs w:val="20"/>
              </w:rPr>
              <w:t xml:space="preserve">Nhấn Lọc/Xem. </w:t>
            </w:r>
          </w:p>
          <w:p w14:paraId="6E009203" w14:textId="77777777" w:rsidR="003F459D" w:rsidRDefault="00000000">
            <w:pPr>
              <w:spacing w:after="0" w:line="252" w:lineRule="auto"/>
              <w:rPr>
                <w:sz w:val="20"/>
                <w:szCs w:val="20"/>
              </w:rPr>
            </w:pPr>
            <w:r>
              <w:rPr>
                <w:rFonts w:cs="Times New Roman"/>
                <w:sz w:val="20"/>
                <w:szCs w:val="20"/>
                <w:lang w:val="vi-VN"/>
              </w:rPr>
              <w:t>4</w:t>
            </w:r>
            <w:r>
              <w:rPr>
                <w:rFonts w:cs="Times New Roman"/>
                <w:sz w:val="20"/>
                <w:szCs w:val="20"/>
              </w:rPr>
              <w:t>) Quan sát bảng và tổng doanh thu.</w:t>
            </w:r>
          </w:p>
        </w:tc>
        <w:tc>
          <w:tcPr>
            <w:tcW w:w="1000" w:type="dxa"/>
            <w:tcMar>
              <w:top w:w="70" w:type="dxa"/>
              <w:left w:w="75" w:type="dxa"/>
              <w:bottom w:w="70" w:type="dxa"/>
              <w:right w:w="75" w:type="dxa"/>
            </w:tcMar>
            <w:vAlign w:val="center"/>
          </w:tcPr>
          <w:p w14:paraId="26EE7B59" w14:textId="77777777" w:rsidR="003F459D" w:rsidRDefault="00000000">
            <w:pPr>
              <w:spacing w:after="0" w:line="252" w:lineRule="auto"/>
              <w:rPr>
                <w:sz w:val="20"/>
                <w:szCs w:val="20"/>
              </w:rPr>
            </w:pPr>
            <w:r>
              <w:rPr>
                <w:rFonts w:cs="Times New Roman"/>
                <w:sz w:val="20"/>
                <w:szCs w:val="20"/>
              </w:rPr>
              <w:t xml:space="preserve">Hiển thị các hóa đơn hợp lệ trong ngày </w:t>
            </w:r>
          </w:p>
        </w:tc>
        <w:tc>
          <w:tcPr>
            <w:tcW w:w="773" w:type="dxa"/>
            <w:tcMar>
              <w:top w:w="70" w:type="dxa"/>
              <w:left w:w="75" w:type="dxa"/>
              <w:bottom w:w="70" w:type="dxa"/>
              <w:right w:w="75" w:type="dxa"/>
            </w:tcMar>
            <w:vAlign w:val="center"/>
          </w:tcPr>
          <w:p w14:paraId="25FEBB5B" w14:textId="77777777" w:rsidR="003F459D" w:rsidRDefault="00000000">
            <w:r>
              <w:rPr>
                <w:sz w:val="20"/>
              </w:rPr>
              <w:t>Báo cáo hiển thị các hóa đơn hợp lệ được tạo trong ngày hiện tại.</w:t>
            </w:r>
          </w:p>
        </w:tc>
        <w:tc>
          <w:tcPr>
            <w:tcW w:w="605" w:type="dxa"/>
            <w:shd w:val="clear" w:color="auto" w:fill="E2F0D9"/>
            <w:tcMar>
              <w:top w:w="70" w:type="dxa"/>
              <w:left w:w="75" w:type="dxa"/>
              <w:bottom w:w="70" w:type="dxa"/>
              <w:right w:w="75" w:type="dxa"/>
            </w:tcMar>
            <w:vAlign w:val="center"/>
          </w:tcPr>
          <w:p w14:paraId="38666A7A" w14:textId="77777777" w:rsidR="003F459D" w:rsidRDefault="00000000">
            <w:pPr>
              <w:jc w:val="center"/>
            </w:pPr>
            <w:r>
              <w:rPr>
                <w:b/>
                <w:sz w:val="20"/>
              </w:rPr>
              <w:t>Pass</w:t>
            </w:r>
          </w:p>
        </w:tc>
      </w:tr>
      <w:tr w:rsidR="003F459D" w14:paraId="50E70868" w14:textId="77777777">
        <w:trPr>
          <w:cantSplit/>
          <w:jc w:val="center"/>
        </w:trPr>
        <w:tc>
          <w:tcPr>
            <w:tcW w:w="778" w:type="dxa"/>
            <w:tcMar>
              <w:top w:w="70" w:type="dxa"/>
              <w:left w:w="75" w:type="dxa"/>
              <w:bottom w:w="70" w:type="dxa"/>
              <w:right w:w="75" w:type="dxa"/>
            </w:tcMar>
            <w:vAlign w:val="center"/>
          </w:tcPr>
          <w:p w14:paraId="0B48368A" w14:textId="77777777" w:rsidR="003F459D" w:rsidRDefault="00000000">
            <w:pPr>
              <w:spacing w:after="0" w:line="252" w:lineRule="auto"/>
              <w:jc w:val="center"/>
              <w:rPr>
                <w:sz w:val="20"/>
                <w:szCs w:val="20"/>
              </w:rPr>
            </w:pPr>
            <w:r>
              <w:rPr>
                <w:rFonts w:cs="Times New Roman"/>
                <w:sz w:val="20"/>
                <w:szCs w:val="20"/>
              </w:rPr>
              <w:lastRenderedPageBreak/>
              <w:t>TC_RP_02</w:t>
            </w:r>
          </w:p>
        </w:tc>
        <w:tc>
          <w:tcPr>
            <w:tcW w:w="788" w:type="dxa"/>
            <w:tcMar>
              <w:top w:w="70" w:type="dxa"/>
              <w:left w:w="75" w:type="dxa"/>
              <w:bottom w:w="70" w:type="dxa"/>
              <w:right w:w="75" w:type="dxa"/>
            </w:tcMar>
            <w:vAlign w:val="center"/>
          </w:tcPr>
          <w:p w14:paraId="6C61133D"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theo khoảng ngày</w:t>
            </w:r>
          </w:p>
        </w:tc>
        <w:tc>
          <w:tcPr>
            <w:tcW w:w="650" w:type="dxa"/>
            <w:tcMar>
              <w:top w:w="70" w:type="dxa"/>
              <w:left w:w="75" w:type="dxa"/>
              <w:bottom w:w="70" w:type="dxa"/>
              <w:right w:w="75" w:type="dxa"/>
            </w:tcMar>
            <w:vAlign w:val="center"/>
          </w:tcPr>
          <w:p w14:paraId="632BF375" w14:textId="77777777" w:rsidR="003F459D" w:rsidRDefault="00000000">
            <w:pPr>
              <w:spacing w:after="0" w:line="252" w:lineRule="auto"/>
              <w:rPr>
                <w:sz w:val="20"/>
                <w:szCs w:val="20"/>
              </w:rPr>
            </w:pPr>
            <w:r>
              <w:rPr>
                <w:rFonts w:cs="Times New Roman"/>
                <w:sz w:val="20"/>
                <w:szCs w:val="20"/>
              </w:rPr>
              <w:t>Có dữ liệu hóa đơn ở khoảng ngày được chọn.</w:t>
            </w:r>
          </w:p>
        </w:tc>
        <w:tc>
          <w:tcPr>
            <w:tcW w:w="1824" w:type="dxa"/>
            <w:tcMar>
              <w:top w:w="70" w:type="dxa"/>
              <w:left w:w="75" w:type="dxa"/>
              <w:bottom w:w="70" w:type="dxa"/>
              <w:right w:w="75" w:type="dxa"/>
            </w:tcMar>
            <w:vAlign w:val="center"/>
          </w:tcPr>
          <w:p w14:paraId="2827C9B7" w14:textId="77777777" w:rsidR="003F459D" w:rsidRDefault="00000000">
            <w:pPr>
              <w:spacing w:after="0" w:line="252" w:lineRule="auto"/>
              <w:rPr>
                <w:sz w:val="20"/>
                <w:szCs w:val="20"/>
              </w:rPr>
            </w:pPr>
            <w:r>
              <w:rPr>
                <w:rFonts w:cs="Times New Roman"/>
                <w:sz w:val="20"/>
                <w:szCs w:val="20"/>
              </w:rPr>
              <w:t>Từ ngày: chọn ngày sớm nhất có hóa đơn thử; Đến ngày: chọn ngày muộn nhất có hóa đơn thử, bao gồm ngày kết thúc.</w:t>
            </w:r>
          </w:p>
        </w:tc>
        <w:tc>
          <w:tcPr>
            <w:tcW w:w="2038" w:type="dxa"/>
            <w:tcMar>
              <w:top w:w="70" w:type="dxa"/>
              <w:left w:w="75" w:type="dxa"/>
              <w:bottom w:w="70" w:type="dxa"/>
              <w:right w:w="75" w:type="dxa"/>
            </w:tcMar>
            <w:vAlign w:val="center"/>
          </w:tcPr>
          <w:p w14:paraId="19722EC6"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Chọn Từ ngày và Đến ngày.  </w:t>
            </w:r>
          </w:p>
          <w:p w14:paraId="4C792BBC"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Nhấn Lọc. </w:t>
            </w:r>
          </w:p>
          <w:p w14:paraId="5F8FA1EA" w14:textId="77777777" w:rsidR="003F459D" w:rsidRDefault="00000000">
            <w:pPr>
              <w:spacing w:after="0" w:line="252" w:lineRule="auto"/>
              <w:rPr>
                <w:sz w:val="20"/>
                <w:szCs w:val="20"/>
              </w:rPr>
            </w:pPr>
            <w:r>
              <w:rPr>
                <w:rFonts w:cs="Times New Roman"/>
                <w:sz w:val="20"/>
                <w:szCs w:val="20"/>
                <w:lang w:val="vi-VN"/>
              </w:rPr>
              <w:t>3</w:t>
            </w:r>
            <w:r>
              <w:rPr>
                <w:rFonts w:cs="Times New Roman"/>
                <w:sz w:val="20"/>
                <w:szCs w:val="20"/>
              </w:rPr>
              <w:t>) Kiểm tra các hóa đơn ở ngày bắt đầu và ngày kết thúc có xuất hiện.</w:t>
            </w:r>
          </w:p>
        </w:tc>
        <w:tc>
          <w:tcPr>
            <w:tcW w:w="1000" w:type="dxa"/>
            <w:tcMar>
              <w:top w:w="70" w:type="dxa"/>
              <w:left w:w="75" w:type="dxa"/>
              <w:bottom w:w="70" w:type="dxa"/>
              <w:right w:w="75" w:type="dxa"/>
            </w:tcMar>
            <w:vAlign w:val="center"/>
          </w:tcPr>
          <w:p w14:paraId="244366F3" w14:textId="77777777" w:rsidR="003F459D" w:rsidRDefault="00000000">
            <w:pPr>
              <w:spacing w:after="0" w:line="252" w:lineRule="auto"/>
              <w:rPr>
                <w:sz w:val="20"/>
                <w:szCs w:val="20"/>
              </w:rPr>
            </w:pPr>
            <w:r>
              <w:rPr>
                <w:rFonts w:cs="Times New Roman"/>
                <w:sz w:val="20"/>
                <w:szCs w:val="20"/>
              </w:rPr>
              <w:t>Hiển thị đầy đủ dữ liệu trong toàn khoảng, bao gồm ngày kết thúc.</w:t>
            </w:r>
          </w:p>
        </w:tc>
        <w:tc>
          <w:tcPr>
            <w:tcW w:w="773" w:type="dxa"/>
            <w:tcMar>
              <w:top w:w="70" w:type="dxa"/>
              <w:left w:w="75" w:type="dxa"/>
              <w:bottom w:w="70" w:type="dxa"/>
              <w:right w:w="75" w:type="dxa"/>
            </w:tcMar>
            <w:vAlign w:val="center"/>
          </w:tcPr>
          <w:p w14:paraId="48D1430E" w14:textId="77777777" w:rsidR="003F459D" w:rsidRDefault="00000000">
            <w:r>
              <w:rPr>
                <w:sz w:val="20"/>
              </w:rPr>
              <w:t>Báo cáo hiển thị hóa đơn trong toàn bộ khoảng ngày đã chọn, bao gồm ngày kết thúc.</w:t>
            </w:r>
          </w:p>
        </w:tc>
        <w:tc>
          <w:tcPr>
            <w:tcW w:w="605" w:type="dxa"/>
            <w:shd w:val="clear" w:color="auto" w:fill="E2F0D9"/>
            <w:tcMar>
              <w:top w:w="70" w:type="dxa"/>
              <w:left w:w="75" w:type="dxa"/>
              <w:bottom w:w="70" w:type="dxa"/>
              <w:right w:w="75" w:type="dxa"/>
            </w:tcMar>
            <w:vAlign w:val="center"/>
          </w:tcPr>
          <w:p w14:paraId="1F065491" w14:textId="77777777" w:rsidR="003F459D" w:rsidRDefault="00000000">
            <w:pPr>
              <w:jc w:val="center"/>
            </w:pPr>
            <w:r>
              <w:rPr>
                <w:b/>
                <w:sz w:val="20"/>
              </w:rPr>
              <w:t>Pass</w:t>
            </w:r>
          </w:p>
        </w:tc>
      </w:tr>
      <w:tr w:rsidR="003F459D" w14:paraId="59C9272E" w14:textId="77777777">
        <w:trPr>
          <w:cantSplit/>
          <w:jc w:val="center"/>
        </w:trPr>
        <w:tc>
          <w:tcPr>
            <w:tcW w:w="778" w:type="dxa"/>
            <w:tcMar>
              <w:top w:w="70" w:type="dxa"/>
              <w:left w:w="75" w:type="dxa"/>
              <w:bottom w:w="70" w:type="dxa"/>
              <w:right w:w="75" w:type="dxa"/>
            </w:tcMar>
            <w:vAlign w:val="center"/>
          </w:tcPr>
          <w:p w14:paraId="4A3A4D6E" w14:textId="77777777" w:rsidR="003F459D" w:rsidRDefault="00000000">
            <w:pPr>
              <w:spacing w:after="0" w:line="252" w:lineRule="auto"/>
              <w:jc w:val="center"/>
              <w:rPr>
                <w:sz w:val="20"/>
                <w:szCs w:val="20"/>
              </w:rPr>
            </w:pPr>
            <w:r>
              <w:rPr>
                <w:rFonts w:cs="Times New Roman"/>
                <w:sz w:val="20"/>
                <w:szCs w:val="20"/>
              </w:rPr>
              <w:t>TC_RP_03</w:t>
            </w:r>
          </w:p>
        </w:tc>
        <w:tc>
          <w:tcPr>
            <w:tcW w:w="788" w:type="dxa"/>
            <w:tcMar>
              <w:top w:w="70" w:type="dxa"/>
              <w:left w:w="75" w:type="dxa"/>
              <w:bottom w:w="70" w:type="dxa"/>
              <w:right w:w="75" w:type="dxa"/>
            </w:tcMar>
            <w:vAlign w:val="center"/>
          </w:tcPr>
          <w:p w14:paraId="39B95206" w14:textId="77777777" w:rsidR="003F459D" w:rsidRDefault="00000000">
            <w:pPr>
              <w:spacing w:after="0" w:line="252" w:lineRule="auto"/>
              <w:jc w:val="left"/>
              <w:rPr>
                <w:sz w:val="20"/>
                <w:szCs w:val="20"/>
              </w:rPr>
            </w:pPr>
            <w:r>
              <w:rPr>
                <w:rFonts w:cs="Times New Roman"/>
                <w:sz w:val="20"/>
                <w:szCs w:val="20"/>
              </w:rPr>
              <w:t>Sách bán chạy</w:t>
            </w:r>
          </w:p>
        </w:tc>
        <w:tc>
          <w:tcPr>
            <w:tcW w:w="650" w:type="dxa"/>
            <w:tcMar>
              <w:top w:w="70" w:type="dxa"/>
              <w:left w:w="75" w:type="dxa"/>
              <w:bottom w:w="70" w:type="dxa"/>
              <w:right w:w="75" w:type="dxa"/>
            </w:tcMar>
            <w:vAlign w:val="center"/>
          </w:tcPr>
          <w:p w14:paraId="158C7A96" w14:textId="77777777" w:rsidR="003F459D" w:rsidRDefault="00000000">
            <w:pPr>
              <w:spacing w:after="0" w:line="252" w:lineRule="auto"/>
              <w:rPr>
                <w:sz w:val="20"/>
                <w:szCs w:val="20"/>
              </w:rPr>
            </w:pPr>
            <w:r>
              <w:rPr>
                <w:rFonts w:cs="Times New Roman"/>
                <w:sz w:val="20"/>
                <w:szCs w:val="20"/>
              </w:rPr>
              <w:t>Có nhiều hóa đơn chứa các sách khác nhau.</w:t>
            </w:r>
          </w:p>
        </w:tc>
        <w:tc>
          <w:tcPr>
            <w:tcW w:w="1824" w:type="dxa"/>
            <w:tcMar>
              <w:top w:w="70" w:type="dxa"/>
              <w:left w:w="75" w:type="dxa"/>
              <w:bottom w:w="70" w:type="dxa"/>
              <w:right w:w="75" w:type="dxa"/>
            </w:tcMar>
            <w:vAlign w:val="center"/>
          </w:tcPr>
          <w:p w14:paraId="49478E21" w14:textId="77777777" w:rsidR="003F459D" w:rsidRDefault="00000000">
            <w:pPr>
              <w:spacing w:after="0" w:line="252" w:lineRule="auto"/>
              <w:rPr>
                <w:sz w:val="20"/>
                <w:szCs w:val="20"/>
              </w:rPr>
            </w:pPr>
            <w:r>
              <w:rPr>
                <w:rFonts w:cs="Times New Roman"/>
                <w:sz w:val="20"/>
                <w:szCs w:val="20"/>
              </w:rPr>
              <w:t>Khoảng thời gian: khoảng có dữ liệu bán; không cần nhập từ khóa.</w:t>
            </w:r>
          </w:p>
        </w:tc>
        <w:tc>
          <w:tcPr>
            <w:tcW w:w="2038" w:type="dxa"/>
            <w:tcMar>
              <w:top w:w="70" w:type="dxa"/>
              <w:left w:w="75" w:type="dxa"/>
              <w:bottom w:w="70" w:type="dxa"/>
              <w:right w:w="75" w:type="dxa"/>
            </w:tcMar>
            <w:vAlign w:val="center"/>
          </w:tcPr>
          <w:p w14:paraId="59246652"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Mở mục Sách bán chạy. </w:t>
            </w:r>
          </w:p>
          <w:p w14:paraId="64764BED"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Chọn khoảng thời gian. </w:t>
            </w:r>
          </w:p>
          <w:p w14:paraId="294BB1C5"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Nhấn Lọc. </w:t>
            </w:r>
          </w:p>
          <w:p w14:paraId="57EF90E8" w14:textId="77777777" w:rsidR="003F459D" w:rsidRDefault="00000000">
            <w:pPr>
              <w:spacing w:after="0" w:line="252" w:lineRule="auto"/>
              <w:rPr>
                <w:sz w:val="20"/>
                <w:szCs w:val="20"/>
              </w:rPr>
            </w:pPr>
            <w:r>
              <w:rPr>
                <w:rFonts w:cs="Times New Roman"/>
                <w:sz w:val="20"/>
                <w:szCs w:val="20"/>
              </w:rPr>
              <w:t>4) Quan sát thứ tự số lượng bán.</w:t>
            </w:r>
          </w:p>
        </w:tc>
        <w:tc>
          <w:tcPr>
            <w:tcW w:w="1000" w:type="dxa"/>
            <w:tcMar>
              <w:top w:w="70" w:type="dxa"/>
              <w:left w:w="75" w:type="dxa"/>
              <w:bottom w:w="70" w:type="dxa"/>
              <w:right w:w="75" w:type="dxa"/>
            </w:tcMar>
            <w:vAlign w:val="center"/>
          </w:tcPr>
          <w:p w14:paraId="1C96F2EB" w14:textId="77777777" w:rsidR="003F459D" w:rsidRDefault="00000000">
            <w:pPr>
              <w:spacing w:after="0" w:line="252" w:lineRule="auto"/>
              <w:rPr>
                <w:sz w:val="20"/>
                <w:szCs w:val="20"/>
              </w:rPr>
            </w:pPr>
            <w:r>
              <w:rPr>
                <w:rFonts w:cs="Times New Roman"/>
                <w:sz w:val="20"/>
                <w:szCs w:val="20"/>
              </w:rPr>
              <w:t>Danh sách sắp xếp giảm dần theo số lượng bán hoặc tiêu chí được mô tả.</w:t>
            </w:r>
          </w:p>
        </w:tc>
        <w:tc>
          <w:tcPr>
            <w:tcW w:w="773" w:type="dxa"/>
            <w:tcMar>
              <w:top w:w="70" w:type="dxa"/>
              <w:left w:w="75" w:type="dxa"/>
              <w:bottom w:w="70" w:type="dxa"/>
              <w:right w:w="75" w:type="dxa"/>
            </w:tcMar>
            <w:vAlign w:val="center"/>
          </w:tcPr>
          <w:p w14:paraId="65F1E4A8" w14:textId="77777777" w:rsidR="003F459D" w:rsidRDefault="00000000">
            <w:r>
              <w:rPr>
                <w:sz w:val="20"/>
              </w:rPr>
              <w:t>Ứng dụng chưa có chức năng/báo cáo sách bán chạy theo phạm vi yêu cầu.</w:t>
            </w:r>
          </w:p>
        </w:tc>
        <w:tc>
          <w:tcPr>
            <w:tcW w:w="605" w:type="dxa"/>
            <w:shd w:val="clear" w:color="auto" w:fill="FCE4D6"/>
            <w:tcMar>
              <w:top w:w="70" w:type="dxa"/>
              <w:left w:w="75" w:type="dxa"/>
              <w:bottom w:w="70" w:type="dxa"/>
              <w:right w:w="75" w:type="dxa"/>
            </w:tcMar>
            <w:vAlign w:val="center"/>
          </w:tcPr>
          <w:p w14:paraId="0BDDDF38" w14:textId="77777777" w:rsidR="003F459D" w:rsidRDefault="00000000">
            <w:pPr>
              <w:jc w:val="center"/>
            </w:pPr>
            <w:r>
              <w:rPr>
                <w:b/>
                <w:sz w:val="20"/>
              </w:rPr>
              <w:t>Fail</w:t>
            </w:r>
          </w:p>
        </w:tc>
      </w:tr>
      <w:tr w:rsidR="003F459D" w14:paraId="5E71BF23" w14:textId="77777777">
        <w:trPr>
          <w:cantSplit/>
          <w:jc w:val="center"/>
        </w:trPr>
        <w:tc>
          <w:tcPr>
            <w:tcW w:w="778" w:type="dxa"/>
            <w:tcMar>
              <w:top w:w="70" w:type="dxa"/>
              <w:left w:w="75" w:type="dxa"/>
              <w:bottom w:w="70" w:type="dxa"/>
              <w:right w:w="75" w:type="dxa"/>
            </w:tcMar>
            <w:vAlign w:val="center"/>
          </w:tcPr>
          <w:p w14:paraId="14F106A0" w14:textId="77777777" w:rsidR="003F459D" w:rsidRDefault="00000000">
            <w:pPr>
              <w:spacing w:after="0" w:line="252" w:lineRule="auto"/>
              <w:jc w:val="center"/>
              <w:rPr>
                <w:sz w:val="20"/>
                <w:szCs w:val="20"/>
              </w:rPr>
            </w:pPr>
            <w:r>
              <w:rPr>
                <w:rFonts w:cs="Times New Roman"/>
                <w:sz w:val="20"/>
                <w:szCs w:val="20"/>
              </w:rPr>
              <w:lastRenderedPageBreak/>
              <w:t>TC_RP_04</w:t>
            </w:r>
          </w:p>
        </w:tc>
        <w:tc>
          <w:tcPr>
            <w:tcW w:w="788" w:type="dxa"/>
            <w:tcMar>
              <w:top w:w="70" w:type="dxa"/>
              <w:left w:w="75" w:type="dxa"/>
              <w:bottom w:w="70" w:type="dxa"/>
              <w:right w:w="75" w:type="dxa"/>
            </w:tcMar>
            <w:vAlign w:val="center"/>
          </w:tcPr>
          <w:p w14:paraId="7D97E5B6" w14:textId="77777777" w:rsidR="003F459D" w:rsidRDefault="00000000">
            <w:pPr>
              <w:spacing w:after="0" w:line="252" w:lineRule="auto"/>
              <w:jc w:val="left"/>
              <w:rPr>
                <w:sz w:val="20"/>
                <w:szCs w:val="20"/>
              </w:rPr>
            </w:pPr>
            <w:r>
              <w:rPr>
                <w:rFonts w:cs="Times New Roman"/>
                <w:sz w:val="20"/>
                <w:szCs w:val="20"/>
              </w:rPr>
              <w:t>Sách sắp hết</w:t>
            </w:r>
          </w:p>
        </w:tc>
        <w:tc>
          <w:tcPr>
            <w:tcW w:w="650" w:type="dxa"/>
            <w:tcMar>
              <w:top w:w="70" w:type="dxa"/>
              <w:left w:w="75" w:type="dxa"/>
              <w:bottom w:w="70" w:type="dxa"/>
              <w:right w:w="75" w:type="dxa"/>
            </w:tcMar>
            <w:vAlign w:val="center"/>
          </w:tcPr>
          <w:p w14:paraId="47548328" w14:textId="77777777" w:rsidR="003F459D" w:rsidRDefault="00000000">
            <w:pPr>
              <w:spacing w:after="0" w:line="252" w:lineRule="auto"/>
              <w:rPr>
                <w:sz w:val="20"/>
                <w:szCs w:val="20"/>
              </w:rPr>
            </w:pPr>
            <w:r>
              <w:rPr>
                <w:rFonts w:cs="Times New Roman"/>
                <w:sz w:val="20"/>
                <w:szCs w:val="20"/>
              </w:rPr>
              <w:t>Có sách tồn thấp.</w:t>
            </w:r>
          </w:p>
        </w:tc>
        <w:tc>
          <w:tcPr>
            <w:tcW w:w="1824" w:type="dxa"/>
            <w:tcMar>
              <w:top w:w="70" w:type="dxa"/>
              <w:left w:w="75" w:type="dxa"/>
              <w:bottom w:w="70" w:type="dxa"/>
              <w:right w:w="75" w:type="dxa"/>
            </w:tcMar>
            <w:vAlign w:val="center"/>
          </w:tcPr>
          <w:p w14:paraId="1038821B" w14:textId="77777777" w:rsidR="003F459D" w:rsidRDefault="00000000">
            <w:pPr>
              <w:spacing w:after="0" w:line="252" w:lineRule="auto"/>
              <w:rPr>
                <w:sz w:val="20"/>
                <w:szCs w:val="20"/>
              </w:rPr>
            </w:pPr>
            <w:r>
              <w:rPr>
                <w:rFonts w:cs="Times New Roman"/>
                <w:sz w:val="20"/>
                <w:szCs w:val="20"/>
              </w:rPr>
              <w:t>Không nhập dữ liệu hoặc chọn cửa hàng nếu có.</w:t>
            </w:r>
          </w:p>
        </w:tc>
        <w:tc>
          <w:tcPr>
            <w:tcW w:w="2038" w:type="dxa"/>
            <w:tcMar>
              <w:top w:w="70" w:type="dxa"/>
              <w:left w:w="75" w:type="dxa"/>
              <w:bottom w:w="70" w:type="dxa"/>
              <w:right w:w="75" w:type="dxa"/>
            </w:tcMar>
            <w:vAlign w:val="center"/>
          </w:tcPr>
          <w:p w14:paraId="62E400DA" w14:textId="77777777" w:rsidR="003F459D" w:rsidRDefault="00000000">
            <w:pPr>
              <w:numPr>
                <w:ilvl w:val="0"/>
                <w:numId w:val="59"/>
              </w:numPr>
              <w:spacing w:after="0" w:line="252" w:lineRule="auto"/>
              <w:rPr>
                <w:rFonts w:cs="Times New Roman"/>
                <w:sz w:val="20"/>
                <w:szCs w:val="20"/>
              </w:rPr>
            </w:pPr>
            <w:r>
              <w:rPr>
                <w:rFonts w:cs="Times New Roman"/>
                <w:sz w:val="20"/>
                <w:szCs w:val="20"/>
              </w:rPr>
              <w:t xml:space="preserve">Mở báo cáo Tồn thấp/Sắp hết. </w:t>
            </w:r>
          </w:p>
          <w:p w14:paraId="60018A21" w14:textId="77777777" w:rsidR="003F459D" w:rsidRDefault="00000000">
            <w:pPr>
              <w:spacing w:after="0" w:line="252" w:lineRule="auto"/>
              <w:rPr>
                <w:sz w:val="20"/>
                <w:szCs w:val="20"/>
              </w:rPr>
            </w:pPr>
            <w:r>
              <w:rPr>
                <w:rFonts w:cs="Times New Roman"/>
                <w:sz w:val="20"/>
                <w:szCs w:val="20"/>
              </w:rPr>
              <w:t>2) Nhấn Làm mới/Lọc. 3) Tìm sách đã chuẩn bị ở TC_INV_02.</w:t>
            </w:r>
          </w:p>
        </w:tc>
        <w:tc>
          <w:tcPr>
            <w:tcW w:w="1000" w:type="dxa"/>
            <w:tcMar>
              <w:top w:w="70" w:type="dxa"/>
              <w:left w:w="75" w:type="dxa"/>
              <w:bottom w:w="70" w:type="dxa"/>
              <w:right w:w="75" w:type="dxa"/>
            </w:tcMar>
            <w:vAlign w:val="center"/>
          </w:tcPr>
          <w:p w14:paraId="361CF326" w14:textId="77777777" w:rsidR="003F459D" w:rsidRDefault="00000000">
            <w:pPr>
              <w:spacing w:after="0" w:line="252" w:lineRule="auto"/>
              <w:rPr>
                <w:sz w:val="20"/>
                <w:szCs w:val="20"/>
              </w:rPr>
            </w:pPr>
            <w:r>
              <w:rPr>
                <w:rFonts w:cs="Times New Roman"/>
                <w:sz w:val="20"/>
                <w:szCs w:val="20"/>
              </w:rPr>
              <w:t>Sách tồn thấp xuất hiện đúng trong báo cáo.</w:t>
            </w:r>
          </w:p>
        </w:tc>
        <w:tc>
          <w:tcPr>
            <w:tcW w:w="773" w:type="dxa"/>
            <w:tcMar>
              <w:top w:w="70" w:type="dxa"/>
              <w:left w:w="75" w:type="dxa"/>
              <w:bottom w:w="70" w:type="dxa"/>
              <w:right w:w="75" w:type="dxa"/>
            </w:tcMar>
            <w:vAlign w:val="center"/>
          </w:tcPr>
          <w:p w14:paraId="0FA8C682" w14:textId="77777777" w:rsidR="003F459D" w:rsidRDefault="00000000">
            <w:r>
              <w:rPr>
                <w:sz w:val="20"/>
              </w:rPr>
              <w:t>Không thực hiện được báo cáo sách sắp hết; dữ liệu tồn thấp không hiển thị theo yêu cầu.</w:t>
            </w:r>
          </w:p>
        </w:tc>
        <w:tc>
          <w:tcPr>
            <w:tcW w:w="605" w:type="dxa"/>
            <w:shd w:val="clear" w:color="auto" w:fill="FCE4D6"/>
            <w:tcMar>
              <w:top w:w="70" w:type="dxa"/>
              <w:left w:w="75" w:type="dxa"/>
              <w:bottom w:w="70" w:type="dxa"/>
              <w:right w:w="75" w:type="dxa"/>
            </w:tcMar>
            <w:vAlign w:val="center"/>
          </w:tcPr>
          <w:p w14:paraId="58D42A90" w14:textId="77777777" w:rsidR="003F459D" w:rsidRDefault="00000000">
            <w:pPr>
              <w:jc w:val="center"/>
            </w:pPr>
            <w:r>
              <w:rPr>
                <w:b/>
                <w:sz w:val="20"/>
              </w:rPr>
              <w:t>Fail</w:t>
            </w:r>
          </w:p>
        </w:tc>
      </w:tr>
      <w:tr w:rsidR="003F459D" w14:paraId="11E71759" w14:textId="77777777">
        <w:trPr>
          <w:cantSplit/>
          <w:jc w:val="center"/>
        </w:trPr>
        <w:tc>
          <w:tcPr>
            <w:tcW w:w="778" w:type="dxa"/>
            <w:tcMar>
              <w:top w:w="70" w:type="dxa"/>
              <w:left w:w="75" w:type="dxa"/>
              <w:bottom w:w="70" w:type="dxa"/>
              <w:right w:w="75" w:type="dxa"/>
            </w:tcMar>
            <w:vAlign w:val="center"/>
          </w:tcPr>
          <w:p w14:paraId="4CBE7FF9" w14:textId="77777777" w:rsidR="003F459D" w:rsidRDefault="00000000">
            <w:pPr>
              <w:spacing w:after="0" w:line="252" w:lineRule="auto"/>
              <w:jc w:val="center"/>
              <w:rPr>
                <w:sz w:val="20"/>
                <w:szCs w:val="20"/>
              </w:rPr>
            </w:pPr>
            <w:r>
              <w:rPr>
                <w:rFonts w:cs="Times New Roman"/>
                <w:sz w:val="20"/>
                <w:szCs w:val="20"/>
              </w:rPr>
              <w:t>TC_RP_05</w:t>
            </w:r>
          </w:p>
        </w:tc>
        <w:tc>
          <w:tcPr>
            <w:tcW w:w="788" w:type="dxa"/>
            <w:tcMar>
              <w:top w:w="70" w:type="dxa"/>
              <w:left w:w="75" w:type="dxa"/>
              <w:bottom w:w="70" w:type="dxa"/>
              <w:right w:w="75" w:type="dxa"/>
            </w:tcMar>
            <w:vAlign w:val="center"/>
          </w:tcPr>
          <w:p w14:paraId="434060A1" w14:textId="77777777" w:rsidR="003F459D" w:rsidRDefault="00000000">
            <w:pPr>
              <w:spacing w:after="0" w:line="252" w:lineRule="auto"/>
              <w:jc w:val="left"/>
              <w:rPr>
                <w:sz w:val="20"/>
                <w:szCs w:val="20"/>
              </w:rPr>
            </w:pPr>
            <w:r>
              <w:rPr>
                <w:rFonts w:cs="Times New Roman"/>
                <w:sz w:val="20"/>
                <w:szCs w:val="20"/>
              </w:rPr>
              <w:t>Xuất Excel</w:t>
            </w:r>
          </w:p>
        </w:tc>
        <w:tc>
          <w:tcPr>
            <w:tcW w:w="650" w:type="dxa"/>
            <w:tcMar>
              <w:top w:w="70" w:type="dxa"/>
              <w:left w:w="75" w:type="dxa"/>
              <w:bottom w:w="70" w:type="dxa"/>
              <w:right w:w="75" w:type="dxa"/>
            </w:tcMar>
            <w:vAlign w:val="center"/>
          </w:tcPr>
          <w:p w14:paraId="17C7CCEB" w14:textId="77777777" w:rsidR="003F459D" w:rsidRDefault="00000000">
            <w:pPr>
              <w:spacing w:after="0" w:line="252" w:lineRule="auto"/>
              <w:rPr>
                <w:sz w:val="20"/>
                <w:szCs w:val="20"/>
              </w:rPr>
            </w:pPr>
            <w:r>
              <w:rPr>
                <w:rFonts w:cs="Times New Roman"/>
                <w:sz w:val="20"/>
                <w:szCs w:val="20"/>
              </w:rPr>
              <w:t>Báo cáo đang có dữ liệu.</w:t>
            </w:r>
          </w:p>
        </w:tc>
        <w:tc>
          <w:tcPr>
            <w:tcW w:w="1824" w:type="dxa"/>
            <w:tcMar>
              <w:top w:w="70" w:type="dxa"/>
              <w:left w:w="75" w:type="dxa"/>
              <w:bottom w:w="70" w:type="dxa"/>
              <w:right w:w="75" w:type="dxa"/>
            </w:tcMar>
            <w:vAlign w:val="center"/>
          </w:tcPr>
          <w:p w14:paraId="670D1156" w14:textId="77777777" w:rsidR="003F459D" w:rsidRDefault="00000000">
            <w:pPr>
              <w:spacing w:after="0" w:line="252" w:lineRule="auto"/>
              <w:rPr>
                <w:sz w:val="20"/>
                <w:szCs w:val="20"/>
              </w:rPr>
            </w:pPr>
            <w:r>
              <w:rPr>
                <w:rFonts w:cs="Times New Roman"/>
                <w:sz w:val="20"/>
                <w:szCs w:val="20"/>
              </w:rPr>
              <w:t>Tên tệp: BaoCaoDoanhThu_Test_YYYYMMDD.xlsx; thư mục lưu: Evidence/10_Report hoặc Desktop/TestReport.</w:t>
            </w:r>
          </w:p>
        </w:tc>
        <w:tc>
          <w:tcPr>
            <w:tcW w:w="2038" w:type="dxa"/>
            <w:tcMar>
              <w:top w:w="70" w:type="dxa"/>
              <w:left w:w="75" w:type="dxa"/>
              <w:bottom w:w="70" w:type="dxa"/>
              <w:right w:w="75" w:type="dxa"/>
            </w:tcMar>
            <w:vAlign w:val="center"/>
          </w:tcPr>
          <w:p w14:paraId="7B5EF265"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Mở báo cáo có dữ liệu. </w:t>
            </w:r>
          </w:p>
          <w:p w14:paraId="04860AF3"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Xuất Excel. </w:t>
            </w:r>
          </w:p>
          <w:p w14:paraId="255EC24D"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Chọn thư mục và nhập tên tệp. </w:t>
            </w:r>
          </w:p>
          <w:p w14:paraId="3F50DC63"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Save. </w:t>
            </w:r>
          </w:p>
          <w:p w14:paraId="1C23A8B2" w14:textId="77777777" w:rsidR="003F459D" w:rsidRDefault="00000000">
            <w:pPr>
              <w:spacing w:after="0" w:line="252" w:lineRule="auto"/>
              <w:rPr>
                <w:sz w:val="20"/>
                <w:szCs w:val="20"/>
              </w:rPr>
            </w:pPr>
            <w:r>
              <w:rPr>
                <w:rFonts w:cs="Times New Roman"/>
                <w:sz w:val="20"/>
                <w:szCs w:val="20"/>
                <w:lang w:val="vi-VN"/>
              </w:rPr>
              <w:t>5</w:t>
            </w:r>
            <w:r>
              <w:rPr>
                <w:rFonts w:cs="Times New Roman"/>
                <w:sz w:val="20"/>
                <w:szCs w:val="20"/>
              </w:rPr>
              <w:t>) Mở tệp Excel và chụp các cột/dữ liệu.</w:t>
            </w:r>
          </w:p>
        </w:tc>
        <w:tc>
          <w:tcPr>
            <w:tcW w:w="1000" w:type="dxa"/>
            <w:tcMar>
              <w:top w:w="70" w:type="dxa"/>
              <w:left w:w="75" w:type="dxa"/>
              <w:bottom w:w="70" w:type="dxa"/>
              <w:right w:w="75" w:type="dxa"/>
            </w:tcMar>
            <w:vAlign w:val="center"/>
          </w:tcPr>
          <w:p w14:paraId="1F0B6944" w14:textId="77777777" w:rsidR="003F459D" w:rsidRDefault="00000000">
            <w:pPr>
              <w:spacing w:after="0" w:line="252" w:lineRule="auto"/>
              <w:rPr>
                <w:sz w:val="20"/>
                <w:szCs w:val="20"/>
              </w:rPr>
            </w:pPr>
            <w:r>
              <w:rPr>
                <w:rFonts w:cs="Times New Roman"/>
                <w:sz w:val="20"/>
                <w:szCs w:val="20"/>
              </w:rPr>
              <w:t>Tạo được tệp .xlsx, mở được và dữ liệu hiển thị không lỗi font/cột.</w:t>
            </w:r>
          </w:p>
        </w:tc>
        <w:tc>
          <w:tcPr>
            <w:tcW w:w="773" w:type="dxa"/>
            <w:tcMar>
              <w:top w:w="70" w:type="dxa"/>
              <w:left w:w="75" w:type="dxa"/>
              <w:bottom w:w="70" w:type="dxa"/>
              <w:right w:w="75" w:type="dxa"/>
            </w:tcMar>
            <w:vAlign w:val="center"/>
          </w:tcPr>
          <w:p w14:paraId="13D21CD0" w14:textId="77777777" w:rsidR="003F459D" w:rsidRDefault="00000000">
            <w:r>
              <w:rPr>
                <w:sz w:val="20"/>
              </w:rPr>
              <w:t>Tệp Excel được tạo thành công, mở được và hiển thị dữ liệu báo cáo.</w:t>
            </w:r>
          </w:p>
        </w:tc>
        <w:tc>
          <w:tcPr>
            <w:tcW w:w="605" w:type="dxa"/>
            <w:shd w:val="clear" w:color="auto" w:fill="E2F0D9"/>
            <w:tcMar>
              <w:top w:w="70" w:type="dxa"/>
              <w:left w:w="75" w:type="dxa"/>
              <w:bottom w:w="70" w:type="dxa"/>
              <w:right w:w="75" w:type="dxa"/>
            </w:tcMar>
            <w:vAlign w:val="center"/>
          </w:tcPr>
          <w:p w14:paraId="7EA8197F" w14:textId="77777777" w:rsidR="003F459D" w:rsidRDefault="00000000">
            <w:pPr>
              <w:jc w:val="center"/>
            </w:pPr>
            <w:r>
              <w:rPr>
                <w:b/>
                <w:sz w:val="20"/>
              </w:rPr>
              <w:t>Pass</w:t>
            </w:r>
          </w:p>
        </w:tc>
      </w:tr>
    </w:tbl>
    <w:p w14:paraId="69776EB2"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7BF1FF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5DE99CD" w14:textId="77777777" w:rsidR="003F459D" w:rsidRDefault="00000000" w:rsidP="00861583">
            <w:pPr>
              <w:spacing w:before="240" w:after="0" w:line="252" w:lineRule="auto"/>
            </w:pPr>
            <w:r>
              <w:rPr>
                <w:rFonts w:cs="Times New Roman"/>
                <w:sz w:val="18"/>
              </w:rPr>
              <w:lastRenderedPageBreak/>
              <w:br/>
            </w:r>
            <w:r w:rsidR="00861583" w:rsidRPr="00861583">
              <w:rPr>
                <w:rFonts w:cs="Times New Roman"/>
                <w:noProof/>
                <w:sz w:val="18"/>
              </w:rPr>
              <w:drawing>
                <wp:inline distT="0" distB="0" distL="0" distR="0" wp14:anchorId="4CEB10F8" wp14:editId="70F6C625">
                  <wp:extent cx="5760085" cy="3069590"/>
                  <wp:effectExtent l="0" t="0" r="0" b="0"/>
                  <wp:docPr id="18606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9964" name=""/>
                          <pic:cNvPicPr/>
                        </pic:nvPicPr>
                        <pic:blipFill>
                          <a:blip r:embed="rId38"/>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2A3A4669" w14:textId="77777777" w:rsidR="003F459D" w:rsidRDefault="00000000">
      <w:pPr>
        <w:pStyle w:val="Caption"/>
        <w:spacing w:after="80" w:line="312" w:lineRule="auto"/>
      </w:pPr>
      <w:r>
        <w:rPr>
          <w:rFonts w:cs="Times New Roman"/>
        </w:rPr>
        <w:t>Hình 3.25. Bộ lọc báo cáo doanh thu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758CC4B"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8ABF167" w14:textId="77777777" w:rsidR="003F459D" w:rsidRDefault="00000000" w:rsidP="0091147C">
            <w:pPr>
              <w:spacing w:before="240" w:after="0" w:line="252" w:lineRule="auto"/>
            </w:pPr>
            <w:r>
              <w:rPr>
                <w:rFonts w:cs="Times New Roman"/>
                <w:sz w:val="18"/>
              </w:rPr>
              <w:br/>
            </w:r>
            <w:r w:rsidR="0091147C" w:rsidRPr="0091147C">
              <w:rPr>
                <w:rFonts w:cs="Times New Roman"/>
                <w:noProof/>
                <w:sz w:val="18"/>
              </w:rPr>
              <w:drawing>
                <wp:inline distT="0" distB="0" distL="0" distR="0" wp14:anchorId="461C614B" wp14:editId="49CD4ACB">
                  <wp:extent cx="5760085" cy="3059430"/>
                  <wp:effectExtent l="0" t="0" r="0" b="7620"/>
                  <wp:docPr id="5833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8362" name=""/>
                          <pic:cNvPicPr/>
                        </pic:nvPicPr>
                        <pic:blipFill>
                          <a:blip r:embed="rId39"/>
                          <a:stretch>
                            <a:fillRect/>
                          </a:stretch>
                        </pic:blipFill>
                        <pic:spPr>
                          <a:xfrm>
                            <a:off x="0" y="0"/>
                            <a:ext cx="5760085" cy="3059430"/>
                          </a:xfrm>
                          <a:prstGeom prst="rect">
                            <a:avLst/>
                          </a:prstGeom>
                        </pic:spPr>
                      </pic:pic>
                    </a:graphicData>
                  </a:graphic>
                </wp:inline>
              </w:drawing>
            </w:r>
            <w:r>
              <w:rPr>
                <w:rFonts w:cs="Times New Roman"/>
                <w:sz w:val="18"/>
              </w:rPr>
              <w:br/>
            </w:r>
            <w:r>
              <w:rPr>
                <w:rFonts w:cs="Times New Roman"/>
                <w:sz w:val="18"/>
              </w:rPr>
              <w:br/>
            </w:r>
          </w:p>
        </w:tc>
      </w:tr>
    </w:tbl>
    <w:p w14:paraId="44A224D9" w14:textId="77777777" w:rsidR="003F459D" w:rsidRDefault="00000000">
      <w:pPr>
        <w:pStyle w:val="Caption"/>
        <w:spacing w:after="80" w:line="312" w:lineRule="auto"/>
      </w:pPr>
      <w:r>
        <w:rPr>
          <w:rFonts w:cs="Times New Roman"/>
        </w:rPr>
        <w:t>Hình 3.26. Kết quả báo cáo doanh thu theo khoảng thời gian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C0D4FE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B6C7D3D" w14:textId="77777777" w:rsidR="003F459D" w:rsidRDefault="00000000" w:rsidP="00EB036A">
            <w:pPr>
              <w:spacing w:before="240" w:after="0" w:line="252" w:lineRule="auto"/>
            </w:pPr>
            <w:r>
              <w:rPr>
                <w:rFonts w:cs="Times New Roman"/>
                <w:sz w:val="18"/>
              </w:rPr>
              <w:lastRenderedPageBreak/>
              <w:br/>
            </w:r>
            <w:r w:rsidR="00EB036A" w:rsidRPr="00EB036A">
              <w:rPr>
                <w:rFonts w:cs="Times New Roman"/>
                <w:noProof/>
                <w:sz w:val="18"/>
              </w:rPr>
              <w:drawing>
                <wp:inline distT="0" distB="0" distL="0" distR="0" wp14:anchorId="63BB31B3" wp14:editId="1F6E85B5">
                  <wp:extent cx="5760085" cy="3082290"/>
                  <wp:effectExtent l="0" t="0" r="0" b="3810"/>
                  <wp:docPr id="5529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3130" name=""/>
                          <pic:cNvPicPr/>
                        </pic:nvPicPr>
                        <pic:blipFill>
                          <a:blip r:embed="rId40"/>
                          <a:stretch>
                            <a:fillRect/>
                          </a:stretch>
                        </pic:blipFill>
                        <pic:spPr>
                          <a:xfrm>
                            <a:off x="0" y="0"/>
                            <a:ext cx="5760085" cy="3082290"/>
                          </a:xfrm>
                          <a:prstGeom prst="rect">
                            <a:avLst/>
                          </a:prstGeom>
                        </pic:spPr>
                      </pic:pic>
                    </a:graphicData>
                  </a:graphic>
                </wp:inline>
              </w:drawing>
            </w:r>
            <w:r>
              <w:rPr>
                <w:rFonts w:cs="Times New Roman"/>
                <w:sz w:val="18"/>
              </w:rPr>
              <w:br/>
            </w:r>
            <w:r>
              <w:rPr>
                <w:rFonts w:cs="Times New Roman"/>
                <w:sz w:val="18"/>
              </w:rPr>
              <w:br/>
            </w:r>
          </w:p>
        </w:tc>
      </w:tr>
    </w:tbl>
    <w:p w14:paraId="15BFE482" w14:textId="77777777" w:rsidR="003F459D" w:rsidRDefault="00000000">
      <w:pPr>
        <w:pStyle w:val="Caption"/>
        <w:spacing w:after="80" w:line="312" w:lineRule="auto"/>
      </w:pPr>
      <w:r>
        <w:rPr>
          <w:rFonts w:cs="Times New Roman"/>
        </w:rPr>
        <w:t>Hình 3.27. Kết quả khi khoảng thời gian không có dữ liệu</w:t>
      </w:r>
    </w:p>
    <w:p w14:paraId="7DAE058C" w14:textId="77777777" w:rsidR="003F459D" w:rsidRDefault="00000000">
      <w:pPr>
        <w:pStyle w:val="Heading2"/>
      </w:pPr>
      <w:bookmarkStart w:id="83" w:name="_Toc236824245"/>
      <w:r>
        <w:rPr>
          <w:rFonts w:ascii="Times New Roman" w:eastAsia="Times New Roman" w:hAnsi="Times New Roman" w:cs="Times New Roman"/>
        </w:rPr>
        <w:t>3.11. Checklist kiểm thử giao diện</w:t>
      </w:r>
      <w:bookmarkEnd w:id="83"/>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97"/>
        <w:gridCol w:w="6628"/>
        <w:gridCol w:w="2079"/>
      </w:tblGrid>
      <w:tr w:rsidR="003F459D" w14:paraId="4ADAE7AC" w14:textId="77777777">
        <w:trPr>
          <w:cantSplit/>
          <w:tblHeader/>
          <w:jc w:val="center"/>
        </w:trPr>
        <w:tc>
          <w:tcPr>
            <w:tcW w:w="1134" w:type="dxa"/>
            <w:shd w:val="clear" w:color="auto" w:fill="D9EAF7"/>
            <w:tcMar>
              <w:top w:w="70" w:type="dxa"/>
              <w:left w:w="75" w:type="dxa"/>
              <w:bottom w:w="70" w:type="dxa"/>
              <w:right w:w="75" w:type="dxa"/>
            </w:tcMar>
            <w:vAlign w:val="center"/>
          </w:tcPr>
          <w:p w14:paraId="1817C027" w14:textId="77777777" w:rsidR="003F459D" w:rsidRDefault="00000000">
            <w:pPr>
              <w:spacing w:after="0" w:line="252" w:lineRule="auto"/>
              <w:jc w:val="center"/>
            </w:pPr>
            <w:r>
              <w:rPr>
                <w:rFonts w:cs="Times New Roman"/>
                <w:b/>
                <w:sz w:val="18"/>
              </w:rPr>
              <w:t>Mã</w:t>
            </w:r>
          </w:p>
        </w:tc>
        <w:tc>
          <w:tcPr>
            <w:tcW w:w="11340" w:type="dxa"/>
            <w:shd w:val="clear" w:color="auto" w:fill="D9EAF7"/>
            <w:tcMar>
              <w:top w:w="70" w:type="dxa"/>
              <w:left w:w="75" w:type="dxa"/>
              <w:bottom w:w="70" w:type="dxa"/>
              <w:right w:w="75" w:type="dxa"/>
            </w:tcMar>
            <w:vAlign w:val="center"/>
          </w:tcPr>
          <w:p w14:paraId="6233480C" w14:textId="77777777" w:rsidR="003F459D" w:rsidRDefault="00000000">
            <w:pPr>
              <w:spacing w:after="0" w:line="252" w:lineRule="auto"/>
              <w:jc w:val="center"/>
            </w:pPr>
            <w:r>
              <w:rPr>
                <w:rFonts w:cs="Times New Roman"/>
                <w:b/>
                <w:sz w:val="18"/>
              </w:rPr>
              <w:t>Nội dung kiểm tra</w:t>
            </w:r>
          </w:p>
        </w:tc>
        <w:tc>
          <w:tcPr>
            <w:tcW w:w="2835" w:type="dxa"/>
            <w:shd w:val="clear" w:color="auto" w:fill="D9EAF7"/>
            <w:tcMar>
              <w:top w:w="70" w:type="dxa"/>
              <w:left w:w="75" w:type="dxa"/>
              <w:bottom w:w="70" w:type="dxa"/>
              <w:right w:w="75" w:type="dxa"/>
            </w:tcMar>
            <w:vAlign w:val="center"/>
          </w:tcPr>
          <w:p w14:paraId="645FD0D2" w14:textId="77777777" w:rsidR="003F459D" w:rsidRDefault="00000000">
            <w:pPr>
              <w:spacing w:after="0" w:line="252" w:lineRule="auto"/>
              <w:jc w:val="center"/>
            </w:pPr>
            <w:r>
              <w:rPr>
                <w:rFonts w:cs="Times New Roman"/>
                <w:b/>
                <w:sz w:val="18"/>
              </w:rPr>
              <w:t>Kết quả</w:t>
            </w:r>
          </w:p>
        </w:tc>
      </w:tr>
      <w:tr w:rsidR="003F459D" w14:paraId="25207419" w14:textId="77777777">
        <w:trPr>
          <w:cantSplit/>
          <w:jc w:val="center"/>
        </w:trPr>
        <w:tc>
          <w:tcPr>
            <w:tcW w:w="1134" w:type="dxa"/>
            <w:tcMar>
              <w:top w:w="70" w:type="dxa"/>
              <w:left w:w="75" w:type="dxa"/>
              <w:bottom w:w="70" w:type="dxa"/>
              <w:right w:w="75" w:type="dxa"/>
            </w:tcMar>
            <w:vAlign w:val="center"/>
          </w:tcPr>
          <w:p w14:paraId="4AF69417" w14:textId="77777777" w:rsidR="003F459D" w:rsidRDefault="00000000">
            <w:pPr>
              <w:spacing w:after="0" w:line="252" w:lineRule="auto"/>
              <w:jc w:val="left"/>
            </w:pPr>
            <w:r>
              <w:rPr>
                <w:rFonts w:cs="Times New Roman"/>
                <w:sz w:val="18"/>
              </w:rPr>
              <w:t>UI-01</w:t>
            </w:r>
          </w:p>
        </w:tc>
        <w:tc>
          <w:tcPr>
            <w:tcW w:w="11340" w:type="dxa"/>
            <w:tcMar>
              <w:top w:w="70" w:type="dxa"/>
              <w:left w:w="75" w:type="dxa"/>
              <w:bottom w:w="70" w:type="dxa"/>
              <w:right w:w="75" w:type="dxa"/>
            </w:tcMar>
            <w:vAlign w:val="center"/>
          </w:tcPr>
          <w:p w14:paraId="709C11B1" w14:textId="77777777" w:rsidR="003F459D" w:rsidRDefault="00000000">
            <w:pPr>
              <w:spacing w:after="0" w:line="252" w:lineRule="auto"/>
              <w:jc w:val="left"/>
            </w:pPr>
            <w:r>
              <w:rPr>
                <w:rFonts w:cs="Times New Roman"/>
                <w:sz w:val="18"/>
              </w:rPr>
              <w:t>Tên form và tiêu đề hiển thị đúng.</w:t>
            </w:r>
          </w:p>
        </w:tc>
        <w:tc>
          <w:tcPr>
            <w:tcW w:w="2835" w:type="dxa"/>
            <w:shd w:val="clear" w:color="auto" w:fill="E2F0D9"/>
            <w:tcMar>
              <w:top w:w="70" w:type="dxa"/>
              <w:left w:w="75" w:type="dxa"/>
              <w:bottom w:w="70" w:type="dxa"/>
              <w:right w:w="75" w:type="dxa"/>
            </w:tcMar>
            <w:vAlign w:val="center"/>
          </w:tcPr>
          <w:p w14:paraId="2E5F9D40" w14:textId="77777777" w:rsidR="003F459D" w:rsidRDefault="00000000">
            <w:r>
              <w:rPr>
                <w:sz w:val="18"/>
              </w:rPr>
              <w:t>Đạt - tiêu đề Login, Dashboard, Quản lý sách, POS, Tồn kho và Báo cáo hiển thị rõ ràng.</w:t>
            </w:r>
          </w:p>
        </w:tc>
      </w:tr>
      <w:tr w:rsidR="003F459D" w14:paraId="6513EEF4" w14:textId="77777777">
        <w:trPr>
          <w:cantSplit/>
          <w:jc w:val="center"/>
        </w:trPr>
        <w:tc>
          <w:tcPr>
            <w:tcW w:w="1134" w:type="dxa"/>
            <w:tcMar>
              <w:top w:w="70" w:type="dxa"/>
              <w:left w:w="75" w:type="dxa"/>
              <w:bottom w:w="70" w:type="dxa"/>
              <w:right w:w="75" w:type="dxa"/>
            </w:tcMar>
            <w:vAlign w:val="center"/>
          </w:tcPr>
          <w:p w14:paraId="6912A05F" w14:textId="77777777" w:rsidR="003F459D" w:rsidRDefault="00000000">
            <w:pPr>
              <w:spacing w:after="0" w:line="252" w:lineRule="auto"/>
              <w:jc w:val="left"/>
            </w:pPr>
            <w:r>
              <w:rPr>
                <w:rFonts w:cs="Times New Roman"/>
                <w:sz w:val="18"/>
              </w:rPr>
              <w:t>UI-02</w:t>
            </w:r>
          </w:p>
        </w:tc>
        <w:tc>
          <w:tcPr>
            <w:tcW w:w="11340" w:type="dxa"/>
            <w:tcMar>
              <w:top w:w="70" w:type="dxa"/>
              <w:left w:w="75" w:type="dxa"/>
              <w:bottom w:w="70" w:type="dxa"/>
              <w:right w:w="75" w:type="dxa"/>
            </w:tcMar>
            <w:vAlign w:val="center"/>
          </w:tcPr>
          <w:p w14:paraId="0A9F4CAF" w14:textId="77777777" w:rsidR="003F459D" w:rsidRDefault="00000000">
            <w:pPr>
              <w:spacing w:after="0" w:line="252" w:lineRule="auto"/>
              <w:jc w:val="left"/>
            </w:pPr>
            <w:r>
              <w:rPr>
                <w:rFonts w:cs="Times New Roman"/>
                <w:sz w:val="18"/>
              </w:rPr>
              <w:t>Các nút Thêm, Sửa, Lưu, Khóa, Tìm kiếm có nhãn rõ ràng.</w:t>
            </w:r>
          </w:p>
        </w:tc>
        <w:tc>
          <w:tcPr>
            <w:tcW w:w="2835" w:type="dxa"/>
            <w:shd w:val="clear" w:color="auto" w:fill="E2F0D9"/>
            <w:tcMar>
              <w:top w:w="70" w:type="dxa"/>
              <w:left w:w="75" w:type="dxa"/>
              <w:bottom w:w="70" w:type="dxa"/>
              <w:right w:w="75" w:type="dxa"/>
            </w:tcMar>
            <w:vAlign w:val="center"/>
          </w:tcPr>
          <w:p w14:paraId="1C4D85D5" w14:textId="77777777" w:rsidR="003F459D" w:rsidRDefault="00000000">
            <w:r>
              <w:rPr>
                <w:sz w:val="18"/>
              </w:rPr>
              <w:t>Đạt - nhãn menu và các nút chức năng chính dễ nhận biết trong các màn hình đã chụp.</w:t>
            </w:r>
          </w:p>
        </w:tc>
      </w:tr>
      <w:tr w:rsidR="003F459D" w14:paraId="4C722510" w14:textId="77777777">
        <w:trPr>
          <w:cantSplit/>
          <w:jc w:val="center"/>
        </w:trPr>
        <w:tc>
          <w:tcPr>
            <w:tcW w:w="1134" w:type="dxa"/>
            <w:tcMar>
              <w:top w:w="70" w:type="dxa"/>
              <w:left w:w="75" w:type="dxa"/>
              <w:bottom w:w="70" w:type="dxa"/>
              <w:right w:w="75" w:type="dxa"/>
            </w:tcMar>
            <w:vAlign w:val="center"/>
          </w:tcPr>
          <w:p w14:paraId="48C2F7C8" w14:textId="77777777" w:rsidR="003F459D" w:rsidRDefault="00000000">
            <w:pPr>
              <w:spacing w:after="0" w:line="252" w:lineRule="auto"/>
              <w:jc w:val="left"/>
            </w:pPr>
            <w:r>
              <w:rPr>
                <w:rFonts w:cs="Times New Roman"/>
                <w:sz w:val="18"/>
              </w:rPr>
              <w:t>UI-03</w:t>
            </w:r>
          </w:p>
        </w:tc>
        <w:tc>
          <w:tcPr>
            <w:tcW w:w="11340" w:type="dxa"/>
            <w:tcMar>
              <w:top w:w="70" w:type="dxa"/>
              <w:left w:w="75" w:type="dxa"/>
              <w:bottom w:w="70" w:type="dxa"/>
              <w:right w:w="75" w:type="dxa"/>
            </w:tcMar>
            <w:vAlign w:val="center"/>
          </w:tcPr>
          <w:p w14:paraId="7AA89822" w14:textId="77777777" w:rsidR="003F459D" w:rsidRDefault="00000000">
            <w:pPr>
              <w:spacing w:after="0" w:line="252" w:lineRule="auto"/>
              <w:jc w:val="left"/>
            </w:pPr>
            <w:r>
              <w:rPr>
                <w:rFonts w:cs="Times New Roman"/>
                <w:sz w:val="18"/>
              </w:rPr>
              <w:t>Tab order và con trỏ nhập liệu hợp lý.</w:t>
            </w:r>
          </w:p>
        </w:tc>
        <w:tc>
          <w:tcPr>
            <w:tcW w:w="2835" w:type="dxa"/>
            <w:shd w:val="clear" w:color="auto" w:fill="FFF2CC"/>
            <w:tcMar>
              <w:top w:w="70" w:type="dxa"/>
              <w:left w:w="75" w:type="dxa"/>
              <w:bottom w:w="70" w:type="dxa"/>
              <w:right w:w="75" w:type="dxa"/>
            </w:tcMar>
            <w:vAlign w:val="center"/>
          </w:tcPr>
          <w:p w14:paraId="30E14072" w14:textId="77777777" w:rsidR="003F459D" w:rsidRDefault="00000000">
            <w:pPr>
              <w:rPr>
                <w:lang w:val="vi-VN"/>
              </w:rPr>
            </w:pPr>
            <w:r>
              <w:rPr>
                <w:sz w:val="18"/>
                <w:lang w:val="vi-VN"/>
              </w:rPr>
              <w:t>Chưa đạt</w:t>
            </w:r>
          </w:p>
        </w:tc>
      </w:tr>
      <w:tr w:rsidR="003F459D" w14:paraId="15BD9F95" w14:textId="77777777">
        <w:trPr>
          <w:cantSplit/>
          <w:jc w:val="center"/>
        </w:trPr>
        <w:tc>
          <w:tcPr>
            <w:tcW w:w="1134" w:type="dxa"/>
            <w:tcMar>
              <w:top w:w="70" w:type="dxa"/>
              <w:left w:w="75" w:type="dxa"/>
              <w:bottom w:w="70" w:type="dxa"/>
              <w:right w:w="75" w:type="dxa"/>
            </w:tcMar>
            <w:vAlign w:val="center"/>
          </w:tcPr>
          <w:p w14:paraId="5204B3DF" w14:textId="77777777" w:rsidR="003F459D" w:rsidRDefault="00000000">
            <w:pPr>
              <w:spacing w:after="0" w:line="252" w:lineRule="auto"/>
              <w:jc w:val="left"/>
            </w:pPr>
            <w:r>
              <w:rPr>
                <w:rFonts w:cs="Times New Roman"/>
                <w:sz w:val="18"/>
              </w:rPr>
              <w:t>UI-04</w:t>
            </w:r>
          </w:p>
        </w:tc>
        <w:tc>
          <w:tcPr>
            <w:tcW w:w="11340" w:type="dxa"/>
            <w:tcMar>
              <w:top w:w="70" w:type="dxa"/>
              <w:left w:w="75" w:type="dxa"/>
              <w:bottom w:w="70" w:type="dxa"/>
              <w:right w:w="75" w:type="dxa"/>
            </w:tcMar>
            <w:vAlign w:val="center"/>
          </w:tcPr>
          <w:p w14:paraId="197562C8" w14:textId="77777777" w:rsidR="003F459D" w:rsidRDefault="00000000">
            <w:pPr>
              <w:spacing w:after="0" w:line="252" w:lineRule="auto"/>
              <w:jc w:val="left"/>
            </w:pPr>
            <w:r>
              <w:rPr>
                <w:rFonts w:cs="Times New Roman"/>
                <w:sz w:val="18"/>
              </w:rPr>
              <w:t>Không có nội dung bị cắt khi chạy ở độ phân giải thông dụng.</w:t>
            </w:r>
          </w:p>
        </w:tc>
        <w:tc>
          <w:tcPr>
            <w:tcW w:w="2835" w:type="dxa"/>
            <w:shd w:val="clear" w:color="auto" w:fill="E2F0D9"/>
            <w:tcMar>
              <w:top w:w="70" w:type="dxa"/>
              <w:left w:w="75" w:type="dxa"/>
              <w:bottom w:w="70" w:type="dxa"/>
              <w:right w:w="75" w:type="dxa"/>
            </w:tcMar>
            <w:vAlign w:val="center"/>
          </w:tcPr>
          <w:p w14:paraId="475B544B" w14:textId="77777777" w:rsidR="003F459D" w:rsidRDefault="00000000">
            <w:r>
              <w:rPr>
                <w:sz w:val="18"/>
              </w:rPr>
              <w:t>Đạt ở độ phân giải của bộ ảnh hiện có; chưa xác nhận trên 1366×768 và các mức scale khác.</w:t>
            </w:r>
          </w:p>
        </w:tc>
      </w:tr>
      <w:tr w:rsidR="003F459D" w14:paraId="34F83FCD" w14:textId="77777777">
        <w:trPr>
          <w:cantSplit/>
          <w:jc w:val="center"/>
        </w:trPr>
        <w:tc>
          <w:tcPr>
            <w:tcW w:w="1134" w:type="dxa"/>
            <w:tcMar>
              <w:top w:w="70" w:type="dxa"/>
              <w:left w:w="75" w:type="dxa"/>
              <w:bottom w:w="70" w:type="dxa"/>
              <w:right w:w="75" w:type="dxa"/>
            </w:tcMar>
            <w:vAlign w:val="center"/>
          </w:tcPr>
          <w:p w14:paraId="269FE4E8" w14:textId="77777777" w:rsidR="003F459D" w:rsidRDefault="00000000">
            <w:pPr>
              <w:spacing w:after="0" w:line="252" w:lineRule="auto"/>
              <w:jc w:val="left"/>
            </w:pPr>
            <w:r>
              <w:rPr>
                <w:rFonts w:cs="Times New Roman"/>
                <w:sz w:val="18"/>
              </w:rPr>
              <w:t>UI-05</w:t>
            </w:r>
          </w:p>
        </w:tc>
        <w:tc>
          <w:tcPr>
            <w:tcW w:w="11340" w:type="dxa"/>
            <w:tcMar>
              <w:top w:w="70" w:type="dxa"/>
              <w:left w:w="75" w:type="dxa"/>
              <w:bottom w:w="70" w:type="dxa"/>
              <w:right w:w="75" w:type="dxa"/>
            </w:tcMar>
            <w:vAlign w:val="center"/>
          </w:tcPr>
          <w:p w14:paraId="5F1D6096" w14:textId="77777777" w:rsidR="003F459D" w:rsidRDefault="00000000">
            <w:pPr>
              <w:spacing w:after="0" w:line="252" w:lineRule="auto"/>
              <w:jc w:val="left"/>
            </w:pPr>
            <w:r>
              <w:rPr>
                <w:rFonts w:cs="Times New Roman"/>
                <w:sz w:val="18"/>
              </w:rPr>
              <w:t>Thông báo lỗi mô tả được nguyên nhân và cách xử lý.</w:t>
            </w:r>
          </w:p>
        </w:tc>
        <w:tc>
          <w:tcPr>
            <w:tcW w:w="2835" w:type="dxa"/>
            <w:shd w:val="clear" w:color="auto" w:fill="E2F0D9"/>
            <w:tcMar>
              <w:top w:w="70" w:type="dxa"/>
              <w:left w:w="75" w:type="dxa"/>
              <w:bottom w:w="70" w:type="dxa"/>
              <w:right w:w="75" w:type="dxa"/>
            </w:tcMar>
            <w:vAlign w:val="center"/>
          </w:tcPr>
          <w:p w14:paraId="050F3F33" w14:textId="77777777" w:rsidR="003F459D" w:rsidRDefault="00000000">
            <w:r>
              <w:rPr>
                <w:sz w:val="18"/>
              </w:rPr>
              <w:t>Đạt cơ bản - các ca dữ liệu rỗng/âm/sai mật khẩu có phản hồi; cần bổ sung ảnh thông báo để đánh giá mức rõ ràng.</w:t>
            </w:r>
          </w:p>
        </w:tc>
      </w:tr>
      <w:tr w:rsidR="003F459D" w14:paraId="5F8FB921" w14:textId="77777777">
        <w:trPr>
          <w:cantSplit/>
          <w:jc w:val="center"/>
        </w:trPr>
        <w:tc>
          <w:tcPr>
            <w:tcW w:w="1134" w:type="dxa"/>
            <w:tcMar>
              <w:top w:w="70" w:type="dxa"/>
              <w:left w:w="75" w:type="dxa"/>
              <w:bottom w:w="70" w:type="dxa"/>
              <w:right w:w="75" w:type="dxa"/>
            </w:tcMar>
            <w:vAlign w:val="center"/>
          </w:tcPr>
          <w:p w14:paraId="32B45EC2" w14:textId="77777777" w:rsidR="003F459D" w:rsidRDefault="00000000">
            <w:pPr>
              <w:spacing w:after="0" w:line="252" w:lineRule="auto"/>
              <w:jc w:val="left"/>
            </w:pPr>
            <w:r>
              <w:rPr>
                <w:rFonts w:cs="Times New Roman"/>
                <w:sz w:val="18"/>
              </w:rPr>
              <w:lastRenderedPageBreak/>
              <w:t>UI-06</w:t>
            </w:r>
          </w:p>
        </w:tc>
        <w:tc>
          <w:tcPr>
            <w:tcW w:w="11340" w:type="dxa"/>
            <w:tcMar>
              <w:top w:w="70" w:type="dxa"/>
              <w:left w:w="75" w:type="dxa"/>
              <w:bottom w:w="70" w:type="dxa"/>
              <w:right w:w="75" w:type="dxa"/>
            </w:tcMar>
            <w:vAlign w:val="center"/>
          </w:tcPr>
          <w:p w14:paraId="4CA416A9" w14:textId="77777777" w:rsidR="003F459D" w:rsidRDefault="00000000">
            <w:pPr>
              <w:spacing w:after="0" w:line="252" w:lineRule="auto"/>
              <w:jc w:val="left"/>
            </w:pPr>
            <w:r>
              <w:rPr>
                <w:rFonts w:cs="Times New Roman"/>
                <w:sz w:val="18"/>
              </w:rPr>
              <w:t>DataGridView hiển thị đúng cột, căn số tiền và ngày tháng.</w:t>
            </w:r>
          </w:p>
        </w:tc>
        <w:tc>
          <w:tcPr>
            <w:tcW w:w="2835" w:type="dxa"/>
            <w:shd w:val="clear" w:color="auto" w:fill="E2F0D9"/>
            <w:tcMar>
              <w:top w:w="70" w:type="dxa"/>
              <w:left w:w="75" w:type="dxa"/>
              <w:bottom w:w="70" w:type="dxa"/>
              <w:right w:w="75" w:type="dxa"/>
            </w:tcMar>
            <w:vAlign w:val="center"/>
          </w:tcPr>
          <w:p w14:paraId="4E063799" w14:textId="77777777" w:rsidR="003F459D" w:rsidRDefault="00000000">
            <w:r>
              <w:rPr>
                <w:sz w:val="18"/>
              </w:rPr>
              <w:t>Đạt - DataGridView hiển thị tên cột, dữ liệu sách, số lượng và số tiền có thể đọc được.</w:t>
            </w:r>
          </w:p>
        </w:tc>
      </w:tr>
      <w:tr w:rsidR="003F459D" w14:paraId="69832B1D" w14:textId="77777777">
        <w:trPr>
          <w:cantSplit/>
          <w:jc w:val="center"/>
        </w:trPr>
        <w:tc>
          <w:tcPr>
            <w:tcW w:w="1134" w:type="dxa"/>
            <w:tcMar>
              <w:top w:w="70" w:type="dxa"/>
              <w:left w:w="75" w:type="dxa"/>
              <w:bottom w:w="70" w:type="dxa"/>
              <w:right w:w="75" w:type="dxa"/>
            </w:tcMar>
            <w:vAlign w:val="center"/>
          </w:tcPr>
          <w:p w14:paraId="27BE0AF2" w14:textId="77777777" w:rsidR="003F459D" w:rsidRDefault="00000000">
            <w:pPr>
              <w:spacing w:after="0" w:line="252" w:lineRule="auto"/>
              <w:jc w:val="left"/>
            </w:pPr>
            <w:r>
              <w:rPr>
                <w:rFonts w:cs="Times New Roman"/>
                <w:sz w:val="18"/>
              </w:rPr>
              <w:t>UI-07</w:t>
            </w:r>
          </w:p>
        </w:tc>
        <w:tc>
          <w:tcPr>
            <w:tcW w:w="11340" w:type="dxa"/>
            <w:tcMar>
              <w:top w:w="70" w:type="dxa"/>
              <w:left w:w="75" w:type="dxa"/>
              <w:bottom w:w="70" w:type="dxa"/>
              <w:right w:w="75" w:type="dxa"/>
            </w:tcMar>
            <w:vAlign w:val="center"/>
          </w:tcPr>
          <w:p w14:paraId="40B6A53B" w14:textId="77777777" w:rsidR="003F459D" w:rsidRDefault="00000000">
            <w:pPr>
              <w:spacing w:after="0" w:line="252" w:lineRule="auto"/>
              <w:jc w:val="left"/>
            </w:pPr>
            <w:r>
              <w:rPr>
                <w:rFonts w:cs="Times New Roman"/>
                <w:sz w:val="18"/>
              </w:rPr>
              <w:t>Nút chức năng theo vai trò được ẩn hoặc vô hiệu hóa.</w:t>
            </w:r>
          </w:p>
        </w:tc>
        <w:tc>
          <w:tcPr>
            <w:tcW w:w="2835" w:type="dxa"/>
            <w:shd w:val="clear" w:color="auto" w:fill="E2F0D9"/>
            <w:tcMar>
              <w:top w:w="70" w:type="dxa"/>
              <w:left w:w="75" w:type="dxa"/>
              <w:bottom w:w="70" w:type="dxa"/>
              <w:right w:w="75" w:type="dxa"/>
            </w:tcMar>
            <w:vAlign w:val="center"/>
          </w:tcPr>
          <w:p w14:paraId="39ED8E91" w14:textId="77777777" w:rsidR="003F459D" w:rsidRDefault="00000000">
            <w:r>
              <w:rPr>
                <w:sz w:val="18"/>
              </w:rPr>
              <w:t>Đạt - menu Admin và Staff khác nhau; chức năng ngoài quyền Staff được ẩn.</w:t>
            </w:r>
          </w:p>
        </w:tc>
      </w:tr>
      <w:tr w:rsidR="003F459D" w14:paraId="320BDB6B" w14:textId="77777777">
        <w:trPr>
          <w:cantSplit/>
          <w:jc w:val="center"/>
        </w:trPr>
        <w:tc>
          <w:tcPr>
            <w:tcW w:w="1134" w:type="dxa"/>
            <w:tcMar>
              <w:top w:w="70" w:type="dxa"/>
              <w:left w:w="75" w:type="dxa"/>
              <w:bottom w:w="70" w:type="dxa"/>
              <w:right w:w="75" w:type="dxa"/>
            </w:tcMar>
            <w:vAlign w:val="center"/>
          </w:tcPr>
          <w:p w14:paraId="6819DA97" w14:textId="77777777" w:rsidR="003F459D" w:rsidRDefault="00000000">
            <w:pPr>
              <w:spacing w:after="0" w:line="252" w:lineRule="auto"/>
              <w:jc w:val="left"/>
            </w:pPr>
            <w:r>
              <w:rPr>
                <w:rFonts w:cs="Times New Roman"/>
                <w:sz w:val="18"/>
              </w:rPr>
              <w:t>UI-08</w:t>
            </w:r>
          </w:p>
        </w:tc>
        <w:tc>
          <w:tcPr>
            <w:tcW w:w="11340" w:type="dxa"/>
            <w:tcMar>
              <w:top w:w="70" w:type="dxa"/>
              <w:left w:w="75" w:type="dxa"/>
              <w:bottom w:w="70" w:type="dxa"/>
              <w:right w:w="75" w:type="dxa"/>
            </w:tcMar>
            <w:vAlign w:val="center"/>
          </w:tcPr>
          <w:p w14:paraId="42E3B1A4" w14:textId="77777777" w:rsidR="003F459D" w:rsidRDefault="00000000">
            <w:pPr>
              <w:spacing w:after="0" w:line="252" w:lineRule="auto"/>
              <w:jc w:val="left"/>
            </w:pPr>
            <w:r>
              <w:rPr>
                <w:rFonts w:cs="Times New Roman"/>
                <w:sz w:val="18"/>
              </w:rPr>
              <w:t>Form có thể đóng/mở mà không làm mất trạng thái phiên đăng nhập.</w:t>
            </w:r>
          </w:p>
        </w:tc>
        <w:tc>
          <w:tcPr>
            <w:tcW w:w="2835" w:type="dxa"/>
            <w:shd w:val="clear" w:color="auto" w:fill="FFF2CC"/>
            <w:tcMar>
              <w:top w:w="70" w:type="dxa"/>
              <w:left w:w="75" w:type="dxa"/>
              <w:bottom w:w="70" w:type="dxa"/>
              <w:right w:w="75" w:type="dxa"/>
            </w:tcMar>
            <w:vAlign w:val="center"/>
          </w:tcPr>
          <w:p w14:paraId="3422B1CD" w14:textId="77777777" w:rsidR="003F459D" w:rsidRDefault="00000000">
            <w:r>
              <w:rPr>
                <w:sz w:val="18"/>
                <w:lang w:val="vi-VN"/>
              </w:rPr>
              <w:t>Đạt - form đóng mở mà không mất trạng thái phiên</w:t>
            </w:r>
            <w:r>
              <w:rPr>
                <w:sz w:val="18"/>
              </w:rPr>
              <w:t>.</w:t>
            </w:r>
          </w:p>
        </w:tc>
      </w:tr>
    </w:tbl>
    <w:p w14:paraId="0BED5876" w14:textId="77777777" w:rsidR="003F459D" w:rsidRDefault="00000000">
      <w:r>
        <w:t xml:space="preserve">Kết quả rà soát checklist giao diện: </w:t>
      </w:r>
      <w:r>
        <w:rPr>
          <w:lang w:val="vi-VN"/>
        </w:rPr>
        <w:t>7</w:t>
      </w:r>
      <w:r>
        <w:t xml:space="preserve">/8 tiêu chí đạt hoặc đạt cơ bản theo ảnh và kết quả kiểm thử hiện có; </w:t>
      </w:r>
      <w:r>
        <w:rPr>
          <w:lang w:val="vi-VN"/>
        </w:rPr>
        <w:t>1</w:t>
      </w:r>
      <w:r>
        <w:t xml:space="preserve">/8 tiêu chí chưa </w:t>
      </w:r>
      <w:r>
        <w:rPr>
          <w:lang w:val="vi-VN"/>
        </w:rPr>
        <w:t>đạt</w:t>
      </w:r>
      <w:r>
        <w:t xml:space="preserve"> </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3A4ECD9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B677060" w14:textId="77777777" w:rsidR="003F459D" w:rsidRDefault="00000000" w:rsidP="00EB036A">
            <w:pPr>
              <w:spacing w:before="240" w:after="0" w:line="252" w:lineRule="auto"/>
            </w:pPr>
            <w:r>
              <w:rPr>
                <w:rFonts w:cs="Times New Roman"/>
                <w:sz w:val="18"/>
              </w:rPr>
              <w:br/>
            </w:r>
            <w:r w:rsidR="00EB036A">
              <w:rPr>
                <w:noProof/>
              </w:rPr>
              <w:drawing>
                <wp:inline distT="0" distB="0" distL="0" distR="0" wp14:anchorId="6E0C36E2" wp14:editId="65A27CE7">
                  <wp:extent cx="5760085" cy="3061335"/>
                  <wp:effectExtent l="0" t="0" r="0" b="5715"/>
                  <wp:docPr id="15872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2349" name=""/>
                          <pic:cNvPicPr/>
                        </pic:nvPicPr>
                        <pic:blipFill>
                          <a:blip r:embed="rId41"/>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7C330FD2" w14:textId="77777777" w:rsidR="003F459D" w:rsidRDefault="00000000">
      <w:pPr>
        <w:pStyle w:val="Caption"/>
        <w:spacing w:after="80" w:line="312" w:lineRule="auto"/>
      </w:pPr>
      <w:r>
        <w:rPr>
          <w:rFonts w:cs="Times New Roman"/>
        </w:rPr>
        <w:t>Hình 3.28. Minh chứng bố cục giao diện ở độ phân giải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78C5CF2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4DF2DAEF" w14:textId="77777777" w:rsidR="003F459D" w:rsidRDefault="00000000" w:rsidP="00EB036A">
            <w:pPr>
              <w:spacing w:before="240" w:after="0" w:line="252" w:lineRule="auto"/>
            </w:pPr>
            <w:r>
              <w:rPr>
                <w:rFonts w:cs="Times New Roman"/>
                <w:sz w:val="18"/>
              </w:rPr>
              <w:lastRenderedPageBreak/>
              <w:br/>
            </w:r>
            <w:r w:rsidR="00EB036A">
              <w:rPr>
                <w:noProof/>
              </w:rPr>
              <w:drawing>
                <wp:inline distT="0" distB="0" distL="0" distR="0" wp14:anchorId="259E8D0D" wp14:editId="4E95EB1D">
                  <wp:extent cx="5760085" cy="3074035"/>
                  <wp:effectExtent l="0" t="0" r="0" b="0"/>
                  <wp:docPr id="16985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6811" name=""/>
                          <pic:cNvPicPr/>
                        </pic:nvPicPr>
                        <pic:blipFill>
                          <a:blip r:embed="rId42"/>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57A9CEB5" w14:textId="77777777" w:rsidR="003F459D" w:rsidRDefault="00000000">
      <w:pPr>
        <w:pStyle w:val="Caption"/>
        <w:spacing w:after="80" w:line="312" w:lineRule="auto"/>
      </w:pPr>
      <w:r>
        <w:rPr>
          <w:rFonts w:cs="Times New Roman"/>
        </w:rPr>
        <w:t>Hình 3.29. Minh chứng thông báo validation thống nhất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CEAB62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86BDC2F" w14:textId="77777777" w:rsidR="003F459D" w:rsidRDefault="00000000" w:rsidP="006F71B1">
            <w:pPr>
              <w:spacing w:before="240" w:after="0" w:line="252" w:lineRule="auto"/>
            </w:pPr>
            <w:r>
              <w:rPr>
                <w:rFonts w:cs="Times New Roman"/>
                <w:sz w:val="18"/>
              </w:rPr>
              <w:br/>
            </w:r>
            <w:r w:rsidR="006F71B1" w:rsidRPr="006F71B1">
              <w:rPr>
                <w:rFonts w:cs="Times New Roman"/>
                <w:noProof/>
                <w:sz w:val="18"/>
              </w:rPr>
              <w:drawing>
                <wp:inline distT="0" distB="0" distL="0" distR="0" wp14:anchorId="686984A2" wp14:editId="33123789">
                  <wp:extent cx="5760085" cy="3074035"/>
                  <wp:effectExtent l="0" t="0" r="0" b="0"/>
                  <wp:docPr id="12116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8228" name=""/>
                          <pic:cNvPicPr/>
                        </pic:nvPicPr>
                        <pic:blipFill>
                          <a:blip r:embed="rId43"/>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635B40D9" w14:textId="77777777" w:rsidR="003F459D" w:rsidRDefault="00000000">
      <w:pPr>
        <w:pStyle w:val="Caption"/>
        <w:spacing w:after="80" w:line="312" w:lineRule="auto"/>
      </w:pPr>
      <w:r>
        <w:rPr>
          <w:rFonts w:cs="Times New Roman"/>
        </w:rPr>
        <w:t>Hình 3.30. Minh chứng trạng thái nút và dữ liệu sau thao tác</w:t>
      </w:r>
    </w:p>
    <w:p w14:paraId="3ED3ABA2" w14:textId="77777777" w:rsidR="003F459D" w:rsidRDefault="00000000">
      <w:pPr>
        <w:pStyle w:val="Heading1"/>
        <w:spacing w:before="240"/>
      </w:pPr>
      <w:bookmarkStart w:id="84" w:name="_Toc236824246"/>
      <w:r>
        <w:rPr>
          <w:rFonts w:ascii="Times New Roman" w:eastAsia="Times New Roman" w:hAnsi="Times New Roman" w:cs="Times New Roman"/>
        </w:rPr>
        <w:lastRenderedPageBreak/>
        <w:t>CHƯƠNG 4. KẾT QUẢ KIỂM THỬ VÀ ĐÁNH GIÁ CHẤT LƯỢNG</w:t>
      </w:r>
      <w:bookmarkEnd w:id="84"/>
    </w:p>
    <w:p w14:paraId="596C47C8" w14:textId="77777777" w:rsidR="003F459D" w:rsidRDefault="00000000">
      <w:pPr>
        <w:pStyle w:val="Heading2"/>
      </w:pPr>
      <w:bookmarkStart w:id="85" w:name="_Toc236824247"/>
      <w:r>
        <w:rPr>
          <w:rFonts w:ascii="Times New Roman" w:eastAsia="Times New Roman" w:hAnsi="Times New Roman" w:cs="Times New Roman"/>
        </w:rPr>
        <w:t>4.1. Quy trình thực hiện và ghi nhận kết quả</w:t>
      </w:r>
      <w:bookmarkEnd w:id="85"/>
    </w:p>
    <w:p w14:paraId="2A0AAD02" w14:textId="77777777" w:rsidR="003F459D" w:rsidRDefault="00000000">
      <w:pPr>
        <w:ind w:firstLine="567"/>
      </w:pPr>
      <w:r>
        <w:t>Trước mỗi vòng kiểm thử, nhóm khởi động ứng dụng, xác nhận SQL Server đang hoạt động, mở được LoginForm và kiểm tra tài khoản thử nghiệm. Người kiểm thử thực hiện lần lượt từng test case bằng cách sử dụng script FlaUI để điều khiển giao diện, chụp ảnh trước thao tác, nhấn nút chức năng, quan sát kết quả và chụp ảnh sau thao tác. Sau đó so sánh kết quả thực tế với kết quả mong đợi để ghi Pass, Fail, Blocked hoặc Not Run.</w:t>
      </w:r>
    </w:p>
    <w:p w14:paraId="769BE809" w14:textId="77777777" w:rsidR="003F459D" w:rsidRDefault="00000000">
      <w:pPr>
        <w:ind w:firstLine="567"/>
      </w:pPr>
      <w:r>
        <w:t>Khi một ca kiểm thử Fail, nhóm tạo bản ghi lỗi gồm mã lỗi, tiêu đề, điều kiện trước, dữ liệu đã nhập, các bước tái hiện, kết quả mong đợi, kết quả thực tế, mức độ và tên ảnh minh chứng. Sau khi lỗi được sửa, đúng test case đó được chạy lại bằng cùng dữ liệu; các chức năng liên quan được chạy hồi quy tự động.</w:t>
      </w:r>
    </w:p>
    <w:p w14:paraId="562197F4" w14:textId="77777777" w:rsidR="003F459D" w:rsidRDefault="00000000">
      <w:r>
        <w:t>Kết quả trong chương này được tổng hợp từ 54 ca kiểm thử hộp đen tự động với FlaUI và xUnit trên giao diện. Minh chứng được lưu theo mã test case hoặc mã lỗi, chủ yếu gồm ảnh trước thao tác, ảnh kết quả và thông báo phản hồi. SQL Server chỉ được dùng để duy trì môi trường; báo cáo không dùng câu lệnh truy vấn làm căn cứ kết luận Pass/Fail.</w:t>
      </w:r>
    </w:p>
    <w:p w14:paraId="61CF610D" w14:textId="77777777" w:rsidR="003F459D" w:rsidRDefault="00000000">
      <w:pPr>
        <w:pStyle w:val="Heading2"/>
      </w:pPr>
      <w:bookmarkStart w:id="86" w:name="_Toc236824248"/>
      <w:r>
        <w:rPr>
          <w:rFonts w:ascii="Times New Roman" w:eastAsia="Times New Roman" w:hAnsi="Times New Roman" w:cs="Times New Roman"/>
        </w:rPr>
        <w:t>4.2. Tổng hợp kết quả kiểm thử</w:t>
      </w:r>
      <w:bookmarkEnd w:id="86"/>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2324"/>
        <w:gridCol w:w="850"/>
        <w:gridCol w:w="737"/>
        <w:gridCol w:w="737"/>
        <w:gridCol w:w="963"/>
        <w:gridCol w:w="3004"/>
      </w:tblGrid>
      <w:tr w:rsidR="003F459D" w14:paraId="259DFAA9" w14:textId="77777777">
        <w:trPr>
          <w:cantSplit/>
          <w:tblHeader/>
          <w:jc w:val="center"/>
        </w:trPr>
        <w:tc>
          <w:tcPr>
            <w:tcW w:w="2324" w:type="dxa"/>
            <w:shd w:val="clear" w:color="auto" w:fill="D9EAF7"/>
            <w:tcMar>
              <w:top w:w="70" w:type="dxa"/>
              <w:left w:w="75" w:type="dxa"/>
              <w:bottom w:w="70" w:type="dxa"/>
              <w:right w:w="75" w:type="dxa"/>
            </w:tcMar>
            <w:vAlign w:val="center"/>
          </w:tcPr>
          <w:p w14:paraId="6BCB21C3" w14:textId="77777777" w:rsidR="003F459D" w:rsidRDefault="00000000">
            <w:pPr>
              <w:jc w:val="center"/>
            </w:pPr>
            <w:r>
              <w:rPr>
                <w:b/>
                <w:sz w:val="18"/>
              </w:rPr>
              <w:t>Nhóm chức năng</w:t>
            </w:r>
          </w:p>
        </w:tc>
        <w:tc>
          <w:tcPr>
            <w:tcW w:w="850" w:type="dxa"/>
            <w:shd w:val="clear" w:color="auto" w:fill="D9EAF7"/>
            <w:tcMar>
              <w:top w:w="70" w:type="dxa"/>
              <w:left w:w="75" w:type="dxa"/>
              <w:bottom w:w="70" w:type="dxa"/>
              <w:right w:w="75" w:type="dxa"/>
            </w:tcMar>
            <w:vAlign w:val="center"/>
          </w:tcPr>
          <w:p w14:paraId="6ADB2136" w14:textId="77777777" w:rsidR="003F459D" w:rsidRDefault="00000000">
            <w:pPr>
              <w:jc w:val="center"/>
            </w:pPr>
            <w:r>
              <w:rPr>
                <w:b/>
                <w:sz w:val="18"/>
              </w:rPr>
              <w:t>Tổng TC</w:t>
            </w:r>
          </w:p>
        </w:tc>
        <w:tc>
          <w:tcPr>
            <w:tcW w:w="737" w:type="dxa"/>
            <w:shd w:val="clear" w:color="auto" w:fill="D9EAF7"/>
            <w:tcMar>
              <w:top w:w="70" w:type="dxa"/>
              <w:left w:w="75" w:type="dxa"/>
              <w:bottom w:w="70" w:type="dxa"/>
              <w:right w:w="75" w:type="dxa"/>
            </w:tcMar>
            <w:vAlign w:val="center"/>
          </w:tcPr>
          <w:p w14:paraId="7395F9B1" w14:textId="77777777" w:rsidR="003F459D" w:rsidRDefault="00000000">
            <w:pPr>
              <w:jc w:val="center"/>
            </w:pPr>
            <w:r>
              <w:rPr>
                <w:b/>
                <w:sz w:val="18"/>
              </w:rPr>
              <w:t>Pass</w:t>
            </w:r>
          </w:p>
        </w:tc>
        <w:tc>
          <w:tcPr>
            <w:tcW w:w="737" w:type="dxa"/>
            <w:shd w:val="clear" w:color="auto" w:fill="D9EAF7"/>
            <w:tcMar>
              <w:top w:w="70" w:type="dxa"/>
              <w:left w:w="75" w:type="dxa"/>
              <w:bottom w:w="70" w:type="dxa"/>
              <w:right w:w="75" w:type="dxa"/>
            </w:tcMar>
            <w:vAlign w:val="center"/>
          </w:tcPr>
          <w:p w14:paraId="5B98FCDA" w14:textId="77777777" w:rsidR="003F459D" w:rsidRDefault="00000000">
            <w:pPr>
              <w:jc w:val="center"/>
            </w:pPr>
            <w:r>
              <w:rPr>
                <w:b/>
                <w:sz w:val="18"/>
              </w:rPr>
              <w:t>Fail</w:t>
            </w:r>
          </w:p>
        </w:tc>
        <w:tc>
          <w:tcPr>
            <w:tcW w:w="963" w:type="dxa"/>
            <w:shd w:val="clear" w:color="auto" w:fill="D9EAF7"/>
            <w:tcMar>
              <w:top w:w="70" w:type="dxa"/>
              <w:left w:w="75" w:type="dxa"/>
              <w:bottom w:w="70" w:type="dxa"/>
              <w:right w:w="75" w:type="dxa"/>
            </w:tcMar>
            <w:vAlign w:val="center"/>
          </w:tcPr>
          <w:p w14:paraId="17291349" w14:textId="77777777" w:rsidR="003F459D" w:rsidRDefault="00000000">
            <w:pPr>
              <w:jc w:val="center"/>
            </w:pPr>
            <w:r>
              <w:rPr>
                <w:b/>
                <w:sz w:val="18"/>
              </w:rPr>
              <w:t>Blocked</w:t>
            </w:r>
          </w:p>
        </w:tc>
        <w:tc>
          <w:tcPr>
            <w:tcW w:w="3004" w:type="dxa"/>
            <w:shd w:val="clear" w:color="auto" w:fill="D9EAF7"/>
            <w:vAlign w:val="center"/>
          </w:tcPr>
          <w:p w14:paraId="1DD59410" w14:textId="77777777" w:rsidR="003F459D" w:rsidRDefault="00000000">
            <w:pPr>
              <w:jc w:val="center"/>
            </w:pPr>
            <w:r>
              <w:rPr>
                <w:b/>
                <w:sz w:val="18"/>
              </w:rPr>
              <w:t>Ghi chú</w:t>
            </w:r>
          </w:p>
        </w:tc>
      </w:tr>
      <w:tr w:rsidR="003F459D" w14:paraId="162DF456" w14:textId="77777777">
        <w:trPr>
          <w:cantSplit/>
          <w:jc w:val="center"/>
        </w:trPr>
        <w:tc>
          <w:tcPr>
            <w:tcW w:w="2324" w:type="dxa"/>
            <w:tcMar>
              <w:top w:w="70" w:type="dxa"/>
              <w:left w:w="75" w:type="dxa"/>
              <w:bottom w:w="70" w:type="dxa"/>
              <w:right w:w="75" w:type="dxa"/>
            </w:tcMar>
            <w:vAlign w:val="center"/>
          </w:tcPr>
          <w:p w14:paraId="38A5FEDC" w14:textId="77777777" w:rsidR="003F459D" w:rsidRDefault="00000000">
            <w:r>
              <w:rPr>
                <w:sz w:val="18"/>
              </w:rPr>
              <w:t>Đăng nhập và phân quyền</w:t>
            </w:r>
          </w:p>
        </w:tc>
        <w:tc>
          <w:tcPr>
            <w:tcW w:w="850" w:type="dxa"/>
            <w:tcMar>
              <w:top w:w="70" w:type="dxa"/>
              <w:left w:w="75" w:type="dxa"/>
              <w:bottom w:w="70" w:type="dxa"/>
              <w:right w:w="75" w:type="dxa"/>
            </w:tcMar>
            <w:vAlign w:val="center"/>
          </w:tcPr>
          <w:p w14:paraId="532F131D" w14:textId="77777777" w:rsidR="003F459D" w:rsidRDefault="00000000">
            <w:pPr>
              <w:jc w:val="center"/>
            </w:pPr>
            <w:r>
              <w:rPr>
                <w:sz w:val="18"/>
              </w:rPr>
              <w:t>12</w:t>
            </w:r>
          </w:p>
        </w:tc>
        <w:tc>
          <w:tcPr>
            <w:tcW w:w="737" w:type="dxa"/>
            <w:tcMar>
              <w:top w:w="70" w:type="dxa"/>
              <w:left w:w="75" w:type="dxa"/>
              <w:bottom w:w="70" w:type="dxa"/>
              <w:right w:w="75" w:type="dxa"/>
            </w:tcMar>
            <w:vAlign w:val="center"/>
          </w:tcPr>
          <w:p w14:paraId="4FFD2D87" w14:textId="77777777" w:rsidR="003F459D" w:rsidRDefault="00000000">
            <w:pPr>
              <w:jc w:val="center"/>
            </w:pPr>
            <w:r>
              <w:rPr>
                <w:sz w:val="18"/>
              </w:rPr>
              <w:t>11</w:t>
            </w:r>
          </w:p>
        </w:tc>
        <w:tc>
          <w:tcPr>
            <w:tcW w:w="737" w:type="dxa"/>
            <w:tcMar>
              <w:top w:w="70" w:type="dxa"/>
              <w:left w:w="75" w:type="dxa"/>
              <w:bottom w:w="70" w:type="dxa"/>
              <w:right w:w="75" w:type="dxa"/>
            </w:tcMar>
            <w:vAlign w:val="center"/>
          </w:tcPr>
          <w:p w14:paraId="3EC886C2"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2DE69DD7" w14:textId="77777777" w:rsidR="003F459D" w:rsidRDefault="00000000">
            <w:pPr>
              <w:jc w:val="center"/>
            </w:pPr>
            <w:r>
              <w:rPr>
                <w:sz w:val="18"/>
              </w:rPr>
              <w:t>0</w:t>
            </w:r>
          </w:p>
        </w:tc>
        <w:tc>
          <w:tcPr>
            <w:tcW w:w="3004" w:type="dxa"/>
            <w:vAlign w:val="center"/>
          </w:tcPr>
          <w:p w14:paraId="03420106" w14:textId="77777777" w:rsidR="003F459D" w:rsidRDefault="00000000">
            <w:r>
              <w:rPr>
                <w:sz w:val="18"/>
              </w:rPr>
              <w:t>1 lỗi</w:t>
            </w:r>
          </w:p>
        </w:tc>
      </w:tr>
      <w:tr w:rsidR="003F459D" w14:paraId="59306437" w14:textId="77777777">
        <w:trPr>
          <w:cantSplit/>
          <w:jc w:val="center"/>
        </w:trPr>
        <w:tc>
          <w:tcPr>
            <w:tcW w:w="2324" w:type="dxa"/>
            <w:tcMar>
              <w:top w:w="70" w:type="dxa"/>
              <w:left w:w="75" w:type="dxa"/>
              <w:bottom w:w="70" w:type="dxa"/>
              <w:right w:w="75" w:type="dxa"/>
            </w:tcMar>
            <w:vAlign w:val="center"/>
          </w:tcPr>
          <w:p w14:paraId="7C0340B6" w14:textId="77777777" w:rsidR="003F459D" w:rsidRDefault="00000000">
            <w:r>
              <w:rPr>
                <w:sz w:val="18"/>
              </w:rPr>
              <w:t>Quản lý danh mục</w:t>
            </w:r>
          </w:p>
        </w:tc>
        <w:tc>
          <w:tcPr>
            <w:tcW w:w="850" w:type="dxa"/>
            <w:tcMar>
              <w:top w:w="70" w:type="dxa"/>
              <w:left w:w="75" w:type="dxa"/>
              <w:bottom w:w="70" w:type="dxa"/>
              <w:right w:w="75" w:type="dxa"/>
            </w:tcMar>
            <w:vAlign w:val="center"/>
          </w:tcPr>
          <w:p w14:paraId="23D6832D"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77730EF7"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14120DB9"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13A52C94" w14:textId="77777777" w:rsidR="003F459D" w:rsidRDefault="00000000">
            <w:pPr>
              <w:jc w:val="center"/>
            </w:pPr>
            <w:r>
              <w:rPr>
                <w:sz w:val="18"/>
              </w:rPr>
              <w:t>0</w:t>
            </w:r>
          </w:p>
        </w:tc>
        <w:tc>
          <w:tcPr>
            <w:tcW w:w="3004" w:type="dxa"/>
            <w:vAlign w:val="center"/>
          </w:tcPr>
          <w:p w14:paraId="42ABF059" w14:textId="77777777" w:rsidR="003F459D" w:rsidRDefault="00000000">
            <w:r>
              <w:rPr>
                <w:sz w:val="18"/>
              </w:rPr>
              <w:t>1 lỗi</w:t>
            </w:r>
          </w:p>
        </w:tc>
      </w:tr>
      <w:tr w:rsidR="003F459D" w14:paraId="167CBF45" w14:textId="77777777">
        <w:trPr>
          <w:cantSplit/>
          <w:jc w:val="center"/>
        </w:trPr>
        <w:tc>
          <w:tcPr>
            <w:tcW w:w="2324" w:type="dxa"/>
            <w:tcMar>
              <w:top w:w="70" w:type="dxa"/>
              <w:left w:w="75" w:type="dxa"/>
              <w:bottom w:w="70" w:type="dxa"/>
              <w:right w:w="75" w:type="dxa"/>
            </w:tcMar>
            <w:vAlign w:val="center"/>
          </w:tcPr>
          <w:p w14:paraId="308182AD" w14:textId="77777777" w:rsidR="003F459D" w:rsidRDefault="00000000">
            <w:r>
              <w:rPr>
                <w:sz w:val="18"/>
              </w:rPr>
              <w:t>Quản lý sách</w:t>
            </w:r>
          </w:p>
        </w:tc>
        <w:tc>
          <w:tcPr>
            <w:tcW w:w="850" w:type="dxa"/>
            <w:tcMar>
              <w:top w:w="70" w:type="dxa"/>
              <w:left w:w="75" w:type="dxa"/>
              <w:bottom w:w="70" w:type="dxa"/>
              <w:right w:w="75" w:type="dxa"/>
            </w:tcMar>
            <w:vAlign w:val="center"/>
          </w:tcPr>
          <w:p w14:paraId="737EE184" w14:textId="77777777" w:rsidR="003F459D" w:rsidRDefault="00000000">
            <w:pPr>
              <w:jc w:val="center"/>
            </w:pPr>
            <w:r>
              <w:rPr>
                <w:sz w:val="18"/>
              </w:rPr>
              <w:t>9</w:t>
            </w:r>
          </w:p>
        </w:tc>
        <w:tc>
          <w:tcPr>
            <w:tcW w:w="737" w:type="dxa"/>
            <w:tcMar>
              <w:top w:w="70" w:type="dxa"/>
              <w:left w:w="75" w:type="dxa"/>
              <w:bottom w:w="70" w:type="dxa"/>
              <w:right w:w="75" w:type="dxa"/>
            </w:tcMar>
            <w:vAlign w:val="center"/>
          </w:tcPr>
          <w:p w14:paraId="659E6768" w14:textId="77777777" w:rsidR="003F459D" w:rsidRDefault="00000000">
            <w:pPr>
              <w:jc w:val="center"/>
            </w:pPr>
            <w:r>
              <w:rPr>
                <w:sz w:val="18"/>
              </w:rPr>
              <w:t>7</w:t>
            </w:r>
          </w:p>
        </w:tc>
        <w:tc>
          <w:tcPr>
            <w:tcW w:w="737" w:type="dxa"/>
            <w:tcMar>
              <w:top w:w="70" w:type="dxa"/>
              <w:left w:w="75" w:type="dxa"/>
              <w:bottom w:w="70" w:type="dxa"/>
              <w:right w:w="75" w:type="dxa"/>
            </w:tcMar>
            <w:vAlign w:val="center"/>
          </w:tcPr>
          <w:p w14:paraId="08F1F4B3"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45452A6E" w14:textId="77777777" w:rsidR="003F459D" w:rsidRDefault="00000000">
            <w:pPr>
              <w:jc w:val="center"/>
            </w:pPr>
            <w:r>
              <w:rPr>
                <w:sz w:val="18"/>
              </w:rPr>
              <w:t>0</w:t>
            </w:r>
          </w:p>
        </w:tc>
        <w:tc>
          <w:tcPr>
            <w:tcW w:w="3004" w:type="dxa"/>
            <w:vAlign w:val="center"/>
          </w:tcPr>
          <w:p w14:paraId="097988AB" w14:textId="77777777" w:rsidR="003F459D" w:rsidRDefault="00000000">
            <w:r>
              <w:rPr>
                <w:sz w:val="18"/>
              </w:rPr>
              <w:t>2 lỗi</w:t>
            </w:r>
          </w:p>
        </w:tc>
      </w:tr>
      <w:tr w:rsidR="003F459D" w14:paraId="5B8FE156" w14:textId="77777777">
        <w:trPr>
          <w:cantSplit/>
          <w:jc w:val="center"/>
        </w:trPr>
        <w:tc>
          <w:tcPr>
            <w:tcW w:w="2324" w:type="dxa"/>
            <w:tcMar>
              <w:top w:w="70" w:type="dxa"/>
              <w:left w:w="75" w:type="dxa"/>
              <w:bottom w:w="70" w:type="dxa"/>
              <w:right w:w="75" w:type="dxa"/>
            </w:tcMar>
            <w:vAlign w:val="center"/>
          </w:tcPr>
          <w:p w14:paraId="4AC287EB" w14:textId="77777777" w:rsidR="003F459D" w:rsidRDefault="00000000">
            <w:r>
              <w:rPr>
                <w:sz w:val="18"/>
              </w:rPr>
              <w:t>Quản lý khách hàng</w:t>
            </w:r>
          </w:p>
        </w:tc>
        <w:tc>
          <w:tcPr>
            <w:tcW w:w="850" w:type="dxa"/>
            <w:tcMar>
              <w:top w:w="70" w:type="dxa"/>
              <w:left w:w="75" w:type="dxa"/>
              <w:bottom w:w="70" w:type="dxa"/>
              <w:right w:w="75" w:type="dxa"/>
            </w:tcMar>
            <w:vAlign w:val="center"/>
          </w:tcPr>
          <w:p w14:paraId="23E511A6"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25E2C787"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080D3EB1"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7F2ACC10" w14:textId="77777777" w:rsidR="003F459D" w:rsidRDefault="00000000">
            <w:pPr>
              <w:jc w:val="center"/>
            </w:pPr>
            <w:r>
              <w:rPr>
                <w:sz w:val="18"/>
              </w:rPr>
              <w:t>0</w:t>
            </w:r>
          </w:p>
        </w:tc>
        <w:tc>
          <w:tcPr>
            <w:tcW w:w="3004" w:type="dxa"/>
            <w:vAlign w:val="center"/>
          </w:tcPr>
          <w:p w14:paraId="27E371C2" w14:textId="77777777" w:rsidR="003F459D" w:rsidRDefault="00000000">
            <w:r>
              <w:rPr>
                <w:sz w:val="18"/>
              </w:rPr>
              <w:t>1 lỗi</w:t>
            </w:r>
          </w:p>
        </w:tc>
      </w:tr>
      <w:tr w:rsidR="003F459D" w14:paraId="189D3867" w14:textId="77777777">
        <w:trPr>
          <w:cantSplit/>
          <w:jc w:val="center"/>
        </w:trPr>
        <w:tc>
          <w:tcPr>
            <w:tcW w:w="2324" w:type="dxa"/>
            <w:tcMar>
              <w:top w:w="70" w:type="dxa"/>
              <w:left w:w="75" w:type="dxa"/>
              <w:bottom w:w="70" w:type="dxa"/>
              <w:right w:w="75" w:type="dxa"/>
            </w:tcMar>
            <w:vAlign w:val="center"/>
          </w:tcPr>
          <w:p w14:paraId="39C4937C" w14:textId="77777777" w:rsidR="003F459D" w:rsidRDefault="00000000">
            <w:r>
              <w:rPr>
                <w:sz w:val="18"/>
              </w:rPr>
              <w:t>Nhập sách</w:t>
            </w:r>
          </w:p>
        </w:tc>
        <w:tc>
          <w:tcPr>
            <w:tcW w:w="850" w:type="dxa"/>
            <w:tcMar>
              <w:top w:w="70" w:type="dxa"/>
              <w:left w:w="75" w:type="dxa"/>
              <w:bottom w:w="70" w:type="dxa"/>
              <w:right w:w="75" w:type="dxa"/>
            </w:tcMar>
            <w:vAlign w:val="center"/>
          </w:tcPr>
          <w:p w14:paraId="455ABD76" w14:textId="77777777" w:rsidR="003F459D" w:rsidRDefault="00000000">
            <w:pPr>
              <w:jc w:val="center"/>
            </w:pPr>
            <w:r>
              <w:rPr>
                <w:sz w:val="18"/>
              </w:rPr>
              <w:t>6</w:t>
            </w:r>
          </w:p>
        </w:tc>
        <w:tc>
          <w:tcPr>
            <w:tcW w:w="737" w:type="dxa"/>
            <w:tcMar>
              <w:top w:w="70" w:type="dxa"/>
              <w:left w:w="75" w:type="dxa"/>
              <w:bottom w:w="70" w:type="dxa"/>
              <w:right w:w="75" w:type="dxa"/>
            </w:tcMar>
            <w:vAlign w:val="center"/>
          </w:tcPr>
          <w:p w14:paraId="4523214C"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6FC13ABF"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62F79EEE" w14:textId="77777777" w:rsidR="003F459D" w:rsidRDefault="00000000">
            <w:pPr>
              <w:jc w:val="center"/>
            </w:pPr>
            <w:r>
              <w:rPr>
                <w:sz w:val="18"/>
              </w:rPr>
              <w:t>0</w:t>
            </w:r>
          </w:p>
        </w:tc>
        <w:tc>
          <w:tcPr>
            <w:tcW w:w="3004" w:type="dxa"/>
            <w:vAlign w:val="center"/>
          </w:tcPr>
          <w:p w14:paraId="5098FFE1" w14:textId="77777777" w:rsidR="003F459D" w:rsidRDefault="00000000">
            <w:r>
              <w:rPr>
                <w:sz w:val="18"/>
              </w:rPr>
              <w:t>1 lỗi</w:t>
            </w:r>
          </w:p>
        </w:tc>
      </w:tr>
      <w:tr w:rsidR="003F459D" w14:paraId="542E9CA0" w14:textId="77777777">
        <w:trPr>
          <w:cantSplit/>
          <w:jc w:val="center"/>
        </w:trPr>
        <w:tc>
          <w:tcPr>
            <w:tcW w:w="2324" w:type="dxa"/>
            <w:tcMar>
              <w:top w:w="70" w:type="dxa"/>
              <w:left w:w="75" w:type="dxa"/>
              <w:bottom w:w="70" w:type="dxa"/>
              <w:right w:w="75" w:type="dxa"/>
            </w:tcMar>
            <w:vAlign w:val="center"/>
          </w:tcPr>
          <w:p w14:paraId="62897CD7" w14:textId="77777777" w:rsidR="003F459D" w:rsidRDefault="00000000">
            <w:r>
              <w:rPr>
                <w:sz w:val="18"/>
              </w:rPr>
              <w:t>Bán sách và hóa đơn</w:t>
            </w:r>
          </w:p>
        </w:tc>
        <w:tc>
          <w:tcPr>
            <w:tcW w:w="850" w:type="dxa"/>
            <w:tcMar>
              <w:top w:w="70" w:type="dxa"/>
              <w:left w:w="75" w:type="dxa"/>
              <w:bottom w:w="70" w:type="dxa"/>
              <w:right w:w="75" w:type="dxa"/>
            </w:tcMar>
            <w:vAlign w:val="center"/>
          </w:tcPr>
          <w:p w14:paraId="4F873180" w14:textId="77777777" w:rsidR="003F459D" w:rsidRDefault="00000000">
            <w:pPr>
              <w:jc w:val="center"/>
            </w:pPr>
            <w:r>
              <w:rPr>
                <w:sz w:val="18"/>
              </w:rPr>
              <w:t>8</w:t>
            </w:r>
          </w:p>
        </w:tc>
        <w:tc>
          <w:tcPr>
            <w:tcW w:w="737" w:type="dxa"/>
            <w:tcMar>
              <w:top w:w="70" w:type="dxa"/>
              <w:left w:w="75" w:type="dxa"/>
              <w:bottom w:w="70" w:type="dxa"/>
              <w:right w:w="75" w:type="dxa"/>
            </w:tcMar>
            <w:vAlign w:val="center"/>
          </w:tcPr>
          <w:p w14:paraId="1082DCD6"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075EAF59"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5679A63F" w14:textId="77777777" w:rsidR="003F459D" w:rsidRDefault="00000000">
            <w:pPr>
              <w:jc w:val="center"/>
            </w:pPr>
            <w:r>
              <w:rPr>
                <w:sz w:val="18"/>
              </w:rPr>
              <w:t>2</w:t>
            </w:r>
          </w:p>
        </w:tc>
        <w:tc>
          <w:tcPr>
            <w:tcW w:w="3004" w:type="dxa"/>
            <w:vAlign w:val="center"/>
          </w:tcPr>
          <w:p w14:paraId="13EBB294" w14:textId="77777777" w:rsidR="003F459D" w:rsidRDefault="00000000">
            <w:r>
              <w:rPr>
                <w:sz w:val="18"/>
              </w:rPr>
              <w:t>1 lỗi; 2 Blocked</w:t>
            </w:r>
          </w:p>
        </w:tc>
      </w:tr>
      <w:tr w:rsidR="003F459D" w14:paraId="33A91DD0" w14:textId="77777777">
        <w:trPr>
          <w:cantSplit/>
          <w:jc w:val="center"/>
        </w:trPr>
        <w:tc>
          <w:tcPr>
            <w:tcW w:w="2324" w:type="dxa"/>
            <w:tcMar>
              <w:top w:w="70" w:type="dxa"/>
              <w:left w:w="75" w:type="dxa"/>
              <w:bottom w:w="70" w:type="dxa"/>
              <w:right w:w="75" w:type="dxa"/>
            </w:tcMar>
            <w:vAlign w:val="center"/>
          </w:tcPr>
          <w:p w14:paraId="1B3B7D32" w14:textId="77777777" w:rsidR="003F459D" w:rsidRDefault="00000000">
            <w:r>
              <w:rPr>
                <w:sz w:val="18"/>
              </w:rPr>
              <w:t>Tồn kho</w:t>
            </w:r>
          </w:p>
        </w:tc>
        <w:tc>
          <w:tcPr>
            <w:tcW w:w="850" w:type="dxa"/>
            <w:tcMar>
              <w:top w:w="70" w:type="dxa"/>
              <w:left w:w="75" w:type="dxa"/>
              <w:bottom w:w="70" w:type="dxa"/>
              <w:right w:w="75" w:type="dxa"/>
            </w:tcMar>
            <w:vAlign w:val="center"/>
          </w:tcPr>
          <w:p w14:paraId="543E9D30"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012112DB"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6CDD1BEB"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798507B2" w14:textId="77777777" w:rsidR="003F459D" w:rsidRDefault="00000000">
            <w:pPr>
              <w:jc w:val="center"/>
            </w:pPr>
            <w:r>
              <w:rPr>
                <w:sz w:val="18"/>
              </w:rPr>
              <w:t>0</w:t>
            </w:r>
          </w:p>
        </w:tc>
        <w:tc>
          <w:tcPr>
            <w:tcW w:w="3004" w:type="dxa"/>
            <w:vAlign w:val="center"/>
          </w:tcPr>
          <w:p w14:paraId="7F8530AB" w14:textId="77777777" w:rsidR="003F459D" w:rsidRDefault="00000000">
            <w:r>
              <w:rPr>
                <w:sz w:val="18"/>
              </w:rPr>
              <w:t>2 lỗi</w:t>
            </w:r>
          </w:p>
        </w:tc>
      </w:tr>
      <w:tr w:rsidR="003F459D" w14:paraId="06B70624" w14:textId="77777777">
        <w:trPr>
          <w:cantSplit/>
          <w:jc w:val="center"/>
        </w:trPr>
        <w:tc>
          <w:tcPr>
            <w:tcW w:w="2324" w:type="dxa"/>
            <w:tcMar>
              <w:top w:w="70" w:type="dxa"/>
              <w:left w:w="75" w:type="dxa"/>
              <w:bottom w:w="70" w:type="dxa"/>
              <w:right w:w="75" w:type="dxa"/>
            </w:tcMar>
            <w:vAlign w:val="center"/>
          </w:tcPr>
          <w:p w14:paraId="79E97A9E" w14:textId="77777777" w:rsidR="003F459D" w:rsidRDefault="00000000">
            <w:r>
              <w:rPr>
                <w:sz w:val="18"/>
              </w:rPr>
              <w:t>Báo cáo hóa đơn</w:t>
            </w:r>
          </w:p>
        </w:tc>
        <w:tc>
          <w:tcPr>
            <w:tcW w:w="850" w:type="dxa"/>
            <w:tcMar>
              <w:top w:w="70" w:type="dxa"/>
              <w:left w:w="75" w:type="dxa"/>
              <w:bottom w:w="70" w:type="dxa"/>
              <w:right w:w="75" w:type="dxa"/>
            </w:tcMar>
            <w:vAlign w:val="center"/>
          </w:tcPr>
          <w:p w14:paraId="0D11F93C"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059333C3"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7B3585D2"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4F5BBC27" w14:textId="77777777" w:rsidR="003F459D" w:rsidRDefault="00000000">
            <w:pPr>
              <w:jc w:val="center"/>
            </w:pPr>
            <w:r>
              <w:rPr>
                <w:sz w:val="18"/>
              </w:rPr>
              <w:t>0</w:t>
            </w:r>
          </w:p>
        </w:tc>
        <w:tc>
          <w:tcPr>
            <w:tcW w:w="3004" w:type="dxa"/>
            <w:vAlign w:val="center"/>
          </w:tcPr>
          <w:p w14:paraId="0D4E0F8B" w14:textId="77777777" w:rsidR="003F459D" w:rsidRDefault="00000000">
            <w:r>
              <w:rPr>
                <w:sz w:val="18"/>
              </w:rPr>
              <w:t>2 lỗi</w:t>
            </w:r>
          </w:p>
        </w:tc>
      </w:tr>
      <w:tr w:rsidR="003F459D" w14:paraId="6F519093" w14:textId="77777777">
        <w:trPr>
          <w:cantSplit/>
          <w:jc w:val="center"/>
        </w:trPr>
        <w:tc>
          <w:tcPr>
            <w:tcW w:w="2324" w:type="dxa"/>
            <w:shd w:val="clear" w:color="auto" w:fill="D9EAF7"/>
            <w:tcMar>
              <w:top w:w="70" w:type="dxa"/>
              <w:left w:w="75" w:type="dxa"/>
              <w:bottom w:w="70" w:type="dxa"/>
              <w:right w:w="75" w:type="dxa"/>
            </w:tcMar>
            <w:vAlign w:val="center"/>
          </w:tcPr>
          <w:p w14:paraId="367340DC" w14:textId="77777777" w:rsidR="003F459D" w:rsidRDefault="00000000">
            <w:r>
              <w:rPr>
                <w:b/>
                <w:sz w:val="18"/>
              </w:rPr>
              <w:t>Tổng cộng</w:t>
            </w:r>
          </w:p>
        </w:tc>
        <w:tc>
          <w:tcPr>
            <w:tcW w:w="850" w:type="dxa"/>
            <w:shd w:val="clear" w:color="auto" w:fill="D9EAF7"/>
            <w:tcMar>
              <w:top w:w="70" w:type="dxa"/>
              <w:left w:w="75" w:type="dxa"/>
              <w:bottom w:w="70" w:type="dxa"/>
              <w:right w:w="75" w:type="dxa"/>
            </w:tcMar>
            <w:vAlign w:val="center"/>
          </w:tcPr>
          <w:p w14:paraId="7E8C1115" w14:textId="77777777" w:rsidR="003F459D" w:rsidRDefault="00000000">
            <w:pPr>
              <w:jc w:val="center"/>
            </w:pPr>
            <w:r>
              <w:rPr>
                <w:b/>
                <w:sz w:val="18"/>
              </w:rPr>
              <w:t>54</w:t>
            </w:r>
          </w:p>
        </w:tc>
        <w:tc>
          <w:tcPr>
            <w:tcW w:w="737" w:type="dxa"/>
            <w:shd w:val="clear" w:color="auto" w:fill="D9EAF7"/>
            <w:tcMar>
              <w:top w:w="70" w:type="dxa"/>
              <w:left w:w="75" w:type="dxa"/>
              <w:bottom w:w="70" w:type="dxa"/>
              <w:right w:w="75" w:type="dxa"/>
            </w:tcMar>
            <w:vAlign w:val="center"/>
          </w:tcPr>
          <w:p w14:paraId="5E7858AD" w14:textId="77777777" w:rsidR="003F459D" w:rsidRDefault="00000000">
            <w:pPr>
              <w:jc w:val="center"/>
            </w:pPr>
            <w:r>
              <w:rPr>
                <w:b/>
                <w:sz w:val="18"/>
              </w:rPr>
              <w:t>41</w:t>
            </w:r>
          </w:p>
        </w:tc>
        <w:tc>
          <w:tcPr>
            <w:tcW w:w="737" w:type="dxa"/>
            <w:shd w:val="clear" w:color="auto" w:fill="D9EAF7"/>
            <w:tcMar>
              <w:top w:w="70" w:type="dxa"/>
              <w:left w:w="75" w:type="dxa"/>
              <w:bottom w:w="70" w:type="dxa"/>
              <w:right w:w="75" w:type="dxa"/>
            </w:tcMar>
            <w:vAlign w:val="center"/>
          </w:tcPr>
          <w:p w14:paraId="49EEBD0A" w14:textId="77777777" w:rsidR="003F459D" w:rsidRDefault="00000000">
            <w:pPr>
              <w:jc w:val="center"/>
            </w:pPr>
            <w:r>
              <w:rPr>
                <w:b/>
                <w:sz w:val="18"/>
              </w:rPr>
              <w:t>11</w:t>
            </w:r>
          </w:p>
        </w:tc>
        <w:tc>
          <w:tcPr>
            <w:tcW w:w="963" w:type="dxa"/>
            <w:shd w:val="clear" w:color="auto" w:fill="D9EAF7"/>
            <w:tcMar>
              <w:top w:w="70" w:type="dxa"/>
              <w:left w:w="75" w:type="dxa"/>
              <w:bottom w:w="70" w:type="dxa"/>
              <w:right w:w="75" w:type="dxa"/>
            </w:tcMar>
            <w:vAlign w:val="center"/>
          </w:tcPr>
          <w:p w14:paraId="66D6FA74" w14:textId="77777777" w:rsidR="003F459D" w:rsidRDefault="00000000">
            <w:pPr>
              <w:jc w:val="center"/>
            </w:pPr>
            <w:r>
              <w:rPr>
                <w:b/>
                <w:sz w:val="18"/>
              </w:rPr>
              <w:t>2</w:t>
            </w:r>
          </w:p>
        </w:tc>
        <w:tc>
          <w:tcPr>
            <w:tcW w:w="3004" w:type="dxa"/>
            <w:shd w:val="clear" w:color="auto" w:fill="D9EAF7"/>
            <w:vAlign w:val="center"/>
          </w:tcPr>
          <w:p w14:paraId="60531B77" w14:textId="77777777" w:rsidR="003F459D" w:rsidRDefault="00000000">
            <w:r>
              <w:rPr>
                <w:b/>
                <w:sz w:val="18"/>
              </w:rPr>
              <w:t>Chưa đạt ngưỡng 95%</w:t>
            </w:r>
          </w:p>
        </w:tc>
      </w:tr>
    </w:tbl>
    <w:p w14:paraId="27244A45" w14:textId="77777777" w:rsidR="003F459D" w:rsidRDefault="003F459D"/>
    <w:p w14:paraId="3641FE14" w14:textId="77777777" w:rsidR="003F459D" w:rsidRDefault="00000000">
      <w:pPr>
        <w:ind w:firstLine="567"/>
      </w:pPr>
      <w:r>
        <w:t xml:space="preserve">Kết quả sau rà soát: 41 ca Pass, 11 ca Fail và 2 ca Blocked trên tổng 54 ca. Tỷ lệ Pass tính trên toàn bộ phạm vi là 41/54 = 75,9%; nếu chỉ tính các ca có thể thực thi (loại </w:t>
      </w:r>
      <w:r>
        <w:lastRenderedPageBreak/>
        <w:t>2 ca Blocked) thì tỷ lệ là 41/52 = 78,8%. Cả hai cách tính đều thấp hơn ngưỡng 95% của Exit Criteria, vì vậy sản phẩm chưa đủ điều kiện nghiệm thu.</w:t>
      </w:r>
    </w:p>
    <w:p w14:paraId="1CBD03E8" w14:textId="77777777" w:rsidR="003F459D" w:rsidRDefault="00000000">
      <w:pPr>
        <w:pStyle w:val="Heading2"/>
      </w:pPr>
      <w:bookmarkStart w:id="87" w:name="_Toc236824249"/>
      <w:r>
        <w:rPr>
          <w:rFonts w:ascii="Times New Roman" w:eastAsia="Times New Roman" w:hAnsi="Times New Roman" w:cs="Times New Roman"/>
        </w:rPr>
        <w:t>4.3. Danh sách lỗi phát hiện</w:t>
      </w:r>
      <w:bookmarkEnd w:id="87"/>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020"/>
        <w:gridCol w:w="2381"/>
        <w:gridCol w:w="1020"/>
        <w:gridCol w:w="1757"/>
        <w:gridCol w:w="1927"/>
        <w:gridCol w:w="963"/>
      </w:tblGrid>
      <w:tr w:rsidR="003F459D" w14:paraId="0352DC8A" w14:textId="77777777">
        <w:trPr>
          <w:cantSplit/>
          <w:tblHeader/>
          <w:jc w:val="center"/>
        </w:trPr>
        <w:tc>
          <w:tcPr>
            <w:tcW w:w="1020" w:type="dxa"/>
            <w:shd w:val="clear" w:color="auto" w:fill="D9EAF7"/>
            <w:tcMar>
              <w:top w:w="70" w:type="dxa"/>
              <w:left w:w="75" w:type="dxa"/>
              <w:bottom w:w="70" w:type="dxa"/>
              <w:right w:w="75" w:type="dxa"/>
            </w:tcMar>
            <w:vAlign w:val="center"/>
          </w:tcPr>
          <w:p w14:paraId="1A4BAF6E" w14:textId="77777777" w:rsidR="003F459D" w:rsidRDefault="00000000">
            <w:pPr>
              <w:spacing w:after="0" w:line="252" w:lineRule="auto"/>
              <w:jc w:val="center"/>
            </w:pPr>
            <w:r>
              <w:rPr>
                <w:rFonts w:cs="Times New Roman"/>
                <w:b/>
                <w:sz w:val="18"/>
              </w:rPr>
              <w:t>Mã lỗi</w:t>
            </w:r>
          </w:p>
        </w:tc>
        <w:tc>
          <w:tcPr>
            <w:tcW w:w="2381" w:type="dxa"/>
            <w:shd w:val="clear" w:color="auto" w:fill="D9EAF7"/>
            <w:tcMar>
              <w:top w:w="70" w:type="dxa"/>
              <w:left w:w="75" w:type="dxa"/>
              <w:bottom w:w="70" w:type="dxa"/>
              <w:right w:w="75" w:type="dxa"/>
            </w:tcMar>
            <w:vAlign w:val="center"/>
          </w:tcPr>
          <w:p w14:paraId="6495C1C3" w14:textId="77777777" w:rsidR="003F459D" w:rsidRDefault="00000000">
            <w:pPr>
              <w:spacing w:after="0" w:line="252" w:lineRule="auto"/>
              <w:jc w:val="center"/>
            </w:pPr>
            <w:r>
              <w:rPr>
                <w:rFonts w:cs="Times New Roman"/>
                <w:b/>
                <w:sz w:val="18"/>
              </w:rPr>
              <w:t>Mô tả</w:t>
            </w:r>
          </w:p>
        </w:tc>
        <w:tc>
          <w:tcPr>
            <w:tcW w:w="1020" w:type="dxa"/>
            <w:shd w:val="clear" w:color="auto" w:fill="D9EAF7"/>
            <w:tcMar>
              <w:top w:w="70" w:type="dxa"/>
              <w:left w:w="75" w:type="dxa"/>
              <w:bottom w:w="70" w:type="dxa"/>
              <w:right w:w="75" w:type="dxa"/>
            </w:tcMar>
            <w:vAlign w:val="center"/>
          </w:tcPr>
          <w:p w14:paraId="60373586" w14:textId="77777777" w:rsidR="003F459D" w:rsidRDefault="00000000">
            <w:pPr>
              <w:spacing w:after="0" w:line="252" w:lineRule="auto"/>
              <w:jc w:val="center"/>
            </w:pPr>
            <w:r>
              <w:rPr>
                <w:rFonts w:cs="Times New Roman"/>
                <w:b/>
                <w:sz w:val="18"/>
              </w:rPr>
              <w:t>Mức độ</w:t>
            </w:r>
          </w:p>
        </w:tc>
        <w:tc>
          <w:tcPr>
            <w:tcW w:w="1757" w:type="dxa"/>
            <w:shd w:val="clear" w:color="auto" w:fill="D9EAF7"/>
            <w:tcMar>
              <w:top w:w="70" w:type="dxa"/>
              <w:left w:w="75" w:type="dxa"/>
              <w:bottom w:w="70" w:type="dxa"/>
              <w:right w:w="75" w:type="dxa"/>
            </w:tcMar>
            <w:vAlign w:val="center"/>
          </w:tcPr>
          <w:p w14:paraId="410D2DCC" w14:textId="77777777" w:rsidR="003F459D" w:rsidRDefault="00000000">
            <w:pPr>
              <w:spacing w:after="0" w:line="252" w:lineRule="auto"/>
              <w:jc w:val="center"/>
            </w:pPr>
            <w:r>
              <w:rPr>
                <w:rFonts w:cs="Times New Roman"/>
                <w:b/>
                <w:sz w:val="18"/>
              </w:rPr>
              <w:t>Nguyên nhân</w:t>
            </w:r>
          </w:p>
        </w:tc>
        <w:tc>
          <w:tcPr>
            <w:tcW w:w="1927" w:type="dxa"/>
            <w:shd w:val="clear" w:color="auto" w:fill="D9EAF7"/>
            <w:tcMar>
              <w:top w:w="70" w:type="dxa"/>
              <w:left w:w="75" w:type="dxa"/>
              <w:bottom w:w="70" w:type="dxa"/>
              <w:right w:w="75" w:type="dxa"/>
            </w:tcMar>
            <w:vAlign w:val="center"/>
          </w:tcPr>
          <w:p w14:paraId="31A2B5F7" w14:textId="77777777" w:rsidR="003F459D" w:rsidRDefault="00000000">
            <w:pPr>
              <w:spacing w:after="0" w:line="252" w:lineRule="auto"/>
              <w:jc w:val="center"/>
            </w:pPr>
            <w:r>
              <w:rPr>
                <w:rFonts w:cs="Times New Roman"/>
                <w:b/>
                <w:sz w:val="18"/>
              </w:rPr>
              <w:t>Hướng xử lý</w:t>
            </w:r>
          </w:p>
        </w:tc>
        <w:tc>
          <w:tcPr>
            <w:tcW w:w="963" w:type="dxa"/>
            <w:shd w:val="clear" w:color="auto" w:fill="D9EAF7"/>
            <w:tcMar>
              <w:top w:w="70" w:type="dxa"/>
              <w:left w:w="75" w:type="dxa"/>
              <w:bottom w:w="70" w:type="dxa"/>
              <w:right w:w="75" w:type="dxa"/>
            </w:tcMar>
            <w:vAlign w:val="center"/>
          </w:tcPr>
          <w:p w14:paraId="4A2B89D0" w14:textId="77777777" w:rsidR="003F459D" w:rsidRDefault="00000000">
            <w:pPr>
              <w:spacing w:after="0" w:line="252" w:lineRule="auto"/>
              <w:jc w:val="center"/>
            </w:pPr>
            <w:r>
              <w:rPr>
                <w:rFonts w:cs="Times New Roman"/>
                <w:b/>
                <w:sz w:val="18"/>
              </w:rPr>
              <w:t>Trạng thái</w:t>
            </w:r>
          </w:p>
        </w:tc>
      </w:tr>
      <w:tr w:rsidR="003F459D" w14:paraId="46644E87" w14:textId="77777777">
        <w:trPr>
          <w:cantSplit/>
          <w:jc w:val="center"/>
        </w:trPr>
        <w:tc>
          <w:tcPr>
            <w:tcW w:w="1020" w:type="dxa"/>
            <w:tcMar>
              <w:top w:w="70" w:type="dxa"/>
              <w:left w:w="75" w:type="dxa"/>
              <w:bottom w:w="70" w:type="dxa"/>
              <w:right w:w="75" w:type="dxa"/>
            </w:tcMar>
            <w:vAlign w:val="center"/>
          </w:tcPr>
          <w:p w14:paraId="1CE343CC" w14:textId="77777777" w:rsidR="003F459D" w:rsidRDefault="00000000">
            <w:pPr>
              <w:jc w:val="center"/>
            </w:pPr>
            <w:r>
              <w:rPr>
                <w:b/>
                <w:sz w:val="17"/>
              </w:rPr>
              <w:t>BUG-01</w:t>
            </w:r>
          </w:p>
        </w:tc>
        <w:tc>
          <w:tcPr>
            <w:tcW w:w="2381" w:type="dxa"/>
            <w:tcMar>
              <w:top w:w="70" w:type="dxa"/>
              <w:left w:w="75" w:type="dxa"/>
              <w:bottom w:w="70" w:type="dxa"/>
              <w:right w:w="75" w:type="dxa"/>
            </w:tcMar>
            <w:vAlign w:val="center"/>
          </w:tcPr>
          <w:p w14:paraId="55AC9C49" w14:textId="77777777" w:rsidR="003F459D" w:rsidRDefault="00000000">
            <w:r>
              <w:rPr>
                <w:sz w:val="17"/>
              </w:rPr>
              <w:t>Admin không mở/tải được báo cáo doanh thu (TC_ROLE_03)</w:t>
            </w:r>
          </w:p>
        </w:tc>
        <w:tc>
          <w:tcPr>
            <w:tcW w:w="1020" w:type="dxa"/>
            <w:shd w:val="clear" w:color="auto" w:fill="FCE4D6"/>
            <w:tcMar>
              <w:top w:w="70" w:type="dxa"/>
              <w:left w:w="75" w:type="dxa"/>
              <w:bottom w:w="70" w:type="dxa"/>
              <w:right w:w="75" w:type="dxa"/>
            </w:tcMar>
            <w:vAlign w:val="center"/>
          </w:tcPr>
          <w:p w14:paraId="59F48FAF"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16390D62"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25C33627" w14:textId="77777777" w:rsidR="003F459D" w:rsidRDefault="00000000">
            <w:r>
              <w:rPr>
                <w:sz w:val="17"/>
              </w:rPr>
              <w:t>Kiểm tra quyền Admin, điều hướng và tải dữ liệu báo cáo; sửa rồi retest TC_ROLE_03.</w:t>
            </w:r>
          </w:p>
        </w:tc>
        <w:tc>
          <w:tcPr>
            <w:tcW w:w="963" w:type="dxa"/>
            <w:tcMar>
              <w:top w:w="70" w:type="dxa"/>
              <w:left w:w="75" w:type="dxa"/>
              <w:bottom w:w="70" w:type="dxa"/>
              <w:right w:w="75" w:type="dxa"/>
            </w:tcMar>
            <w:vAlign w:val="center"/>
          </w:tcPr>
          <w:p w14:paraId="4D014FEE" w14:textId="77777777" w:rsidR="003F459D" w:rsidRDefault="00000000">
            <w:pPr>
              <w:jc w:val="center"/>
            </w:pPr>
            <w:r>
              <w:rPr>
                <w:sz w:val="17"/>
              </w:rPr>
              <w:t>Mới</w:t>
            </w:r>
          </w:p>
        </w:tc>
      </w:tr>
      <w:tr w:rsidR="003F459D" w14:paraId="6DB4DFF5" w14:textId="77777777">
        <w:trPr>
          <w:cantSplit/>
          <w:jc w:val="center"/>
        </w:trPr>
        <w:tc>
          <w:tcPr>
            <w:tcW w:w="1020" w:type="dxa"/>
            <w:tcMar>
              <w:top w:w="70" w:type="dxa"/>
              <w:left w:w="75" w:type="dxa"/>
              <w:bottom w:w="70" w:type="dxa"/>
              <w:right w:w="75" w:type="dxa"/>
            </w:tcMar>
            <w:vAlign w:val="center"/>
          </w:tcPr>
          <w:p w14:paraId="11256E8F" w14:textId="77777777" w:rsidR="003F459D" w:rsidRDefault="00000000">
            <w:pPr>
              <w:jc w:val="center"/>
            </w:pPr>
            <w:r>
              <w:rPr>
                <w:b/>
                <w:sz w:val="17"/>
              </w:rPr>
              <w:t>BUG-02</w:t>
            </w:r>
          </w:p>
        </w:tc>
        <w:tc>
          <w:tcPr>
            <w:tcW w:w="2381" w:type="dxa"/>
            <w:tcMar>
              <w:top w:w="70" w:type="dxa"/>
              <w:left w:w="75" w:type="dxa"/>
              <w:bottom w:w="70" w:type="dxa"/>
              <w:right w:w="75" w:type="dxa"/>
            </w:tcMar>
            <w:vAlign w:val="center"/>
          </w:tcPr>
          <w:p w14:paraId="640F0B6F" w14:textId="77777777" w:rsidR="003F459D" w:rsidRDefault="00000000">
            <w:r>
              <w:rPr>
                <w:sz w:val="17"/>
              </w:rPr>
              <w:t>Danh mục đã khóa vẫn được sử dụng cho chức năng mới (TC_CAT_05)</w:t>
            </w:r>
          </w:p>
        </w:tc>
        <w:tc>
          <w:tcPr>
            <w:tcW w:w="1020" w:type="dxa"/>
            <w:shd w:val="clear" w:color="auto" w:fill="FFF2CC"/>
            <w:tcMar>
              <w:top w:w="70" w:type="dxa"/>
              <w:left w:w="75" w:type="dxa"/>
              <w:bottom w:w="70" w:type="dxa"/>
              <w:right w:w="75" w:type="dxa"/>
            </w:tcMar>
            <w:vAlign w:val="center"/>
          </w:tcPr>
          <w:p w14:paraId="303696F7"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394A3BF3"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FEAB849" w14:textId="77777777" w:rsidR="003F459D" w:rsidRDefault="00000000">
            <w:r>
              <w:rPr>
                <w:sz w:val="17"/>
              </w:rPr>
              <w:t>Chặn danh mục không hoạt động khỏi các danh sách chọn và giao dịch mới.</w:t>
            </w:r>
          </w:p>
        </w:tc>
        <w:tc>
          <w:tcPr>
            <w:tcW w:w="963" w:type="dxa"/>
            <w:tcMar>
              <w:top w:w="70" w:type="dxa"/>
              <w:left w:w="75" w:type="dxa"/>
              <w:bottom w:w="70" w:type="dxa"/>
              <w:right w:w="75" w:type="dxa"/>
            </w:tcMar>
            <w:vAlign w:val="center"/>
          </w:tcPr>
          <w:p w14:paraId="1AACAEA6" w14:textId="77777777" w:rsidR="003F459D" w:rsidRDefault="00000000">
            <w:pPr>
              <w:jc w:val="center"/>
            </w:pPr>
            <w:r>
              <w:rPr>
                <w:sz w:val="17"/>
              </w:rPr>
              <w:t>Mới</w:t>
            </w:r>
          </w:p>
        </w:tc>
      </w:tr>
      <w:tr w:rsidR="003F459D" w14:paraId="6AF5E9DC" w14:textId="77777777">
        <w:trPr>
          <w:cantSplit/>
          <w:jc w:val="center"/>
        </w:trPr>
        <w:tc>
          <w:tcPr>
            <w:tcW w:w="1020" w:type="dxa"/>
            <w:tcMar>
              <w:top w:w="70" w:type="dxa"/>
              <w:left w:w="75" w:type="dxa"/>
              <w:bottom w:w="70" w:type="dxa"/>
              <w:right w:w="75" w:type="dxa"/>
            </w:tcMar>
            <w:vAlign w:val="center"/>
          </w:tcPr>
          <w:p w14:paraId="4F00A90C" w14:textId="77777777" w:rsidR="003F459D" w:rsidRDefault="00000000">
            <w:pPr>
              <w:jc w:val="center"/>
            </w:pPr>
            <w:r>
              <w:rPr>
                <w:b/>
                <w:sz w:val="17"/>
              </w:rPr>
              <w:t>BUG-03</w:t>
            </w:r>
          </w:p>
        </w:tc>
        <w:tc>
          <w:tcPr>
            <w:tcW w:w="2381" w:type="dxa"/>
            <w:tcMar>
              <w:top w:w="70" w:type="dxa"/>
              <w:left w:w="75" w:type="dxa"/>
              <w:bottom w:w="70" w:type="dxa"/>
              <w:right w:w="75" w:type="dxa"/>
            </w:tcMar>
            <w:vAlign w:val="center"/>
          </w:tcPr>
          <w:p w14:paraId="676212B0" w14:textId="77777777" w:rsidR="003F459D" w:rsidRDefault="00000000">
            <w:r>
              <w:rPr>
                <w:sz w:val="17"/>
              </w:rPr>
              <w:t>Hệ thống cho phép lưu sách khi giá bán để trống (TC_BOOK_03)</w:t>
            </w:r>
          </w:p>
        </w:tc>
        <w:tc>
          <w:tcPr>
            <w:tcW w:w="1020" w:type="dxa"/>
            <w:shd w:val="clear" w:color="auto" w:fill="FCE4D6"/>
            <w:tcMar>
              <w:top w:w="70" w:type="dxa"/>
              <w:left w:w="75" w:type="dxa"/>
              <w:bottom w:w="70" w:type="dxa"/>
              <w:right w:w="75" w:type="dxa"/>
            </w:tcMar>
            <w:vAlign w:val="center"/>
          </w:tcPr>
          <w:p w14:paraId="3873E844"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51A25BFB"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5CAF9FDF" w14:textId="77777777" w:rsidR="003F459D" w:rsidRDefault="00000000">
            <w:r>
              <w:rPr>
                <w:sz w:val="17"/>
              </w:rPr>
              <w:t>Bổ sung validation bắt buộc và kiểm tra giá bán lớn hơn 0 trước khi lưu.</w:t>
            </w:r>
          </w:p>
        </w:tc>
        <w:tc>
          <w:tcPr>
            <w:tcW w:w="963" w:type="dxa"/>
            <w:tcMar>
              <w:top w:w="70" w:type="dxa"/>
              <w:left w:w="75" w:type="dxa"/>
              <w:bottom w:w="70" w:type="dxa"/>
              <w:right w:w="75" w:type="dxa"/>
            </w:tcMar>
            <w:vAlign w:val="center"/>
          </w:tcPr>
          <w:p w14:paraId="5895193C" w14:textId="77777777" w:rsidR="003F459D" w:rsidRDefault="00000000">
            <w:pPr>
              <w:jc w:val="center"/>
            </w:pPr>
            <w:r>
              <w:rPr>
                <w:sz w:val="17"/>
              </w:rPr>
              <w:t>Mới</w:t>
            </w:r>
          </w:p>
        </w:tc>
      </w:tr>
      <w:tr w:rsidR="003F459D" w14:paraId="6665FFE5" w14:textId="77777777">
        <w:trPr>
          <w:cantSplit/>
          <w:jc w:val="center"/>
        </w:trPr>
        <w:tc>
          <w:tcPr>
            <w:tcW w:w="1020" w:type="dxa"/>
            <w:tcMar>
              <w:top w:w="70" w:type="dxa"/>
              <w:left w:w="75" w:type="dxa"/>
              <w:bottom w:w="70" w:type="dxa"/>
              <w:right w:w="75" w:type="dxa"/>
            </w:tcMar>
            <w:vAlign w:val="center"/>
          </w:tcPr>
          <w:p w14:paraId="77199FAB" w14:textId="77777777" w:rsidR="003F459D" w:rsidRDefault="00000000">
            <w:pPr>
              <w:jc w:val="center"/>
            </w:pPr>
            <w:r>
              <w:rPr>
                <w:b/>
                <w:sz w:val="17"/>
              </w:rPr>
              <w:t>BUG-04</w:t>
            </w:r>
          </w:p>
        </w:tc>
        <w:tc>
          <w:tcPr>
            <w:tcW w:w="2381" w:type="dxa"/>
            <w:tcMar>
              <w:top w:w="70" w:type="dxa"/>
              <w:left w:w="75" w:type="dxa"/>
              <w:bottom w:w="70" w:type="dxa"/>
              <w:right w:w="75" w:type="dxa"/>
            </w:tcMar>
            <w:vAlign w:val="center"/>
          </w:tcPr>
          <w:p w14:paraId="2D0F61FA" w14:textId="77777777" w:rsidR="003F459D" w:rsidRDefault="00000000">
            <w:r>
              <w:rPr>
                <w:sz w:val="17"/>
              </w:rPr>
              <w:t>Sách đã khóa vẫn có thể được sử dụng cho giao dịch mới (TC_BOOK_08)</w:t>
            </w:r>
          </w:p>
        </w:tc>
        <w:tc>
          <w:tcPr>
            <w:tcW w:w="1020" w:type="dxa"/>
            <w:shd w:val="clear" w:color="auto" w:fill="FCE4D6"/>
            <w:tcMar>
              <w:top w:w="70" w:type="dxa"/>
              <w:left w:w="75" w:type="dxa"/>
              <w:bottom w:w="70" w:type="dxa"/>
              <w:right w:w="75" w:type="dxa"/>
            </w:tcMar>
            <w:vAlign w:val="center"/>
          </w:tcPr>
          <w:p w14:paraId="422E7B3A"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0C3A3DE2"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3164CA77" w14:textId="77777777" w:rsidR="003F459D" w:rsidRDefault="00000000">
            <w:r>
              <w:rPr>
                <w:sz w:val="17"/>
              </w:rPr>
              <w:t>Lọc sách không hoạt động khỏi POS và các combobox nghiệp vụ.</w:t>
            </w:r>
          </w:p>
        </w:tc>
        <w:tc>
          <w:tcPr>
            <w:tcW w:w="963" w:type="dxa"/>
            <w:tcMar>
              <w:top w:w="70" w:type="dxa"/>
              <w:left w:w="75" w:type="dxa"/>
              <w:bottom w:w="70" w:type="dxa"/>
              <w:right w:w="75" w:type="dxa"/>
            </w:tcMar>
            <w:vAlign w:val="center"/>
          </w:tcPr>
          <w:p w14:paraId="02B7F606" w14:textId="77777777" w:rsidR="003F459D" w:rsidRDefault="00000000">
            <w:pPr>
              <w:jc w:val="center"/>
            </w:pPr>
            <w:r>
              <w:rPr>
                <w:sz w:val="17"/>
              </w:rPr>
              <w:t>Mới</w:t>
            </w:r>
          </w:p>
        </w:tc>
      </w:tr>
      <w:tr w:rsidR="003F459D" w14:paraId="05ED48FE" w14:textId="77777777">
        <w:trPr>
          <w:cantSplit/>
          <w:jc w:val="center"/>
        </w:trPr>
        <w:tc>
          <w:tcPr>
            <w:tcW w:w="1020" w:type="dxa"/>
            <w:tcMar>
              <w:top w:w="70" w:type="dxa"/>
              <w:left w:w="75" w:type="dxa"/>
              <w:bottom w:w="70" w:type="dxa"/>
              <w:right w:w="75" w:type="dxa"/>
            </w:tcMar>
            <w:vAlign w:val="center"/>
          </w:tcPr>
          <w:p w14:paraId="7216EB7A" w14:textId="77777777" w:rsidR="003F459D" w:rsidRDefault="00000000">
            <w:pPr>
              <w:jc w:val="center"/>
            </w:pPr>
            <w:r>
              <w:rPr>
                <w:b/>
                <w:sz w:val="17"/>
              </w:rPr>
              <w:t>BUG-05</w:t>
            </w:r>
          </w:p>
        </w:tc>
        <w:tc>
          <w:tcPr>
            <w:tcW w:w="2381" w:type="dxa"/>
            <w:tcMar>
              <w:top w:w="70" w:type="dxa"/>
              <w:left w:w="75" w:type="dxa"/>
              <w:bottom w:w="70" w:type="dxa"/>
              <w:right w:w="75" w:type="dxa"/>
            </w:tcMar>
            <w:vAlign w:val="center"/>
          </w:tcPr>
          <w:p w14:paraId="74549EC1" w14:textId="77777777" w:rsidR="003F459D" w:rsidRDefault="00000000">
            <w:r>
              <w:rPr>
                <w:sz w:val="17"/>
              </w:rPr>
              <w:t>Tìm khách hàng theo số điện thoại trả về bản ghi không liên quan (TC_CUS_04)</w:t>
            </w:r>
          </w:p>
        </w:tc>
        <w:tc>
          <w:tcPr>
            <w:tcW w:w="1020" w:type="dxa"/>
            <w:shd w:val="clear" w:color="auto" w:fill="FFF2CC"/>
            <w:tcMar>
              <w:top w:w="70" w:type="dxa"/>
              <w:left w:w="75" w:type="dxa"/>
              <w:bottom w:w="70" w:type="dxa"/>
              <w:right w:w="75" w:type="dxa"/>
            </w:tcMar>
            <w:vAlign w:val="center"/>
          </w:tcPr>
          <w:p w14:paraId="6D5B40A1"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60CB5DB1"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74D63D38" w14:textId="77777777" w:rsidR="003F459D" w:rsidRDefault="00000000">
            <w:r>
              <w:rPr>
                <w:sz w:val="17"/>
              </w:rPr>
              <w:t>Sửa điều kiện lọc theo số điện thoại và làm mới nguồn dữ liệu sau tìm kiếm.</w:t>
            </w:r>
          </w:p>
        </w:tc>
        <w:tc>
          <w:tcPr>
            <w:tcW w:w="963" w:type="dxa"/>
            <w:tcMar>
              <w:top w:w="70" w:type="dxa"/>
              <w:left w:w="75" w:type="dxa"/>
              <w:bottom w:w="70" w:type="dxa"/>
              <w:right w:w="75" w:type="dxa"/>
            </w:tcMar>
            <w:vAlign w:val="center"/>
          </w:tcPr>
          <w:p w14:paraId="59F77917" w14:textId="77777777" w:rsidR="003F459D" w:rsidRDefault="00000000">
            <w:pPr>
              <w:jc w:val="center"/>
            </w:pPr>
            <w:r>
              <w:rPr>
                <w:sz w:val="17"/>
              </w:rPr>
              <w:t>Mới</w:t>
            </w:r>
          </w:p>
        </w:tc>
      </w:tr>
      <w:tr w:rsidR="003F459D" w14:paraId="2D840C08" w14:textId="77777777">
        <w:trPr>
          <w:cantSplit/>
          <w:jc w:val="center"/>
        </w:trPr>
        <w:tc>
          <w:tcPr>
            <w:tcW w:w="1020" w:type="dxa"/>
            <w:tcMar>
              <w:top w:w="70" w:type="dxa"/>
              <w:left w:w="75" w:type="dxa"/>
              <w:bottom w:w="70" w:type="dxa"/>
              <w:right w:w="75" w:type="dxa"/>
            </w:tcMar>
            <w:vAlign w:val="center"/>
          </w:tcPr>
          <w:p w14:paraId="7B15DF62" w14:textId="77777777" w:rsidR="003F459D" w:rsidRDefault="00000000">
            <w:pPr>
              <w:jc w:val="center"/>
            </w:pPr>
            <w:r>
              <w:rPr>
                <w:b/>
                <w:sz w:val="17"/>
              </w:rPr>
              <w:t>BUG-06</w:t>
            </w:r>
          </w:p>
        </w:tc>
        <w:tc>
          <w:tcPr>
            <w:tcW w:w="2381" w:type="dxa"/>
            <w:tcMar>
              <w:top w:w="70" w:type="dxa"/>
              <w:left w:w="75" w:type="dxa"/>
              <w:bottom w:w="70" w:type="dxa"/>
              <w:right w:w="75" w:type="dxa"/>
            </w:tcMar>
            <w:vAlign w:val="center"/>
          </w:tcPr>
          <w:p w14:paraId="1127ABC4" w14:textId="77777777" w:rsidR="003F459D" w:rsidRDefault="00000000">
            <w:r>
              <w:rPr>
                <w:sz w:val="17"/>
              </w:rPr>
              <w:t>Phiếu nhập chấp nhận số lượng bằng 0 (TC_PUR_03)</w:t>
            </w:r>
          </w:p>
        </w:tc>
        <w:tc>
          <w:tcPr>
            <w:tcW w:w="1020" w:type="dxa"/>
            <w:shd w:val="clear" w:color="auto" w:fill="FCE4D6"/>
            <w:tcMar>
              <w:top w:w="70" w:type="dxa"/>
              <w:left w:w="75" w:type="dxa"/>
              <w:bottom w:w="70" w:type="dxa"/>
              <w:right w:w="75" w:type="dxa"/>
            </w:tcMar>
            <w:vAlign w:val="center"/>
          </w:tcPr>
          <w:p w14:paraId="39F526BD"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0CDC04C5"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FAFA074" w14:textId="77777777" w:rsidR="003F459D" w:rsidRDefault="00000000">
            <w:r>
              <w:rPr>
                <w:sz w:val="17"/>
              </w:rPr>
              <w:t>Chỉ cho phép số lượng nhập là số nguyên lớn hơn 0.</w:t>
            </w:r>
          </w:p>
        </w:tc>
        <w:tc>
          <w:tcPr>
            <w:tcW w:w="963" w:type="dxa"/>
            <w:tcMar>
              <w:top w:w="70" w:type="dxa"/>
              <w:left w:w="75" w:type="dxa"/>
              <w:bottom w:w="70" w:type="dxa"/>
              <w:right w:w="75" w:type="dxa"/>
            </w:tcMar>
            <w:vAlign w:val="center"/>
          </w:tcPr>
          <w:p w14:paraId="3FAB6665" w14:textId="77777777" w:rsidR="003F459D" w:rsidRDefault="00000000">
            <w:pPr>
              <w:jc w:val="center"/>
            </w:pPr>
            <w:r>
              <w:rPr>
                <w:sz w:val="17"/>
              </w:rPr>
              <w:t>Mới</w:t>
            </w:r>
          </w:p>
        </w:tc>
      </w:tr>
      <w:tr w:rsidR="003F459D" w14:paraId="3E3E8506" w14:textId="77777777">
        <w:trPr>
          <w:cantSplit/>
          <w:jc w:val="center"/>
        </w:trPr>
        <w:tc>
          <w:tcPr>
            <w:tcW w:w="1020" w:type="dxa"/>
            <w:tcMar>
              <w:top w:w="70" w:type="dxa"/>
              <w:left w:w="75" w:type="dxa"/>
              <w:bottom w:w="70" w:type="dxa"/>
              <w:right w:w="75" w:type="dxa"/>
            </w:tcMar>
            <w:vAlign w:val="center"/>
          </w:tcPr>
          <w:p w14:paraId="3DCE527E" w14:textId="77777777" w:rsidR="003F459D" w:rsidRDefault="00000000">
            <w:pPr>
              <w:jc w:val="center"/>
            </w:pPr>
            <w:r>
              <w:rPr>
                <w:b/>
                <w:sz w:val="17"/>
              </w:rPr>
              <w:t>BUG-07</w:t>
            </w:r>
          </w:p>
        </w:tc>
        <w:tc>
          <w:tcPr>
            <w:tcW w:w="2381" w:type="dxa"/>
            <w:tcMar>
              <w:top w:w="70" w:type="dxa"/>
              <w:left w:w="75" w:type="dxa"/>
              <w:bottom w:w="70" w:type="dxa"/>
              <w:right w:w="75" w:type="dxa"/>
            </w:tcMar>
            <w:vAlign w:val="center"/>
          </w:tcPr>
          <w:p w14:paraId="2F3F7F78" w14:textId="77777777" w:rsidR="003F459D" w:rsidRDefault="00000000">
            <w:r>
              <w:rPr>
                <w:sz w:val="17"/>
              </w:rPr>
              <w:t>Hủy hóa đơn không hoàn lại tồn kho (TC_SALE_08)</w:t>
            </w:r>
          </w:p>
        </w:tc>
        <w:tc>
          <w:tcPr>
            <w:tcW w:w="1020" w:type="dxa"/>
            <w:shd w:val="clear" w:color="auto" w:fill="FCE4D6"/>
            <w:tcMar>
              <w:top w:w="70" w:type="dxa"/>
              <w:left w:w="75" w:type="dxa"/>
              <w:bottom w:w="70" w:type="dxa"/>
              <w:right w:w="75" w:type="dxa"/>
            </w:tcMar>
            <w:vAlign w:val="center"/>
          </w:tcPr>
          <w:p w14:paraId="3209F450"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42EE731C"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50C2CF0A" w14:textId="77777777" w:rsidR="003F459D" w:rsidRDefault="00000000">
            <w:r>
              <w:rPr>
                <w:sz w:val="17"/>
              </w:rPr>
              <w:t>Thực hiện nghiệp vụ đảo tồn kho trong cùng transaction khi hủy hóa đơn.</w:t>
            </w:r>
          </w:p>
        </w:tc>
        <w:tc>
          <w:tcPr>
            <w:tcW w:w="963" w:type="dxa"/>
            <w:tcMar>
              <w:top w:w="70" w:type="dxa"/>
              <w:left w:w="75" w:type="dxa"/>
              <w:bottom w:w="70" w:type="dxa"/>
              <w:right w:w="75" w:type="dxa"/>
            </w:tcMar>
            <w:vAlign w:val="center"/>
          </w:tcPr>
          <w:p w14:paraId="5C8D929D" w14:textId="77777777" w:rsidR="003F459D" w:rsidRDefault="00000000">
            <w:pPr>
              <w:jc w:val="center"/>
            </w:pPr>
            <w:r>
              <w:rPr>
                <w:sz w:val="17"/>
              </w:rPr>
              <w:t>Mới</w:t>
            </w:r>
          </w:p>
        </w:tc>
      </w:tr>
      <w:tr w:rsidR="003F459D" w14:paraId="69AA7EAE" w14:textId="77777777">
        <w:trPr>
          <w:cantSplit/>
          <w:jc w:val="center"/>
        </w:trPr>
        <w:tc>
          <w:tcPr>
            <w:tcW w:w="1020" w:type="dxa"/>
            <w:tcMar>
              <w:top w:w="70" w:type="dxa"/>
              <w:left w:w="75" w:type="dxa"/>
              <w:bottom w:w="70" w:type="dxa"/>
              <w:right w:w="75" w:type="dxa"/>
            </w:tcMar>
            <w:vAlign w:val="center"/>
          </w:tcPr>
          <w:p w14:paraId="7F8217E9" w14:textId="77777777" w:rsidR="003F459D" w:rsidRDefault="00000000">
            <w:pPr>
              <w:jc w:val="center"/>
            </w:pPr>
            <w:r>
              <w:rPr>
                <w:b/>
                <w:sz w:val="17"/>
              </w:rPr>
              <w:t>BUG-08</w:t>
            </w:r>
          </w:p>
        </w:tc>
        <w:tc>
          <w:tcPr>
            <w:tcW w:w="2381" w:type="dxa"/>
            <w:tcMar>
              <w:top w:w="70" w:type="dxa"/>
              <w:left w:w="75" w:type="dxa"/>
              <w:bottom w:w="70" w:type="dxa"/>
              <w:right w:w="75" w:type="dxa"/>
            </w:tcMar>
            <w:vAlign w:val="center"/>
          </w:tcPr>
          <w:p w14:paraId="3CDC3297" w14:textId="77777777" w:rsidR="003F459D" w:rsidRDefault="00000000">
            <w:r>
              <w:rPr>
                <w:sz w:val="17"/>
              </w:rPr>
              <w:t>Danh sách cảnh báo sách sắp hết không cập nhật (TC_INV_02)</w:t>
            </w:r>
          </w:p>
        </w:tc>
        <w:tc>
          <w:tcPr>
            <w:tcW w:w="1020" w:type="dxa"/>
            <w:shd w:val="clear" w:color="auto" w:fill="FFF2CC"/>
            <w:tcMar>
              <w:top w:w="70" w:type="dxa"/>
              <w:left w:w="75" w:type="dxa"/>
              <w:bottom w:w="70" w:type="dxa"/>
              <w:right w:w="75" w:type="dxa"/>
            </w:tcMar>
            <w:vAlign w:val="center"/>
          </w:tcPr>
          <w:p w14:paraId="668DA8E3"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63950B18"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7D77082" w14:textId="77777777" w:rsidR="003F459D" w:rsidRDefault="00000000">
            <w:r>
              <w:rPr>
                <w:sz w:val="17"/>
              </w:rPr>
              <w:t>Làm mới dữ liệu và kiểm tra điều kiện tồn &lt;= mức tối thiểu.</w:t>
            </w:r>
          </w:p>
        </w:tc>
        <w:tc>
          <w:tcPr>
            <w:tcW w:w="963" w:type="dxa"/>
            <w:tcMar>
              <w:top w:w="70" w:type="dxa"/>
              <w:left w:w="75" w:type="dxa"/>
              <w:bottom w:w="70" w:type="dxa"/>
              <w:right w:w="75" w:type="dxa"/>
            </w:tcMar>
            <w:vAlign w:val="center"/>
          </w:tcPr>
          <w:p w14:paraId="4F040E6E" w14:textId="77777777" w:rsidR="003F459D" w:rsidRDefault="00000000">
            <w:pPr>
              <w:jc w:val="center"/>
            </w:pPr>
            <w:r>
              <w:rPr>
                <w:sz w:val="17"/>
              </w:rPr>
              <w:t>Mới</w:t>
            </w:r>
          </w:p>
        </w:tc>
      </w:tr>
      <w:tr w:rsidR="003F459D" w14:paraId="3B1D80EB" w14:textId="77777777">
        <w:trPr>
          <w:jc w:val="center"/>
        </w:trPr>
        <w:tc>
          <w:tcPr>
            <w:tcW w:w="1020" w:type="dxa"/>
            <w:vAlign w:val="center"/>
          </w:tcPr>
          <w:p w14:paraId="4CCAC88E" w14:textId="77777777" w:rsidR="003F459D" w:rsidRDefault="00000000">
            <w:pPr>
              <w:jc w:val="center"/>
            </w:pPr>
            <w:r>
              <w:rPr>
                <w:b/>
                <w:sz w:val="17"/>
              </w:rPr>
              <w:t>BUG-09</w:t>
            </w:r>
          </w:p>
        </w:tc>
        <w:tc>
          <w:tcPr>
            <w:tcW w:w="2381" w:type="dxa"/>
            <w:vAlign w:val="center"/>
          </w:tcPr>
          <w:p w14:paraId="1A7CC648" w14:textId="77777777" w:rsidR="003F459D" w:rsidRDefault="00000000">
            <w:r>
              <w:rPr>
                <w:sz w:val="17"/>
              </w:rPr>
              <w:t>Chưa có chức năng xem lịch sử kho theo yêu cầu (TC_INV_03)</w:t>
            </w:r>
          </w:p>
        </w:tc>
        <w:tc>
          <w:tcPr>
            <w:tcW w:w="1020" w:type="dxa"/>
            <w:shd w:val="clear" w:color="auto" w:fill="FFF2CC"/>
            <w:vAlign w:val="center"/>
          </w:tcPr>
          <w:p w14:paraId="3FCF71B4" w14:textId="77777777" w:rsidR="003F459D" w:rsidRDefault="00000000">
            <w:pPr>
              <w:jc w:val="center"/>
            </w:pPr>
            <w:r>
              <w:rPr>
                <w:sz w:val="17"/>
              </w:rPr>
              <w:t>Trung bình</w:t>
            </w:r>
          </w:p>
        </w:tc>
        <w:tc>
          <w:tcPr>
            <w:tcW w:w="1757" w:type="dxa"/>
            <w:vAlign w:val="center"/>
          </w:tcPr>
          <w:p w14:paraId="1449CD0D" w14:textId="77777777" w:rsidR="003F459D" w:rsidRDefault="00000000">
            <w:r>
              <w:rPr>
                <w:sz w:val="17"/>
              </w:rPr>
              <w:t>Chức năng chưa được hoàn thiện trong bản build kiểm thử.</w:t>
            </w:r>
          </w:p>
        </w:tc>
        <w:tc>
          <w:tcPr>
            <w:tcW w:w="1927" w:type="dxa"/>
            <w:vAlign w:val="center"/>
          </w:tcPr>
          <w:p w14:paraId="6E4C2A36" w14:textId="77777777" w:rsidR="003F459D" w:rsidRDefault="00000000">
            <w:r>
              <w:rPr>
                <w:sz w:val="17"/>
              </w:rPr>
              <w:t>Bổ sung màn hình lịch sử nhập, bán và điều chỉnh kho theo sách/khoảng ngày.</w:t>
            </w:r>
          </w:p>
        </w:tc>
        <w:tc>
          <w:tcPr>
            <w:tcW w:w="963" w:type="dxa"/>
            <w:vAlign w:val="center"/>
          </w:tcPr>
          <w:p w14:paraId="7AFC462F" w14:textId="77777777" w:rsidR="003F459D" w:rsidRDefault="00000000">
            <w:pPr>
              <w:jc w:val="center"/>
            </w:pPr>
            <w:r>
              <w:rPr>
                <w:sz w:val="17"/>
              </w:rPr>
              <w:t>Mới</w:t>
            </w:r>
          </w:p>
        </w:tc>
      </w:tr>
      <w:tr w:rsidR="003F459D" w14:paraId="319BAF8B" w14:textId="77777777">
        <w:trPr>
          <w:jc w:val="center"/>
        </w:trPr>
        <w:tc>
          <w:tcPr>
            <w:tcW w:w="1020" w:type="dxa"/>
            <w:vAlign w:val="center"/>
          </w:tcPr>
          <w:p w14:paraId="75E79D58" w14:textId="77777777" w:rsidR="003F459D" w:rsidRDefault="00000000">
            <w:pPr>
              <w:jc w:val="center"/>
            </w:pPr>
            <w:r>
              <w:rPr>
                <w:b/>
                <w:sz w:val="17"/>
              </w:rPr>
              <w:t>BUG-10</w:t>
            </w:r>
          </w:p>
        </w:tc>
        <w:tc>
          <w:tcPr>
            <w:tcW w:w="2381" w:type="dxa"/>
            <w:vAlign w:val="center"/>
          </w:tcPr>
          <w:p w14:paraId="518C4156" w14:textId="77777777" w:rsidR="003F459D" w:rsidRDefault="00000000">
            <w:r>
              <w:rPr>
                <w:sz w:val="17"/>
              </w:rPr>
              <w:t>Chưa có báo cáo sách bán chạy (TC_RP_03)</w:t>
            </w:r>
          </w:p>
        </w:tc>
        <w:tc>
          <w:tcPr>
            <w:tcW w:w="1020" w:type="dxa"/>
            <w:shd w:val="clear" w:color="auto" w:fill="FFF2CC"/>
            <w:vAlign w:val="center"/>
          </w:tcPr>
          <w:p w14:paraId="0CB37090" w14:textId="77777777" w:rsidR="003F459D" w:rsidRDefault="00000000">
            <w:pPr>
              <w:jc w:val="center"/>
            </w:pPr>
            <w:r>
              <w:rPr>
                <w:sz w:val="17"/>
              </w:rPr>
              <w:t>Trung bình</w:t>
            </w:r>
          </w:p>
        </w:tc>
        <w:tc>
          <w:tcPr>
            <w:tcW w:w="1757" w:type="dxa"/>
            <w:vAlign w:val="center"/>
          </w:tcPr>
          <w:p w14:paraId="5AF20280" w14:textId="77777777" w:rsidR="003F459D" w:rsidRDefault="00000000">
            <w:r>
              <w:rPr>
                <w:sz w:val="17"/>
              </w:rPr>
              <w:t>Chức năng chưa được hoàn thiện trong bản build kiểm thử.</w:t>
            </w:r>
          </w:p>
        </w:tc>
        <w:tc>
          <w:tcPr>
            <w:tcW w:w="1927" w:type="dxa"/>
            <w:vAlign w:val="center"/>
          </w:tcPr>
          <w:p w14:paraId="1156DF90" w14:textId="77777777" w:rsidR="003F459D" w:rsidRDefault="00000000">
            <w:r>
              <w:rPr>
                <w:sz w:val="17"/>
              </w:rPr>
              <w:t>Bổ sung thống kê và sắp xếp giảm dần theo số lượng bán.</w:t>
            </w:r>
          </w:p>
        </w:tc>
        <w:tc>
          <w:tcPr>
            <w:tcW w:w="963" w:type="dxa"/>
            <w:vAlign w:val="center"/>
          </w:tcPr>
          <w:p w14:paraId="4CCB62D7" w14:textId="77777777" w:rsidR="003F459D" w:rsidRDefault="00000000">
            <w:pPr>
              <w:jc w:val="center"/>
            </w:pPr>
            <w:r>
              <w:rPr>
                <w:sz w:val="17"/>
              </w:rPr>
              <w:t>Mới</w:t>
            </w:r>
          </w:p>
        </w:tc>
      </w:tr>
      <w:tr w:rsidR="003F459D" w14:paraId="43B56291" w14:textId="77777777">
        <w:trPr>
          <w:jc w:val="center"/>
        </w:trPr>
        <w:tc>
          <w:tcPr>
            <w:tcW w:w="1020" w:type="dxa"/>
            <w:vAlign w:val="center"/>
          </w:tcPr>
          <w:p w14:paraId="3CAA2E61" w14:textId="77777777" w:rsidR="003F459D" w:rsidRDefault="00000000">
            <w:pPr>
              <w:jc w:val="center"/>
            </w:pPr>
            <w:r>
              <w:rPr>
                <w:b/>
                <w:sz w:val="17"/>
              </w:rPr>
              <w:t>BUG-11</w:t>
            </w:r>
          </w:p>
        </w:tc>
        <w:tc>
          <w:tcPr>
            <w:tcW w:w="2381" w:type="dxa"/>
            <w:vAlign w:val="center"/>
          </w:tcPr>
          <w:p w14:paraId="67C212A2" w14:textId="77777777" w:rsidR="003F459D" w:rsidRDefault="00000000">
            <w:r>
              <w:rPr>
                <w:sz w:val="17"/>
              </w:rPr>
              <w:t>Không thực hiện được báo cáo sách sắp hết (TC_RP_04)</w:t>
            </w:r>
          </w:p>
        </w:tc>
        <w:tc>
          <w:tcPr>
            <w:tcW w:w="1020" w:type="dxa"/>
            <w:shd w:val="clear" w:color="auto" w:fill="FFF2CC"/>
            <w:vAlign w:val="center"/>
          </w:tcPr>
          <w:p w14:paraId="1B51B110" w14:textId="77777777" w:rsidR="003F459D" w:rsidRDefault="00000000">
            <w:pPr>
              <w:jc w:val="center"/>
            </w:pPr>
            <w:r>
              <w:rPr>
                <w:sz w:val="17"/>
              </w:rPr>
              <w:t>Trung bình</w:t>
            </w:r>
          </w:p>
        </w:tc>
        <w:tc>
          <w:tcPr>
            <w:tcW w:w="1757" w:type="dxa"/>
            <w:vAlign w:val="center"/>
          </w:tcPr>
          <w:p w14:paraId="28026EFB" w14:textId="77777777" w:rsidR="003F459D" w:rsidRDefault="00000000">
            <w:r>
              <w:rPr>
                <w:sz w:val="17"/>
              </w:rPr>
              <w:t>Chưa xác định - cần nhóm phát triển phân tích.</w:t>
            </w:r>
          </w:p>
        </w:tc>
        <w:tc>
          <w:tcPr>
            <w:tcW w:w="1927" w:type="dxa"/>
            <w:vAlign w:val="center"/>
          </w:tcPr>
          <w:p w14:paraId="0068678F" w14:textId="77777777" w:rsidR="003F459D" w:rsidRDefault="00000000">
            <w:r>
              <w:rPr>
                <w:sz w:val="17"/>
              </w:rPr>
              <w:t>Hoàn thiện truy xuất và hiển thị dữ liệu tồn thấp trên báo cáo.</w:t>
            </w:r>
          </w:p>
        </w:tc>
        <w:tc>
          <w:tcPr>
            <w:tcW w:w="963" w:type="dxa"/>
            <w:vAlign w:val="center"/>
          </w:tcPr>
          <w:p w14:paraId="40597A4B" w14:textId="77777777" w:rsidR="003F459D" w:rsidRDefault="00000000">
            <w:pPr>
              <w:jc w:val="center"/>
            </w:pPr>
            <w:r>
              <w:rPr>
                <w:sz w:val="17"/>
              </w:rPr>
              <w:t>Mới</w:t>
            </w:r>
          </w:p>
        </w:tc>
      </w:tr>
    </w:tbl>
    <w:p w14:paraId="20933C4E" w14:textId="77777777" w:rsidR="003F459D" w:rsidRDefault="003F459D"/>
    <w:p w14:paraId="4B7D37D4" w14:textId="77777777" w:rsidR="003F459D" w:rsidRDefault="00000000">
      <w:pPr>
        <w:pStyle w:val="Heading2"/>
      </w:pPr>
      <w:bookmarkStart w:id="88" w:name="_Toc236824250"/>
      <w:r>
        <w:rPr>
          <w:rFonts w:ascii="Times New Roman" w:eastAsia="Times New Roman" w:hAnsi="Times New Roman" w:cs="Times New Roman"/>
        </w:rPr>
        <w:lastRenderedPageBreak/>
        <w:t>4.4. Kiểm thử lại và kiểm thử hồi quy</w:t>
      </w:r>
      <w:bookmarkEnd w:id="88"/>
    </w:p>
    <w:p w14:paraId="1DD3A266" w14:textId="77777777" w:rsidR="003F459D" w:rsidRDefault="00000000">
      <w:pPr>
        <w:ind w:firstLine="567"/>
      </w:pPr>
      <w:r>
        <w:t>Tại thời điểm chốt vòng kiểm thử, 11 lỗi vẫn ở trạng thái Mới và chưa có bản build xác nhận đã sửa. Vì vậy, hoạt động retest chưa được thực hiện. Sau khi nhóm phát triển bàn giao bản sửa, từng test case Fail phải được chạy lại bằng đúng điều kiện và dữ liệu ban đầu, kèm ảnh trước/sau.</w:t>
      </w:r>
    </w:p>
    <w:p w14:paraId="5B09E97C" w14:textId="77777777" w:rsidR="003F459D" w:rsidRDefault="00000000">
      <w:pPr>
        <w:ind w:firstLine="567"/>
      </w:pPr>
      <w:r>
        <w:t>Hai ca TC_SALE_03 và TC_SALE_04 đang Blocked vì thiết kế ca kiểm thử giả định có ô nhập trực tiếp số lượng trong khi giao diện POS hiện tại không có trường này. Nhóm cần thiết kế lại hai ca theo cơ chế tăng/giảm số lượng thực tế trên giao diện rồi chạy bổ sung. Bộ hồi quy P1 chỉ được thực hiện sau khi retest các lỗi Cao đạt Pass.</w:t>
      </w:r>
    </w:p>
    <w:p w14:paraId="264F305C" w14:textId="77777777" w:rsidR="003F459D" w:rsidRDefault="00000000">
      <w:pPr>
        <w:pStyle w:val="Heading2"/>
      </w:pPr>
      <w:bookmarkStart w:id="89" w:name="_Toc236824251"/>
      <w:r>
        <w:rPr>
          <w:rFonts w:ascii="Times New Roman" w:eastAsia="Times New Roman" w:hAnsi="Times New Roman" w:cs="Times New Roman"/>
        </w:rPr>
        <w:t>4.5. Đánh giá chất lượng phần mềm</w:t>
      </w:r>
      <w:bookmarkEnd w:id="89"/>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097"/>
        <w:gridCol w:w="5216"/>
        <w:gridCol w:w="1474"/>
      </w:tblGrid>
      <w:tr w:rsidR="003F459D" w14:paraId="4483903E" w14:textId="77777777">
        <w:trPr>
          <w:cantSplit/>
          <w:tblHeader/>
          <w:jc w:val="center"/>
        </w:trPr>
        <w:tc>
          <w:tcPr>
            <w:tcW w:w="2097" w:type="dxa"/>
            <w:shd w:val="clear" w:color="auto" w:fill="D9EAF7"/>
            <w:tcMar>
              <w:top w:w="70" w:type="dxa"/>
              <w:left w:w="75" w:type="dxa"/>
              <w:bottom w:w="70" w:type="dxa"/>
              <w:right w:w="75" w:type="dxa"/>
            </w:tcMar>
            <w:vAlign w:val="center"/>
          </w:tcPr>
          <w:p w14:paraId="46FF0BFE" w14:textId="77777777" w:rsidR="003F459D" w:rsidRDefault="00000000">
            <w:pPr>
              <w:spacing w:after="0" w:line="252" w:lineRule="auto"/>
              <w:jc w:val="center"/>
            </w:pPr>
            <w:r>
              <w:rPr>
                <w:rFonts w:cs="Times New Roman"/>
                <w:b/>
                <w:sz w:val="18"/>
              </w:rPr>
              <w:t>Tiêu chí</w:t>
            </w:r>
          </w:p>
        </w:tc>
        <w:tc>
          <w:tcPr>
            <w:tcW w:w="5216" w:type="dxa"/>
            <w:shd w:val="clear" w:color="auto" w:fill="D9EAF7"/>
            <w:tcMar>
              <w:top w:w="70" w:type="dxa"/>
              <w:left w:w="75" w:type="dxa"/>
              <w:bottom w:w="70" w:type="dxa"/>
              <w:right w:w="75" w:type="dxa"/>
            </w:tcMar>
            <w:vAlign w:val="center"/>
          </w:tcPr>
          <w:p w14:paraId="417BEF8E" w14:textId="77777777" w:rsidR="003F459D" w:rsidRDefault="00000000">
            <w:pPr>
              <w:spacing w:after="0" w:line="252" w:lineRule="auto"/>
              <w:jc w:val="center"/>
            </w:pPr>
            <w:r>
              <w:rPr>
                <w:rFonts w:cs="Times New Roman"/>
                <w:b/>
                <w:sz w:val="18"/>
              </w:rPr>
              <w:t>Nhận xét</w:t>
            </w:r>
          </w:p>
        </w:tc>
        <w:tc>
          <w:tcPr>
            <w:tcW w:w="1474" w:type="dxa"/>
            <w:shd w:val="clear" w:color="auto" w:fill="D9EAF7"/>
            <w:tcMar>
              <w:top w:w="70" w:type="dxa"/>
              <w:left w:w="75" w:type="dxa"/>
              <w:bottom w:w="70" w:type="dxa"/>
              <w:right w:w="75" w:type="dxa"/>
            </w:tcMar>
            <w:vAlign w:val="center"/>
          </w:tcPr>
          <w:p w14:paraId="4AA20416" w14:textId="77777777" w:rsidR="003F459D" w:rsidRDefault="00000000">
            <w:pPr>
              <w:spacing w:after="0" w:line="252" w:lineRule="auto"/>
              <w:jc w:val="center"/>
            </w:pPr>
            <w:r>
              <w:rPr>
                <w:rFonts w:cs="Times New Roman"/>
                <w:b/>
                <w:sz w:val="18"/>
              </w:rPr>
              <w:t>Mức đánh giá</w:t>
            </w:r>
          </w:p>
        </w:tc>
      </w:tr>
      <w:tr w:rsidR="003F459D" w14:paraId="4F5DE95C" w14:textId="77777777">
        <w:trPr>
          <w:cantSplit/>
          <w:jc w:val="center"/>
        </w:trPr>
        <w:tc>
          <w:tcPr>
            <w:tcW w:w="2097" w:type="dxa"/>
            <w:tcMar>
              <w:top w:w="70" w:type="dxa"/>
              <w:left w:w="75" w:type="dxa"/>
              <w:bottom w:w="70" w:type="dxa"/>
              <w:right w:w="75" w:type="dxa"/>
            </w:tcMar>
            <w:vAlign w:val="center"/>
          </w:tcPr>
          <w:p w14:paraId="0641629C" w14:textId="77777777" w:rsidR="003F459D" w:rsidRDefault="00000000">
            <w:r>
              <w:rPr>
                <w:b/>
                <w:sz w:val="18"/>
              </w:rPr>
              <w:t>Tính đúng đắn</w:t>
            </w:r>
          </w:p>
        </w:tc>
        <w:tc>
          <w:tcPr>
            <w:tcW w:w="5216" w:type="dxa"/>
            <w:tcMar>
              <w:top w:w="70" w:type="dxa"/>
              <w:left w:w="75" w:type="dxa"/>
              <w:bottom w:w="70" w:type="dxa"/>
              <w:right w:w="75" w:type="dxa"/>
            </w:tcMar>
            <w:vAlign w:val="center"/>
          </w:tcPr>
          <w:p w14:paraId="1570A41C" w14:textId="77777777" w:rsidR="003F459D" w:rsidRDefault="00000000">
            <w:r>
              <w:rPr>
                <w:sz w:val="18"/>
              </w:rPr>
              <w:t>41/54 test case Pass; còn 11 lỗi chức năng và 2 ca Blocked. Một số nghiệp vụ cốt lõi chưa đáp ứng yêu cầu.</w:t>
            </w:r>
          </w:p>
        </w:tc>
        <w:tc>
          <w:tcPr>
            <w:tcW w:w="1474" w:type="dxa"/>
            <w:shd w:val="clear" w:color="auto" w:fill="FFF2CC"/>
            <w:tcMar>
              <w:top w:w="70" w:type="dxa"/>
              <w:left w:w="75" w:type="dxa"/>
              <w:bottom w:w="70" w:type="dxa"/>
              <w:right w:w="75" w:type="dxa"/>
            </w:tcMar>
            <w:vAlign w:val="center"/>
          </w:tcPr>
          <w:p w14:paraId="1D548ACF" w14:textId="77777777" w:rsidR="003F459D" w:rsidRDefault="00000000">
            <w:r>
              <w:rPr>
                <w:sz w:val="18"/>
              </w:rPr>
              <w:t>Trung bình</w:t>
            </w:r>
          </w:p>
        </w:tc>
      </w:tr>
      <w:tr w:rsidR="003F459D" w14:paraId="26345543" w14:textId="77777777">
        <w:trPr>
          <w:cantSplit/>
          <w:jc w:val="center"/>
        </w:trPr>
        <w:tc>
          <w:tcPr>
            <w:tcW w:w="2097" w:type="dxa"/>
            <w:tcMar>
              <w:top w:w="70" w:type="dxa"/>
              <w:left w:w="75" w:type="dxa"/>
              <w:bottom w:w="70" w:type="dxa"/>
              <w:right w:w="75" w:type="dxa"/>
            </w:tcMar>
            <w:vAlign w:val="center"/>
          </w:tcPr>
          <w:p w14:paraId="60CE572C" w14:textId="77777777" w:rsidR="003F459D" w:rsidRDefault="00000000">
            <w:r>
              <w:rPr>
                <w:b/>
                <w:sz w:val="18"/>
              </w:rPr>
              <w:t>Độ tin cậy</w:t>
            </w:r>
          </w:p>
        </w:tc>
        <w:tc>
          <w:tcPr>
            <w:tcW w:w="5216" w:type="dxa"/>
            <w:tcMar>
              <w:top w:w="70" w:type="dxa"/>
              <w:left w:w="75" w:type="dxa"/>
              <w:bottom w:w="70" w:type="dxa"/>
              <w:right w:w="75" w:type="dxa"/>
            </w:tcMar>
            <w:vAlign w:val="center"/>
          </w:tcPr>
          <w:p w14:paraId="66F30A46" w14:textId="77777777" w:rsidR="003F459D" w:rsidRDefault="00000000">
            <w:r>
              <w:rPr>
                <w:sz w:val="18"/>
              </w:rPr>
              <w:t>Các luồng đăng nhập, CRUD cơ bản và tạo hóa đơn hoạt động; tuy nhiên hủy hóa đơn, tồn thấp và báo cáo còn sai/thiếu.</w:t>
            </w:r>
          </w:p>
        </w:tc>
        <w:tc>
          <w:tcPr>
            <w:tcW w:w="1474" w:type="dxa"/>
            <w:shd w:val="clear" w:color="auto" w:fill="FFF2CC"/>
            <w:tcMar>
              <w:top w:w="70" w:type="dxa"/>
              <w:left w:w="75" w:type="dxa"/>
              <w:bottom w:w="70" w:type="dxa"/>
              <w:right w:w="75" w:type="dxa"/>
            </w:tcMar>
            <w:vAlign w:val="center"/>
          </w:tcPr>
          <w:p w14:paraId="14DE10B9" w14:textId="77777777" w:rsidR="003F459D" w:rsidRDefault="00000000">
            <w:r>
              <w:rPr>
                <w:sz w:val="18"/>
              </w:rPr>
              <w:t>Trung bình</w:t>
            </w:r>
          </w:p>
        </w:tc>
      </w:tr>
      <w:tr w:rsidR="003F459D" w14:paraId="28D8339A" w14:textId="77777777">
        <w:trPr>
          <w:cantSplit/>
          <w:jc w:val="center"/>
        </w:trPr>
        <w:tc>
          <w:tcPr>
            <w:tcW w:w="2097" w:type="dxa"/>
            <w:tcMar>
              <w:top w:w="70" w:type="dxa"/>
              <w:left w:w="75" w:type="dxa"/>
              <w:bottom w:w="70" w:type="dxa"/>
              <w:right w:w="75" w:type="dxa"/>
            </w:tcMar>
            <w:vAlign w:val="center"/>
          </w:tcPr>
          <w:p w14:paraId="40B7ACD4" w14:textId="77777777" w:rsidR="003F459D" w:rsidRDefault="00000000">
            <w:r>
              <w:rPr>
                <w:b/>
                <w:sz w:val="18"/>
              </w:rPr>
              <w:t>Tính dễ sử dụng</w:t>
            </w:r>
          </w:p>
        </w:tc>
        <w:tc>
          <w:tcPr>
            <w:tcW w:w="5216" w:type="dxa"/>
            <w:tcMar>
              <w:top w:w="70" w:type="dxa"/>
              <w:left w:w="75" w:type="dxa"/>
              <w:bottom w:w="70" w:type="dxa"/>
              <w:right w:w="75" w:type="dxa"/>
            </w:tcMar>
            <w:vAlign w:val="center"/>
          </w:tcPr>
          <w:p w14:paraId="616E1169" w14:textId="77777777" w:rsidR="003F459D" w:rsidRDefault="00000000">
            <w:r>
              <w:rPr>
                <w:sz w:val="18"/>
              </w:rPr>
              <w:t>Giao diện có bố cục rõ, menu và bảng dữ liệu dễ nhận biết; một số ca cần thiết kế lại do cơ chế nhập số lượng trên POS khác giả định.</w:t>
            </w:r>
          </w:p>
        </w:tc>
        <w:tc>
          <w:tcPr>
            <w:tcW w:w="1474" w:type="dxa"/>
            <w:shd w:val="clear" w:color="auto" w:fill="E2F0D9"/>
            <w:tcMar>
              <w:top w:w="70" w:type="dxa"/>
              <w:left w:w="75" w:type="dxa"/>
              <w:bottom w:w="70" w:type="dxa"/>
              <w:right w:w="75" w:type="dxa"/>
            </w:tcMar>
            <w:vAlign w:val="center"/>
          </w:tcPr>
          <w:p w14:paraId="569EE586" w14:textId="77777777" w:rsidR="003F459D" w:rsidRDefault="00000000">
            <w:r>
              <w:rPr>
                <w:sz w:val="18"/>
              </w:rPr>
              <w:t>Khá</w:t>
            </w:r>
          </w:p>
        </w:tc>
      </w:tr>
      <w:tr w:rsidR="003F459D" w14:paraId="08F6042D" w14:textId="77777777">
        <w:trPr>
          <w:cantSplit/>
          <w:jc w:val="center"/>
        </w:trPr>
        <w:tc>
          <w:tcPr>
            <w:tcW w:w="2097" w:type="dxa"/>
            <w:tcMar>
              <w:top w:w="70" w:type="dxa"/>
              <w:left w:w="75" w:type="dxa"/>
              <w:bottom w:w="70" w:type="dxa"/>
              <w:right w:w="75" w:type="dxa"/>
            </w:tcMar>
            <w:vAlign w:val="center"/>
          </w:tcPr>
          <w:p w14:paraId="09406055" w14:textId="77777777" w:rsidR="003F459D" w:rsidRDefault="00000000">
            <w:r>
              <w:rPr>
                <w:b/>
                <w:sz w:val="18"/>
              </w:rPr>
              <w:t>Tính bảo mật</w:t>
            </w:r>
          </w:p>
        </w:tc>
        <w:tc>
          <w:tcPr>
            <w:tcW w:w="5216" w:type="dxa"/>
            <w:tcMar>
              <w:top w:w="70" w:type="dxa"/>
              <w:left w:w="75" w:type="dxa"/>
              <w:bottom w:w="70" w:type="dxa"/>
              <w:right w:w="75" w:type="dxa"/>
            </w:tcMar>
            <w:vAlign w:val="center"/>
          </w:tcPr>
          <w:p w14:paraId="05BC5800" w14:textId="77777777" w:rsidR="003F459D" w:rsidRDefault="00000000">
            <w:r>
              <w:rPr>
                <w:sz w:val="18"/>
              </w:rPr>
              <w:t>11/12 ca đăng nhập và phân quyền đạt; Staff bị giới hạn đúng chức năng. Chưa thực hiện kiểm thử bảo mật chuyên sâu.</w:t>
            </w:r>
          </w:p>
        </w:tc>
        <w:tc>
          <w:tcPr>
            <w:tcW w:w="1474" w:type="dxa"/>
            <w:shd w:val="clear" w:color="auto" w:fill="E2F0D9"/>
            <w:tcMar>
              <w:top w:w="70" w:type="dxa"/>
              <w:left w:w="75" w:type="dxa"/>
              <w:bottom w:w="70" w:type="dxa"/>
              <w:right w:w="75" w:type="dxa"/>
            </w:tcMar>
            <w:vAlign w:val="center"/>
          </w:tcPr>
          <w:p w14:paraId="2588B78B" w14:textId="77777777" w:rsidR="003F459D" w:rsidRDefault="00000000">
            <w:r>
              <w:rPr>
                <w:sz w:val="18"/>
              </w:rPr>
              <w:t>Khá</w:t>
            </w:r>
          </w:p>
        </w:tc>
      </w:tr>
      <w:tr w:rsidR="003F459D" w14:paraId="0A0C60E4" w14:textId="77777777">
        <w:trPr>
          <w:cantSplit/>
          <w:jc w:val="center"/>
        </w:trPr>
        <w:tc>
          <w:tcPr>
            <w:tcW w:w="2097" w:type="dxa"/>
            <w:tcMar>
              <w:top w:w="70" w:type="dxa"/>
              <w:left w:w="75" w:type="dxa"/>
              <w:bottom w:w="70" w:type="dxa"/>
              <w:right w:w="75" w:type="dxa"/>
            </w:tcMar>
            <w:vAlign w:val="center"/>
          </w:tcPr>
          <w:p w14:paraId="610ADA0F" w14:textId="77777777" w:rsidR="003F459D" w:rsidRDefault="00000000">
            <w:r>
              <w:rPr>
                <w:b/>
                <w:sz w:val="18"/>
              </w:rPr>
              <w:t>Tính toàn vẹn dữ liệu</w:t>
            </w:r>
          </w:p>
        </w:tc>
        <w:tc>
          <w:tcPr>
            <w:tcW w:w="5216" w:type="dxa"/>
            <w:tcMar>
              <w:top w:w="70" w:type="dxa"/>
              <w:left w:w="75" w:type="dxa"/>
              <w:bottom w:w="70" w:type="dxa"/>
              <w:right w:w="75" w:type="dxa"/>
            </w:tcMar>
            <w:vAlign w:val="center"/>
          </w:tcPr>
          <w:p w14:paraId="785C55A0" w14:textId="77777777" w:rsidR="003F459D" w:rsidRDefault="00000000">
            <w:r>
              <w:rPr>
                <w:sz w:val="18"/>
              </w:rPr>
              <w:t>Có lỗi chấp nhận số lượng nhập bằng 0 và hủy hóa đơn không hoàn tồn kho; chưa đạt yêu cầu an toàn dữ liệu.</w:t>
            </w:r>
          </w:p>
        </w:tc>
        <w:tc>
          <w:tcPr>
            <w:tcW w:w="1474" w:type="dxa"/>
            <w:shd w:val="clear" w:color="auto" w:fill="FCE4D6"/>
            <w:tcMar>
              <w:top w:w="70" w:type="dxa"/>
              <w:left w:w="75" w:type="dxa"/>
              <w:bottom w:w="70" w:type="dxa"/>
              <w:right w:w="75" w:type="dxa"/>
            </w:tcMar>
            <w:vAlign w:val="center"/>
          </w:tcPr>
          <w:p w14:paraId="094DD5B6" w14:textId="77777777" w:rsidR="003F459D" w:rsidRDefault="00000000">
            <w:r>
              <w:rPr>
                <w:sz w:val="18"/>
              </w:rPr>
              <w:t>Chưa đạt</w:t>
            </w:r>
          </w:p>
        </w:tc>
      </w:tr>
      <w:tr w:rsidR="003F459D" w14:paraId="58A417C9" w14:textId="77777777">
        <w:trPr>
          <w:cantSplit/>
          <w:jc w:val="center"/>
        </w:trPr>
        <w:tc>
          <w:tcPr>
            <w:tcW w:w="2097" w:type="dxa"/>
            <w:tcMar>
              <w:top w:w="70" w:type="dxa"/>
              <w:left w:w="75" w:type="dxa"/>
              <w:bottom w:w="70" w:type="dxa"/>
              <w:right w:w="75" w:type="dxa"/>
            </w:tcMar>
            <w:vAlign w:val="center"/>
          </w:tcPr>
          <w:p w14:paraId="17EDC008" w14:textId="77777777" w:rsidR="003F459D" w:rsidRDefault="00000000">
            <w:r>
              <w:rPr>
                <w:b/>
                <w:sz w:val="18"/>
              </w:rPr>
              <w:t>Khả năng bảo trì</w:t>
            </w:r>
          </w:p>
        </w:tc>
        <w:tc>
          <w:tcPr>
            <w:tcW w:w="5216" w:type="dxa"/>
            <w:tcMar>
              <w:top w:w="70" w:type="dxa"/>
              <w:left w:w="75" w:type="dxa"/>
              <w:bottom w:w="70" w:type="dxa"/>
              <w:right w:w="75" w:type="dxa"/>
            </w:tcMar>
            <w:vAlign w:val="center"/>
          </w:tcPr>
          <w:p w14:paraId="16ECA509" w14:textId="77777777" w:rsidR="003F459D" w:rsidRDefault="00000000">
            <w:r>
              <w:rPr>
                <w:sz w:val="18"/>
              </w:rPr>
              <w:t>Không đánh giá trực tiếp bằng kiểm thử hộp đen; cần review mã nguồn, cấu trúc lớp và tài liệu kỹ thuật riêng.</w:t>
            </w:r>
          </w:p>
        </w:tc>
        <w:tc>
          <w:tcPr>
            <w:tcW w:w="1474" w:type="dxa"/>
            <w:shd w:val="clear" w:color="auto" w:fill="FFF2CC"/>
            <w:tcMar>
              <w:top w:w="70" w:type="dxa"/>
              <w:left w:w="75" w:type="dxa"/>
              <w:bottom w:w="70" w:type="dxa"/>
              <w:right w:w="75" w:type="dxa"/>
            </w:tcMar>
            <w:vAlign w:val="center"/>
          </w:tcPr>
          <w:p w14:paraId="0F84119B" w14:textId="77777777" w:rsidR="003F459D" w:rsidRDefault="00000000">
            <w:r>
              <w:rPr>
                <w:sz w:val="18"/>
              </w:rPr>
              <w:t>Chưa đủ cơ sở</w:t>
            </w:r>
          </w:p>
        </w:tc>
      </w:tr>
      <w:tr w:rsidR="003F459D" w14:paraId="1193650A" w14:textId="77777777">
        <w:trPr>
          <w:cantSplit/>
          <w:jc w:val="center"/>
        </w:trPr>
        <w:tc>
          <w:tcPr>
            <w:tcW w:w="2097" w:type="dxa"/>
            <w:tcMar>
              <w:top w:w="70" w:type="dxa"/>
              <w:left w:w="75" w:type="dxa"/>
              <w:bottom w:w="70" w:type="dxa"/>
              <w:right w:w="75" w:type="dxa"/>
            </w:tcMar>
            <w:vAlign w:val="center"/>
          </w:tcPr>
          <w:p w14:paraId="2A3167DE" w14:textId="77777777" w:rsidR="003F459D" w:rsidRDefault="00000000">
            <w:r>
              <w:rPr>
                <w:b/>
                <w:sz w:val="18"/>
              </w:rPr>
              <w:t>Khả năng kiểm thử</w:t>
            </w:r>
          </w:p>
        </w:tc>
        <w:tc>
          <w:tcPr>
            <w:tcW w:w="5216" w:type="dxa"/>
            <w:tcMar>
              <w:top w:w="70" w:type="dxa"/>
              <w:left w:w="75" w:type="dxa"/>
              <w:bottom w:w="70" w:type="dxa"/>
              <w:right w:w="75" w:type="dxa"/>
            </w:tcMar>
            <w:vAlign w:val="center"/>
          </w:tcPr>
          <w:p w14:paraId="446A6E10" w14:textId="77777777" w:rsidR="003F459D" w:rsidRDefault="00000000">
            <w:r>
              <w:rPr>
                <w:sz w:val="18"/>
              </w:rPr>
              <w:t>Các chức năng chính có thể kiểm thử thủ công; tuy nhiên 2 ca bị Blocked và một số chức năng chưa tồn tại.</w:t>
            </w:r>
          </w:p>
        </w:tc>
        <w:tc>
          <w:tcPr>
            <w:tcW w:w="1474" w:type="dxa"/>
            <w:shd w:val="clear" w:color="auto" w:fill="FFF2CC"/>
            <w:tcMar>
              <w:top w:w="70" w:type="dxa"/>
              <w:left w:w="75" w:type="dxa"/>
              <w:bottom w:w="70" w:type="dxa"/>
              <w:right w:w="75" w:type="dxa"/>
            </w:tcMar>
            <w:vAlign w:val="center"/>
          </w:tcPr>
          <w:p w14:paraId="420D416A" w14:textId="77777777" w:rsidR="003F459D" w:rsidRDefault="00000000">
            <w:r>
              <w:rPr>
                <w:sz w:val="18"/>
              </w:rPr>
              <w:t>Trung bình</w:t>
            </w:r>
          </w:p>
        </w:tc>
      </w:tr>
      <w:tr w:rsidR="003F459D" w14:paraId="7C364CEB" w14:textId="77777777">
        <w:trPr>
          <w:cantSplit/>
          <w:jc w:val="center"/>
        </w:trPr>
        <w:tc>
          <w:tcPr>
            <w:tcW w:w="2097" w:type="dxa"/>
            <w:tcMar>
              <w:top w:w="70" w:type="dxa"/>
              <w:left w:w="75" w:type="dxa"/>
              <w:bottom w:w="70" w:type="dxa"/>
              <w:right w:w="75" w:type="dxa"/>
            </w:tcMar>
            <w:vAlign w:val="center"/>
          </w:tcPr>
          <w:p w14:paraId="5E97E8D4" w14:textId="77777777" w:rsidR="003F459D" w:rsidRDefault="00000000">
            <w:r>
              <w:rPr>
                <w:b/>
                <w:sz w:val="18"/>
              </w:rPr>
              <w:t>Hiệu năng</w:t>
            </w:r>
          </w:p>
        </w:tc>
        <w:tc>
          <w:tcPr>
            <w:tcW w:w="5216" w:type="dxa"/>
            <w:tcMar>
              <w:top w:w="70" w:type="dxa"/>
              <w:left w:w="75" w:type="dxa"/>
              <w:bottom w:w="70" w:type="dxa"/>
              <w:right w:w="75" w:type="dxa"/>
            </w:tcMar>
            <w:vAlign w:val="center"/>
          </w:tcPr>
          <w:p w14:paraId="04CBEFB3" w14:textId="77777777" w:rsidR="003F459D" w:rsidRDefault="00000000">
            <w:r>
              <w:rPr>
                <w:sz w:val="18"/>
              </w:rPr>
              <w:t>Chưa có số đo thời gian phản hồi được ghi nhận bằng đồng hồ bấm giờ hoặc công cụ đo.</w:t>
            </w:r>
          </w:p>
        </w:tc>
        <w:tc>
          <w:tcPr>
            <w:tcW w:w="1474" w:type="dxa"/>
            <w:shd w:val="clear" w:color="auto" w:fill="FFF2CC"/>
            <w:tcMar>
              <w:top w:w="70" w:type="dxa"/>
              <w:left w:w="75" w:type="dxa"/>
              <w:bottom w:w="70" w:type="dxa"/>
              <w:right w:w="75" w:type="dxa"/>
            </w:tcMar>
            <w:vAlign w:val="center"/>
          </w:tcPr>
          <w:p w14:paraId="1EB761F9" w14:textId="77777777" w:rsidR="003F459D" w:rsidRDefault="00000000">
            <w:r>
              <w:rPr>
                <w:sz w:val="18"/>
              </w:rPr>
              <w:t>Chưa đánh giá</w:t>
            </w:r>
          </w:p>
        </w:tc>
      </w:tr>
      <w:tr w:rsidR="003F459D" w14:paraId="5B32E9CA" w14:textId="77777777">
        <w:trPr>
          <w:cantSplit/>
          <w:jc w:val="center"/>
        </w:trPr>
        <w:tc>
          <w:tcPr>
            <w:tcW w:w="2097" w:type="dxa"/>
            <w:tcMar>
              <w:top w:w="70" w:type="dxa"/>
              <w:left w:w="75" w:type="dxa"/>
              <w:bottom w:w="70" w:type="dxa"/>
              <w:right w:w="75" w:type="dxa"/>
            </w:tcMar>
            <w:vAlign w:val="center"/>
          </w:tcPr>
          <w:p w14:paraId="4A31CDCE" w14:textId="77777777" w:rsidR="003F459D" w:rsidRDefault="00000000">
            <w:r>
              <w:rPr>
                <w:b/>
                <w:sz w:val="18"/>
              </w:rPr>
              <w:t>Mức sẵn sàng phát hành</w:t>
            </w:r>
          </w:p>
        </w:tc>
        <w:tc>
          <w:tcPr>
            <w:tcW w:w="5216" w:type="dxa"/>
            <w:tcMar>
              <w:top w:w="70" w:type="dxa"/>
              <w:left w:w="75" w:type="dxa"/>
              <w:bottom w:w="70" w:type="dxa"/>
              <w:right w:w="75" w:type="dxa"/>
            </w:tcMar>
            <w:vAlign w:val="center"/>
          </w:tcPr>
          <w:p w14:paraId="73B12A2E" w14:textId="77777777" w:rsidR="003F459D" w:rsidRDefault="00000000">
            <w:r>
              <w:rPr>
                <w:sz w:val="18"/>
              </w:rPr>
              <w:t>Tỷ lệ Pass 75,9%, thấp hơn ngưỡng 95%; còn nhiều lỗi Cao và chưa retest.</w:t>
            </w:r>
          </w:p>
        </w:tc>
        <w:tc>
          <w:tcPr>
            <w:tcW w:w="1474" w:type="dxa"/>
            <w:shd w:val="clear" w:color="auto" w:fill="FCE4D6"/>
            <w:tcMar>
              <w:top w:w="70" w:type="dxa"/>
              <w:left w:w="75" w:type="dxa"/>
              <w:bottom w:w="70" w:type="dxa"/>
              <w:right w:w="75" w:type="dxa"/>
            </w:tcMar>
            <w:vAlign w:val="center"/>
          </w:tcPr>
          <w:p w14:paraId="6EAC1873" w14:textId="77777777" w:rsidR="003F459D" w:rsidRDefault="00000000">
            <w:r>
              <w:rPr>
                <w:sz w:val="18"/>
              </w:rPr>
              <w:t>Chưa sẵn sàng</w:t>
            </w:r>
          </w:p>
        </w:tc>
      </w:tr>
    </w:tbl>
    <w:p w14:paraId="4B3FC785" w14:textId="77777777" w:rsidR="003F459D" w:rsidRDefault="003F459D"/>
    <w:p w14:paraId="68D60AB0" w14:textId="77777777" w:rsidR="003F459D" w:rsidRDefault="00000000">
      <w:pPr>
        <w:pStyle w:val="Heading2"/>
      </w:pPr>
      <w:bookmarkStart w:id="90" w:name="_Toc236824252"/>
      <w:r>
        <w:rPr>
          <w:rFonts w:ascii="Times New Roman" w:eastAsia="Times New Roman" w:hAnsi="Times New Roman" w:cs="Times New Roman"/>
        </w:rPr>
        <w:t>4.6. Hạn chế của quá trình kiểm thử</w:t>
      </w:r>
      <w:bookmarkEnd w:id="90"/>
    </w:p>
    <w:p w14:paraId="7664E5D0" w14:textId="77777777" w:rsidR="003F459D" w:rsidRDefault="00000000">
      <w:pPr>
        <w:spacing w:after="60" w:line="360" w:lineRule="auto"/>
        <w:ind w:left="425" w:hanging="255"/>
      </w:pPr>
      <w:r>
        <w:t>• Chưa thực hiện kiểm thử hiệu năng với tập dữ liệu lớn và chưa ghi nhận số đo thời gian phản hồi cho từng thao tác.</w:t>
      </w:r>
    </w:p>
    <w:p w14:paraId="17D161A3" w14:textId="77777777" w:rsidR="003F459D" w:rsidRDefault="00000000">
      <w:pPr>
        <w:spacing w:after="60" w:line="360" w:lineRule="auto"/>
        <w:ind w:left="425" w:hanging="255"/>
      </w:pPr>
      <w:r>
        <w:t>• Chưa kiểm thử tương thích trên nhiều máy tính, nhiều độ phân giải và các mức scale màn hình khác nhau.</w:t>
      </w:r>
    </w:p>
    <w:p w14:paraId="569B7478" w14:textId="77777777" w:rsidR="003F459D" w:rsidRDefault="00000000">
      <w:pPr>
        <w:spacing w:after="60" w:line="360" w:lineRule="auto"/>
        <w:ind w:left="425" w:hanging="255"/>
      </w:pPr>
      <w:r>
        <w:lastRenderedPageBreak/>
        <w:t>• Toàn bộ ca kiểm thử được thực hiện thủ công trên giao diện Windows Forms; đã thiết lập framework tự động bằng FlaUI nhưng cần mở rộng thêm.</w:t>
      </w:r>
    </w:p>
    <w:p w14:paraId="24CFF9A9" w14:textId="77777777" w:rsidR="003F459D" w:rsidRDefault="00000000">
      <w:pPr>
        <w:spacing w:after="60" w:line="360" w:lineRule="auto"/>
        <w:ind w:left="425" w:hanging="255"/>
      </w:pPr>
      <w:r>
        <w:t>• Kiểm thử bảo mật mới dừng ở đăng nhập, trạng thái tài khoản và phân quyền chức năng; chưa kiểm thử xâm nhập hoặc phân tích lỗ hổng chuyên sâu.</w:t>
      </w:r>
    </w:p>
    <w:p w14:paraId="59A9889B" w14:textId="77777777" w:rsidR="003F459D" w:rsidRDefault="00000000">
      <w:pPr>
        <w:spacing w:after="60" w:line="360" w:lineRule="auto"/>
        <w:ind w:left="425" w:hanging="255"/>
      </w:pPr>
      <w:r>
        <w:t>• Một số test case còn thiếu ảnh minh chứng chi tiết, đặc biệt các ca Fail và hai ca Blocked của phân hệ bán hàng.</w:t>
      </w:r>
    </w:p>
    <w:p w14:paraId="57EA95B2" w14:textId="77777777" w:rsidR="003F459D" w:rsidRDefault="00000000">
      <w:pPr>
        <w:pStyle w:val="Heading2"/>
      </w:pPr>
      <w:bookmarkStart w:id="91" w:name="_Toc236824253"/>
      <w:r>
        <w:rPr>
          <w:rFonts w:ascii="Times New Roman" w:eastAsia="Times New Roman" w:hAnsi="Times New Roman" w:cs="Times New Roman"/>
        </w:rPr>
        <w:t>4.7. Đề xuất cải tiến</w:t>
      </w:r>
      <w:bookmarkEnd w:id="91"/>
    </w:p>
    <w:p w14:paraId="5D7DC360" w14:textId="77777777" w:rsidR="003F459D" w:rsidRDefault="00000000">
      <w:pPr>
        <w:spacing w:after="60" w:line="360" w:lineRule="auto"/>
        <w:ind w:left="425" w:hanging="255"/>
      </w:pPr>
      <w:r>
        <w:t>• Chuẩn hóa bộ test case hộp đen, bổ sung dữ liệu biên và duy trì bộ kiểm thử hồi quy tự động cho các chức năng cốt lõi.</w:t>
      </w:r>
    </w:p>
    <w:p w14:paraId="3CBD216D" w14:textId="77777777" w:rsidR="003F459D" w:rsidRDefault="00000000">
      <w:pPr>
        <w:spacing w:after="60" w:line="360" w:lineRule="auto"/>
        <w:ind w:left="425" w:hanging="255"/>
      </w:pPr>
      <w:r>
        <w:t>• Sử dụng transaction cho các nghiệp vụ tạo/hủy hóa đơn và nhập sách nhằm bảo đảm dữ liệu không cập nhật dở dang.</w:t>
      </w:r>
    </w:p>
    <w:p w14:paraId="3EB82D7C" w14:textId="77777777" w:rsidR="003F459D" w:rsidRDefault="00000000">
      <w:pPr>
        <w:spacing w:after="60" w:line="360" w:lineRule="auto"/>
        <w:ind w:left="425" w:hanging="255"/>
      </w:pPr>
      <w:r>
        <w:t>• Chuẩn hóa validation dùng chung để kiểm tra trường bắt buộc, số dương, định dạng số điện thoại và dữ liệu trùng.</w:t>
      </w:r>
    </w:p>
    <w:p w14:paraId="3AB5D48D" w14:textId="77777777" w:rsidR="003F459D" w:rsidRDefault="00000000">
      <w:pPr>
        <w:spacing w:after="60" w:line="360" w:lineRule="auto"/>
        <w:ind w:left="425" w:hanging="255"/>
      </w:pPr>
      <w:r>
        <w:t>• Bổ sung logging để lưu exception, người thao tác, thời gian và chức năng phát sinh lỗi.</w:t>
      </w:r>
    </w:p>
    <w:p w14:paraId="6CA7EB47" w14:textId="77777777" w:rsidR="003F459D" w:rsidRDefault="00000000">
      <w:pPr>
        <w:spacing w:after="60" w:line="360" w:lineRule="auto"/>
        <w:ind w:left="425" w:hanging="255"/>
      </w:pPr>
      <w:r>
        <w:t>• Tạo bộ dữ liệu kiểm thử có thể khôi phục tự động trước mỗi vòng kiểm thử.</w:t>
      </w:r>
    </w:p>
    <w:p w14:paraId="00F9FCA1" w14:textId="77777777" w:rsidR="003F459D" w:rsidRDefault="00000000">
      <w:pPr>
        <w:spacing w:after="60" w:line="360" w:lineRule="auto"/>
        <w:ind w:left="425" w:hanging="255"/>
      </w:pPr>
      <w:r>
        <w:t>• Bổ sung kiểm thử hồi quy hộp đen sau mỗi bản build mới và quản lý test case theo phiên bản phát hành.</w:t>
      </w:r>
    </w:p>
    <w:p w14:paraId="115D6D74" w14:textId="77777777" w:rsidR="003F459D" w:rsidRDefault="00000000">
      <w:pPr>
        <w:spacing w:after="60" w:line="360" w:lineRule="auto"/>
        <w:ind w:left="425" w:hanging="255"/>
      </w:pPr>
      <w:r>
        <w:t>• Kiểm thử hiệu năng truy vấn báo cáo với dữ liệu lớn và tối ưu chỉ mục SQL Server.</w:t>
      </w:r>
    </w:p>
    <w:p w14:paraId="483CC120" w14:textId="77777777" w:rsidR="003F459D" w:rsidRDefault="00000000">
      <w:pPr>
        <w:spacing w:after="60" w:line="360" w:lineRule="auto"/>
        <w:ind w:left="425" w:hanging="255"/>
      </w:pPr>
      <w:r>
        <w:t>• Hoàn thiện in hóa đơn, xuất Excel và kiểm tra định dạng tệp sau khi xuất.</w:t>
      </w:r>
    </w:p>
    <w:p w14:paraId="5DC9C0A0" w14:textId="77777777" w:rsidR="003F459D" w:rsidRDefault="00000000">
      <w:pPr>
        <w:pStyle w:val="Heading1"/>
        <w:spacing w:before="240"/>
      </w:pPr>
      <w:bookmarkStart w:id="92" w:name="_Toc236824254"/>
      <w:r>
        <w:rPr>
          <w:rFonts w:ascii="Times New Roman" w:eastAsia="Times New Roman" w:hAnsi="Times New Roman" w:cs="Times New Roman"/>
        </w:rPr>
        <w:lastRenderedPageBreak/>
        <w:t>KẾT LUẬN</w:t>
      </w:r>
      <w:bookmarkEnd w:id="92"/>
    </w:p>
    <w:p w14:paraId="1FEFB41C" w14:textId="77777777" w:rsidR="003F459D" w:rsidRDefault="00000000">
      <w:pPr>
        <w:ind w:firstLine="567"/>
      </w:pPr>
      <w:r>
        <w:t>Báo cáo đã hoàn thành kế hoạch và thực hiện 54 ca kiểm thử hộp đen tự động với FlaUI và xUnit cho phần mềm BookStoreManagement. Dữ liệu trong các bảng test case đã được rà soát để thống nhất điều kiện, dữ liệu đầu vào, kết quả thực tế và trạng thái; các dữ liệu phụ thuộc không cần thiết và hai ISBN không hợp lệ đã được điều chỉnh.</w:t>
      </w:r>
    </w:p>
    <w:p w14:paraId="49DD64EC" w14:textId="77777777" w:rsidR="003F459D" w:rsidRDefault="00000000">
      <w:pPr>
        <w:ind w:firstLine="567"/>
      </w:pPr>
      <w:r>
        <w:t>Kết quả ghi nhận 41 ca Pass, 11 ca Fail và 2 ca Blocked. Tỷ lệ Pass toàn bộ đạt 75,9%, thấp hơn tiêu chí kết thúc 95%. Các lỗi đáng chú ý gồm lưu sách thiếu giá, chấp nhận số lượng nhập bằng 0, sách/danh mục khóa vẫn sử dụng được, tìm kiếm khách hàng chưa chính xác và hủy hóa đơn không hoàn tồn kho.</w:t>
      </w:r>
    </w:p>
    <w:p w14:paraId="4D7587E7" w14:textId="77777777" w:rsidR="003F459D" w:rsidRDefault="00000000">
      <w:pPr>
        <w:ind w:firstLine="567"/>
      </w:pPr>
      <w:r>
        <w:t>Vì còn lỗi Cao chưa sửa, hai ca bán hàng chưa thể thực thi theo thiết kế hiện tại và chưa có kết quả retest/hồi quy, sản phẩm chưa đủ điều kiện nghiệm thu. Nhóm cần sửa lỗi, thiết kế lại TC_SALE_03 và TC_SALE_04 theo đúng giao diện POS, bổ sung ảnh minh chứng rồi chạy lại bộ hồi quy P1 trước khi phát hành.</w:t>
      </w:r>
    </w:p>
    <w:p w14:paraId="30EB7E6A" w14:textId="77777777" w:rsidR="003F459D" w:rsidRDefault="00000000">
      <w:pPr>
        <w:pStyle w:val="Heading1"/>
        <w:spacing w:before="240"/>
      </w:pPr>
      <w:bookmarkStart w:id="93" w:name="_Toc236824255"/>
      <w:r>
        <w:rPr>
          <w:rFonts w:ascii="Times New Roman" w:eastAsia="Times New Roman" w:hAnsi="Times New Roman" w:cs="Times New Roman"/>
        </w:rPr>
        <w:lastRenderedPageBreak/>
        <w:t>TÀI LIỆU THAM KHẢO</w:t>
      </w:r>
      <w:bookmarkEnd w:id="93"/>
    </w:p>
    <w:p w14:paraId="555D65A6" w14:textId="77777777" w:rsidR="003F459D" w:rsidRDefault="00000000">
      <w:pPr>
        <w:ind w:left="283" w:hanging="283"/>
      </w:pPr>
      <w:r>
        <w:rPr>
          <w:rFonts w:cs="Times New Roman"/>
        </w:rPr>
        <w:t>[1] Bài giảng Kiểm thử và đảm bảo chất lượng phần mềm (tài liệu học phần do giảng viên cung cấp).</w:t>
      </w:r>
    </w:p>
    <w:p w14:paraId="7B117388" w14:textId="77777777" w:rsidR="003F459D" w:rsidRDefault="00000000">
      <w:pPr>
        <w:ind w:left="283" w:hanging="283"/>
      </w:pPr>
      <w:r>
        <w:rPr>
          <w:rFonts w:cs="Times New Roman"/>
        </w:rPr>
        <w:t>[2] Tài liệu phân tích và mã nguồn dự án BookStoreManagement - Chương trình quản lý tiệm sách Kim Đồng.</w:t>
      </w:r>
    </w:p>
    <w:p w14:paraId="678A2DA0" w14:textId="77777777" w:rsidR="003F459D" w:rsidRDefault="00000000">
      <w:pPr>
        <w:ind w:left="283" w:hanging="283"/>
      </w:pPr>
      <w:r>
        <w:rPr>
          <w:rFonts w:cs="Times New Roman"/>
        </w:rPr>
        <w:t>[3] Bộ ca kiểm thử và danh sách lỗi của nhóm thực hiện, năm 2026.</w:t>
      </w:r>
    </w:p>
    <w:p w14:paraId="3B0551D4" w14:textId="77777777" w:rsidR="003F459D" w:rsidRDefault="00000000">
      <w:pPr>
        <w:pStyle w:val="Heading1"/>
        <w:spacing w:before="240"/>
      </w:pPr>
      <w:bookmarkStart w:id="94" w:name="_Toc236824256"/>
      <w:r>
        <w:rPr>
          <w:rFonts w:ascii="Times New Roman" w:eastAsia="Times New Roman" w:hAnsi="Times New Roman" w:cs="Times New Roman"/>
        </w:rPr>
        <w:lastRenderedPageBreak/>
        <w:t>PHỤ LỤC A. MA TRẬN TRUY VẾT YÊU CẦU - CA KIỂM THỬ</w:t>
      </w:r>
      <w:bookmarkEnd w:id="94"/>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417"/>
        <w:gridCol w:w="2381"/>
        <w:gridCol w:w="3515"/>
        <w:gridCol w:w="1474"/>
      </w:tblGrid>
      <w:tr w:rsidR="003F459D" w14:paraId="39968FA5" w14:textId="77777777">
        <w:trPr>
          <w:cantSplit/>
          <w:tblHeader/>
          <w:jc w:val="center"/>
        </w:trPr>
        <w:tc>
          <w:tcPr>
            <w:tcW w:w="1417" w:type="dxa"/>
            <w:shd w:val="clear" w:color="auto" w:fill="D9EAF7"/>
            <w:tcMar>
              <w:top w:w="70" w:type="dxa"/>
              <w:left w:w="75" w:type="dxa"/>
              <w:bottom w:w="70" w:type="dxa"/>
              <w:right w:w="75" w:type="dxa"/>
            </w:tcMar>
            <w:vAlign w:val="center"/>
          </w:tcPr>
          <w:p w14:paraId="562111C6" w14:textId="77777777" w:rsidR="003F459D" w:rsidRDefault="00000000">
            <w:pPr>
              <w:spacing w:after="0" w:line="252" w:lineRule="auto"/>
              <w:jc w:val="center"/>
            </w:pPr>
            <w:r>
              <w:rPr>
                <w:rFonts w:cs="Times New Roman"/>
                <w:b/>
                <w:sz w:val="18"/>
              </w:rPr>
              <w:t>Mã yêu cầu</w:t>
            </w:r>
          </w:p>
        </w:tc>
        <w:tc>
          <w:tcPr>
            <w:tcW w:w="2381" w:type="dxa"/>
            <w:shd w:val="clear" w:color="auto" w:fill="D9EAF7"/>
            <w:tcMar>
              <w:top w:w="70" w:type="dxa"/>
              <w:left w:w="75" w:type="dxa"/>
              <w:bottom w:w="70" w:type="dxa"/>
              <w:right w:w="75" w:type="dxa"/>
            </w:tcMar>
            <w:vAlign w:val="center"/>
          </w:tcPr>
          <w:p w14:paraId="4DB3B803" w14:textId="77777777" w:rsidR="003F459D" w:rsidRDefault="00000000">
            <w:pPr>
              <w:spacing w:after="0" w:line="252" w:lineRule="auto"/>
              <w:jc w:val="center"/>
            </w:pPr>
            <w:r>
              <w:rPr>
                <w:rFonts w:cs="Times New Roman"/>
                <w:b/>
                <w:sz w:val="18"/>
              </w:rPr>
              <w:t>Nhóm chức năng</w:t>
            </w:r>
          </w:p>
        </w:tc>
        <w:tc>
          <w:tcPr>
            <w:tcW w:w="3515" w:type="dxa"/>
            <w:shd w:val="clear" w:color="auto" w:fill="D9EAF7"/>
            <w:tcMar>
              <w:top w:w="70" w:type="dxa"/>
              <w:left w:w="75" w:type="dxa"/>
              <w:bottom w:w="70" w:type="dxa"/>
              <w:right w:w="75" w:type="dxa"/>
            </w:tcMar>
            <w:vAlign w:val="center"/>
          </w:tcPr>
          <w:p w14:paraId="02A73831" w14:textId="77777777" w:rsidR="003F459D" w:rsidRDefault="00000000">
            <w:pPr>
              <w:spacing w:after="0" w:line="252" w:lineRule="auto"/>
              <w:jc w:val="center"/>
            </w:pPr>
            <w:r>
              <w:rPr>
                <w:rFonts w:cs="Times New Roman"/>
                <w:b/>
                <w:sz w:val="18"/>
              </w:rPr>
              <w:t>Test case liên quan</w:t>
            </w:r>
          </w:p>
        </w:tc>
        <w:tc>
          <w:tcPr>
            <w:tcW w:w="1474" w:type="dxa"/>
            <w:shd w:val="clear" w:color="auto" w:fill="D9EAF7"/>
            <w:tcMar>
              <w:top w:w="70" w:type="dxa"/>
              <w:left w:w="75" w:type="dxa"/>
              <w:bottom w:w="70" w:type="dxa"/>
              <w:right w:w="75" w:type="dxa"/>
            </w:tcMar>
            <w:vAlign w:val="center"/>
          </w:tcPr>
          <w:p w14:paraId="64234EE5" w14:textId="77777777" w:rsidR="003F459D" w:rsidRDefault="00000000">
            <w:pPr>
              <w:spacing w:after="0" w:line="252" w:lineRule="auto"/>
              <w:jc w:val="center"/>
            </w:pPr>
            <w:r>
              <w:rPr>
                <w:rFonts w:cs="Times New Roman"/>
                <w:b/>
                <w:sz w:val="18"/>
              </w:rPr>
              <w:t>Kết quả</w:t>
            </w:r>
          </w:p>
        </w:tc>
      </w:tr>
      <w:tr w:rsidR="003F459D" w14:paraId="08AA8674" w14:textId="77777777">
        <w:trPr>
          <w:cantSplit/>
          <w:jc w:val="center"/>
        </w:trPr>
        <w:tc>
          <w:tcPr>
            <w:tcW w:w="1417" w:type="dxa"/>
            <w:tcMar>
              <w:top w:w="70" w:type="dxa"/>
              <w:left w:w="75" w:type="dxa"/>
              <w:bottom w:w="70" w:type="dxa"/>
              <w:right w:w="75" w:type="dxa"/>
            </w:tcMar>
            <w:vAlign w:val="center"/>
          </w:tcPr>
          <w:p w14:paraId="60117F5C" w14:textId="77777777" w:rsidR="003F459D" w:rsidRDefault="00000000">
            <w:pPr>
              <w:spacing w:after="0" w:line="252" w:lineRule="auto"/>
              <w:jc w:val="left"/>
            </w:pPr>
            <w:r>
              <w:rPr>
                <w:rFonts w:cs="Times New Roman"/>
                <w:sz w:val="18"/>
              </w:rPr>
              <w:t>REQ-01</w:t>
            </w:r>
          </w:p>
        </w:tc>
        <w:tc>
          <w:tcPr>
            <w:tcW w:w="2381" w:type="dxa"/>
            <w:tcMar>
              <w:top w:w="70" w:type="dxa"/>
              <w:left w:w="75" w:type="dxa"/>
              <w:bottom w:w="70" w:type="dxa"/>
              <w:right w:w="75" w:type="dxa"/>
            </w:tcMar>
            <w:vAlign w:val="center"/>
          </w:tcPr>
          <w:p w14:paraId="1A4FE522" w14:textId="77777777" w:rsidR="003F459D" w:rsidRDefault="00000000">
            <w:pPr>
              <w:spacing w:after="0" w:line="252" w:lineRule="auto"/>
              <w:jc w:val="left"/>
            </w:pPr>
            <w:r>
              <w:rPr>
                <w:rFonts w:cs="Times New Roman"/>
                <w:sz w:val="18"/>
              </w:rPr>
              <w:t>Đăng nhập</w:t>
            </w:r>
          </w:p>
        </w:tc>
        <w:tc>
          <w:tcPr>
            <w:tcW w:w="3515" w:type="dxa"/>
            <w:tcMar>
              <w:top w:w="70" w:type="dxa"/>
              <w:left w:w="75" w:type="dxa"/>
              <w:bottom w:w="70" w:type="dxa"/>
              <w:right w:w="75" w:type="dxa"/>
            </w:tcMar>
            <w:vAlign w:val="center"/>
          </w:tcPr>
          <w:p w14:paraId="061614BC" w14:textId="77777777" w:rsidR="003F459D" w:rsidRDefault="00000000">
            <w:pPr>
              <w:spacing w:after="0" w:line="252" w:lineRule="auto"/>
              <w:jc w:val="left"/>
            </w:pPr>
            <w:r>
              <w:rPr>
                <w:rFonts w:cs="Times New Roman"/>
                <w:sz w:val="18"/>
              </w:rPr>
              <w:t>TC_LOGIN_01 - TC_LOGIN_06</w:t>
            </w:r>
          </w:p>
        </w:tc>
        <w:tc>
          <w:tcPr>
            <w:tcW w:w="1474" w:type="dxa"/>
            <w:shd w:val="clear" w:color="auto" w:fill="E2F0D9"/>
            <w:tcMar>
              <w:top w:w="70" w:type="dxa"/>
              <w:left w:w="75" w:type="dxa"/>
              <w:bottom w:w="70" w:type="dxa"/>
              <w:right w:w="75" w:type="dxa"/>
            </w:tcMar>
            <w:vAlign w:val="center"/>
          </w:tcPr>
          <w:p w14:paraId="1826196F" w14:textId="77777777" w:rsidR="003F459D" w:rsidRDefault="00000000">
            <w:r>
              <w:rPr>
                <w:sz w:val="18"/>
              </w:rPr>
              <w:t>Đạt - 6/6 test case Pass.</w:t>
            </w:r>
          </w:p>
        </w:tc>
      </w:tr>
      <w:tr w:rsidR="003F459D" w14:paraId="094BD145" w14:textId="77777777">
        <w:trPr>
          <w:cantSplit/>
          <w:jc w:val="center"/>
        </w:trPr>
        <w:tc>
          <w:tcPr>
            <w:tcW w:w="1417" w:type="dxa"/>
            <w:tcMar>
              <w:top w:w="70" w:type="dxa"/>
              <w:left w:w="75" w:type="dxa"/>
              <w:bottom w:w="70" w:type="dxa"/>
              <w:right w:w="75" w:type="dxa"/>
            </w:tcMar>
            <w:vAlign w:val="center"/>
          </w:tcPr>
          <w:p w14:paraId="10F4BC6D" w14:textId="77777777" w:rsidR="003F459D" w:rsidRDefault="00000000">
            <w:pPr>
              <w:spacing w:after="0" w:line="252" w:lineRule="auto"/>
              <w:jc w:val="left"/>
            </w:pPr>
            <w:r>
              <w:rPr>
                <w:rFonts w:cs="Times New Roman"/>
                <w:sz w:val="18"/>
              </w:rPr>
              <w:t>REQ-02</w:t>
            </w:r>
          </w:p>
        </w:tc>
        <w:tc>
          <w:tcPr>
            <w:tcW w:w="2381" w:type="dxa"/>
            <w:tcMar>
              <w:top w:w="70" w:type="dxa"/>
              <w:left w:w="75" w:type="dxa"/>
              <w:bottom w:w="70" w:type="dxa"/>
              <w:right w:w="75" w:type="dxa"/>
            </w:tcMar>
            <w:vAlign w:val="center"/>
          </w:tcPr>
          <w:p w14:paraId="17ED627D" w14:textId="77777777" w:rsidR="003F459D" w:rsidRDefault="00000000">
            <w:pPr>
              <w:spacing w:after="0" w:line="252" w:lineRule="auto"/>
              <w:jc w:val="left"/>
            </w:pPr>
            <w:r>
              <w:rPr>
                <w:rFonts w:cs="Times New Roman"/>
                <w:sz w:val="18"/>
              </w:rPr>
              <w:t>Phân quyền</w:t>
            </w:r>
          </w:p>
        </w:tc>
        <w:tc>
          <w:tcPr>
            <w:tcW w:w="3515" w:type="dxa"/>
            <w:tcMar>
              <w:top w:w="70" w:type="dxa"/>
              <w:left w:w="75" w:type="dxa"/>
              <w:bottom w:w="70" w:type="dxa"/>
              <w:right w:w="75" w:type="dxa"/>
            </w:tcMar>
            <w:vAlign w:val="center"/>
          </w:tcPr>
          <w:p w14:paraId="08E8146E" w14:textId="77777777" w:rsidR="003F459D" w:rsidRDefault="00000000">
            <w:pPr>
              <w:spacing w:after="0" w:line="252" w:lineRule="auto"/>
              <w:jc w:val="left"/>
            </w:pPr>
            <w:r>
              <w:rPr>
                <w:rFonts w:cs="Times New Roman"/>
                <w:sz w:val="18"/>
              </w:rPr>
              <w:t>TC_ROLE_01 - TC_ROLE_06</w:t>
            </w:r>
          </w:p>
        </w:tc>
        <w:tc>
          <w:tcPr>
            <w:tcW w:w="1474" w:type="dxa"/>
            <w:shd w:val="clear" w:color="auto" w:fill="FCE4D6"/>
            <w:tcMar>
              <w:top w:w="70" w:type="dxa"/>
              <w:left w:w="75" w:type="dxa"/>
              <w:bottom w:w="70" w:type="dxa"/>
              <w:right w:w="75" w:type="dxa"/>
            </w:tcMar>
            <w:vAlign w:val="center"/>
          </w:tcPr>
          <w:p w14:paraId="4A646A38" w14:textId="77777777" w:rsidR="003F459D" w:rsidRDefault="00000000">
            <w:r>
              <w:rPr>
                <w:sz w:val="18"/>
              </w:rPr>
              <w:t>Chưa đạt - 5/6 Pass; TC_ROLE_03 Fail.</w:t>
            </w:r>
          </w:p>
        </w:tc>
      </w:tr>
      <w:tr w:rsidR="003F459D" w14:paraId="23A4FB30" w14:textId="77777777">
        <w:trPr>
          <w:cantSplit/>
          <w:jc w:val="center"/>
        </w:trPr>
        <w:tc>
          <w:tcPr>
            <w:tcW w:w="1417" w:type="dxa"/>
            <w:tcMar>
              <w:top w:w="70" w:type="dxa"/>
              <w:left w:w="75" w:type="dxa"/>
              <w:bottom w:w="70" w:type="dxa"/>
              <w:right w:w="75" w:type="dxa"/>
            </w:tcMar>
            <w:vAlign w:val="center"/>
          </w:tcPr>
          <w:p w14:paraId="3CA7FF43" w14:textId="77777777" w:rsidR="003F459D" w:rsidRDefault="00000000">
            <w:pPr>
              <w:spacing w:after="0" w:line="252" w:lineRule="auto"/>
              <w:jc w:val="left"/>
            </w:pPr>
            <w:r>
              <w:rPr>
                <w:rFonts w:cs="Times New Roman"/>
                <w:sz w:val="18"/>
              </w:rPr>
              <w:t>REQ-03</w:t>
            </w:r>
          </w:p>
        </w:tc>
        <w:tc>
          <w:tcPr>
            <w:tcW w:w="2381" w:type="dxa"/>
            <w:tcMar>
              <w:top w:w="70" w:type="dxa"/>
              <w:left w:w="75" w:type="dxa"/>
              <w:bottom w:w="70" w:type="dxa"/>
              <w:right w:w="75" w:type="dxa"/>
            </w:tcMar>
            <w:vAlign w:val="center"/>
          </w:tcPr>
          <w:p w14:paraId="13F873DA" w14:textId="77777777" w:rsidR="003F459D" w:rsidRDefault="00000000">
            <w:pPr>
              <w:spacing w:after="0" w:line="252" w:lineRule="auto"/>
              <w:jc w:val="left"/>
            </w:pPr>
            <w:r>
              <w:rPr>
                <w:rFonts w:cs="Times New Roman"/>
                <w:sz w:val="18"/>
              </w:rPr>
              <w:t>Quản lý sách và danh mục</w:t>
            </w:r>
          </w:p>
        </w:tc>
        <w:tc>
          <w:tcPr>
            <w:tcW w:w="3515" w:type="dxa"/>
            <w:tcMar>
              <w:top w:w="70" w:type="dxa"/>
              <w:left w:w="75" w:type="dxa"/>
              <w:bottom w:w="70" w:type="dxa"/>
              <w:right w:w="75" w:type="dxa"/>
            </w:tcMar>
            <w:vAlign w:val="center"/>
          </w:tcPr>
          <w:p w14:paraId="3D8122C0" w14:textId="77777777" w:rsidR="003F459D" w:rsidRDefault="00000000">
            <w:pPr>
              <w:spacing w:after="0" w:line="252" w:lineRule="auto"/>
              <w:jc w:val="left"/>
            </w:pPr>
            <w:r>
              <w:rPr>
                <w:rFonts w:cs="Times New Roman"/>
                <w:sz w:val="18"/>
              </w:rPr>
              <w:t>TC_CAT_01 - TC_CAT_05; TC_BOOK_01 - TC_BOOK_09</w:t>
            </w:r>
          </w:p>
        </w:tc>
        <w:tc>
          <w:tcPr>
            <w:tcW w:w="1474" w:type="dxa"/>
            <w:shd w:val="clear" w:color="auto" w:fill="FCE4D6"/>
            <w:tcMar>
              <w:top w:w="70" w:type="dxa"/>
              <w:left w:w="75" w:type="dxa"/>
              <w:bottom w:w="70" w:type="dxa"/>
              <w:right w:w="75" w:type="dxa"/>
            </w:tcMar>
            <w:vAlign w:val="center"/>
          </w:tcPr>
          <w:p w14:paraId="1E1EEE34" w14:textId="77777777" w:rsidR="003F459D" w:rsidRDefault="00000000">
            <w:r>
              <w:rPr>
                <w:sz w:val="18"/>
              </w:rPr>
              <w:t>Chưa đạt - 11/14 Pass; TC_CAT_05, TC_BOOK_03 và TC_BOOK_08 Fail.</w:t>
            </w:r>
          </w:p>
        </w:tc>
      </w:tr>
      <w:tr w:rsidR="003F459D" w14:paraId="32C7E063" w14:textId="77777777">
        <w:trPr>
          <w:cantSplit/>
          <w:jc w:val="center"/>
        </w:trPr>
        <w:tc>
          <w:tcPr>
            <w:tcW w:w="1417" w:type="dxa"/>
            <w:tcMar>
              <w:top w:w="70" w:type="dxa"/>
              <w:left w:w="75" w:type="dxa"/>
              <w:bottom w:w="70" w:type="dxa"/>
              <w:right w:w="75" w:type="dxa"/>
            </w:tcMar>
            <w:vAlign w:val="center"/>
          </w:tcPr>
          <w:p w14:paraId="0B45200E" w14:textId="77777777" w:rsidR="003F459D" w:rsidRDefault="00000000">
            <w:pPr>
              <w:spacing w:after="0" w:line="252" w:lineRule="auto"/>
              <w:jc w:val="left"/>
            </w:pPr>
            <w:r>
              <w:rPr>
                <w:rFonts w:cs="Times New Roman"/>
                <w:sz w:val="18"/>
              </w:rPr>
              <w:t>REQ-04</w:t>
            </w:r>
          </w:p>
        </w:tc>
        <w:tc>
          <w:tcPr>
            <w:tcW w:w="2381" w:type="dxa"/>
            <w:tcMar>
              <w:top w:w="70" w:type="dxa"/>
              <w:left w:w="75" w:type="dxa"/>
              <w:bottom w:w="70" w:type="dxa"/>
              <w:right w:w="75" w:type="dxa"/>
            </w:tcMar>
            <w:vAlign w:val="center"/>
          </w:tcPr>
          <w:p w14:paraId="75EB74BA" w14:textId="77777777" w:rsidR="003F459D" w:rsidRDefault="00000000">
            <w:pPr>
              <w:spacing w:after="0" w:line="252" w:lineRule="auto"/>
              <w:jc w:val="left"/>
            </w:pPr>
            <w:r>
              <w:rPr>
                <w:rFonts w:cs="Times New Roman"/>
                <w:sz w:val="18"/>
              </w:rPr>
              <w:t>Nhập sách</w:t>
            </w:r>
          </w:p>
        </w:tc>
        <w:tc>
          <w:tcPr>
            <w:tcW w:w="3515" w:type="dxa"/>
            <w:tcMar>
              <w:top w:w="70" w:type="dxa"/>
              <w:left w:w="75" w:type="dxa"/>
              <w:bottom w:w="70" w:type="dxa"/>
              <w:right w:w="75" w:type="dxa"/>
            </w:tcMar>
            <w:vAlign w:val="center"/>
          </w:tcPr>
          <w:p w14:paraId="64E9F3E3" w14:textId="77777777" w:rsidR="003F459D" w:rsidRDefault="00000000">
            <w:pPr>
              <w:spacing w:after="0" w:line="252" w:lineRule="auto"/>
              <w:jc w:val="left"/>
            </w:pPr>
            <w:r>
              <w:rPr>
                <w:rFonts w:cs="Times New Roman"/>
                <w:sz w:val="18"/>
              </w:rPr>
              <w:t>TC_PUR_01 - TC_PUR_06</w:t>
            </w:r>
          </w:p>
        </w:tc>
        <w:tc>
          <w:tcPr>
            <w:tcW w:w="1474" w:type="dxa"/>
            <w:shd w:val="clear" w:color="auto" w:fill="FCE4D6"/>
            <w:tcMar>
              <w:top w:w="70" w:type="dxa"/>
              <w:left w:w="75" w:type="dxa"/>
              <w:bottom w:w="70" w:type="dxa"/>
              <w:right w:w="75" w:type="dxa"/>
            </w:tcMar>
            <w:vAlign w:val="center"/>
          </w:tcPr>
          <w:p w14:paraId="7E3E3017" w14:textId="77777777" w:rsidR="003F459D" w:rsidRDefault="00000000">
            <w:r>
              <w:rPr>
                <w:sz w:val="18"/>
              </w:rPr>
              <w:t>Chưa đạt - 5/6 Pass; TC_PUR_03 Fail.</w:t>
            </w:r>
          </w:p>
        </w:tc>
      </w:tr>
      <w:tr w:rsidR="003F459D" w14:paraId="50A7D1D8" w14:textId="77777777">
        <w:trPr>
          <w:cantSplit/>
          <w:jc w:val="center"/>
        </w:trPr>
        <w:tc>
          <w:tcPr>
            <w:tcW w:w="1417" w:type="dxa"/>
            <w:tcMar>
              <w:top w:w="70" w:type="dxa"/>
              <w:left w:w="75" w:type="dxa"/>
              <w:bottom w:w="70" w:type="dxa"/>
              <w:right w:w="75" w:type="dxa"/>
            </w:tcMar>
            <w:vAlign w:val="center"/>
          </w:tcPr>
          <w:p w14:paraId="38F7FD86" w14:textId="77777777" w:rsidR="003F459D" w:rsidRDefault="00000000">
            <w:pPr>
              <w:spacing w:after="0" w:line="252" w:lineRule="auto"/>
              <w:jc w:val="left"/>
            </w:pPr>
            <w:r>
              <w:rPr>
                <w:rFonts w:cs="Times New Roman"/>
                <w:sz w:val="18"/>
              </w:rPr>
              <w:t>REQ-05</w:t>
            </w:r>
          </w:p>
        </w:tc>
        <w:tc>
          <w:tcPr>
            <w:tcW w:w="2381" w:type="dxa"/>
            <w:tcMar>
              <w:top w:w="70" w:type="dxa"/>
              <w:left w:w="75" w:type="dxa"/>
              <w:bottom w:w="70" w:type="dxa"/>
              <w:right w:w="75" w:type="dxa"/>
            </w:tcMar>
            <w:vAlign w:val="center"/>
          </w:tcPr>
          <w:p w14:paraId="1CC5C311" w14:textId="77777777" w:rsidR="003F459D" w:rsidRDefault="00000000">
            <w:pPr>
              <w:spacing w:after="0" w:line="252" w:lineRule="auto"/>
              <w:jc w:val="left"/>
            </w:pPr>
            <w:r>
              <w:rPr>
                <w:rFonts w:cs="Times New Roman"/>
                <w:sz w:val="18"/>
              </w:rPr>
              <w:t>Bán sách và hóa đơn</w:t>
            </w:r>
          </w:p>
        </w:tc>
        <w:tc>
          <w:tcPr>
            <w:tcW w:w="3515" w:type="dxa"/>
            <w:tcMar>
              <w:top w:w="70" w:type="dxa"/>
              <w:left w:w="75" w:type="dxa"/>
              <w:bottom w:w="70" w:type="dxa"/>
              <w:right w:w="75" w:type="dxa"/>
            </w:tcMar>
            <w:vAlign w:val="center"/>
          </w:tcPr>
          <w:p w14:paraId="69D91E4B" w14:textId="77777777" w:rsidR="003F459D" w:rsidRDefault="00000000">
            <w:pPr>
              <w:spacing w:after="0" w:line="252" w:lineRule="auto"/>
              <w:jc w:val="left"/>
            </w:pPr>
            <w:r>
              <w:rPr>
                <w:rFonts w:cs="Times New Roman"/>
                <w:sz w:val="18"/>
              </w:rPr>
              <w:t>TC_SALE_01 - TC_SALE_08</w:t>
            </w:r>
          </w:p>
        </w:tc>
        <w:tc>
          <w:tcPr>
            <w:tcW w:w="1474" w:type="dxa"/>
            <w:shd w:val="clear" w:color="auto" w:fill="FCE4D6"/>
            <w:tcMar>
              <w:top w:w="70" w:type="dxa"/>
              <w:left w:w="75" w:type="dxa"/>
              <w:bottom w:w="70" w:type="dxa"/>
              <w:right w:w="75" w:type="dxa"/>
            </w:tcMar>
            <w:vAlign w:val="center"/>
          </w:tcPr>
          <w:p w14:paraId="496C0926" w14:textId="77777777" w:rsidR="003F459D" w:rsidRDefault="00000000">
            <w:r>
              <w:rPr>
                <w:sz w:val="18"/>
              </w:rPr>
              <w:t>Chưa đạt - 5 Pass, 1 Fail, 2 Blocked; TC_SALE_08 Fail.</w:t>
            </w:r>
          </w:p>
        </w:tc>
      </w:tr>
      <w:tr w:rsidR="003F459D" w14:paraId="017B7857" w14:textId="77777777">
        <w:trPr>
          <w:cantSplit/>
          <w:jc w:val="center"/>
        </w:trPr>
        <w:tc>
          <w:tcPr>
            <w:tcW w:w="1417" w:type="dxa"/>
            <w:tcMar>
              <w:top w:w="70" w:type="dxa"/>
              <w:left w:w="75" w:type="dxa"/>
              <w:bottom w:w="70" w:type="dxa"/>
              <w:right w:w="75" w:type="dxa"/>
            </w:tcMar>
            <w:vAlign w:val="center"/>
          </w:tcPr>
          <w:p w14:paraId="512A198B" w14:textId="77777777" w:rsidR="003F459D" w:rsidRDefault="00000000">
            <w:pPr>
              <w:spacing w:after="0" w:line="252" w:lineRule="auto"/>
              <w:jc w:val="left"/>
            </w:pPr>
            <w:r>
              <w:rPr>
                <w:rFonts w:cs="Times New Roman"/>
                <w:sz w:val="18"/>
              </w:rPr>
              <w:t>REQ-06</w:t>
            </w:r>
          </w:p>
        </w:tc>
        <w:tc>
          <w:tcPr>
            <w:tcW w:w="2381" w:type="dxa"/>
            <w:tcMar>
              <w:top w:w="70" w:type="dxa"/>
              <w:left w:w="75" w:type="dxa"/>
              <w:bottom w:w="70" w:type="dxa"/>
              <w:right w:w="75" w:type="dxa"/>
            </w:tcMar>
            <w:vAlign w:val="center"/>
          </w:tcPr>
          <w:p w14:paraId="5722CDAD" w14:textId="77777777" w:rsidR="003F459D" w:rsidRDefault="00000000">
            <w:pPr>
              <w:spacing w:after="0" w:line="252" w:lineRule="auto"/>
              <w:jc w:val="left"/>
            </w:pPr>
            <w:r>
              <w:rPr>
                <w:rFonts w:cs="Times New Roman"/>
                <w:sz w:val="18"/>
              </w:rPr>
              <w:t>Tồn kho</w:t>
            </w:r>
          </w:p>
        </w:tc>
        <w:tc>
          <w:tcPr>
            <w:tcW w:w="3515" w:type="dxa"/>
            <w:tcMar>
              <w:top w:w="70" w:type="dxa"/>
              <w:left w:w="75" w:type="dxa"/>
              <w:bottom w:w="70" w:type="dxa"/>
              <w:right w:w="75" w:type="dxa"/>
            </w:tcMar>
            <w:vAlign w:val="center"/>
          </w:tcPr>
          <w:p w14:paraId="6D393A11" w14:textId="77777777" w:rsidR="003F459D" w:rsidRDefault="00000000">
            <w:pPr>
              <w:spacing w:after="0" w:line="252" w:lineRule="auto"/>
              <w:jc w:val="left"/>
            </w:pPr>
            <w:r>
              <w:rPr>
                <w:rFonts w:cs="Times New Roman"/>
                <w:sz w:val="18"/>
              </w:rPr>
              <w:t>TC_INV_01 - TC_INV_05</w:t>
            </w:r>
          </w:p>
        </w:tc>
        <w:tc>
          <w:tcPr>
            <w:tcW w:w="1474" w:type="dxa"/>
            <w:shd w:val="clear" w:color="auto" w:fill="FCE4D6"/>
            <w:tcMar>
              <w:top w:w="70" w:type="dxa"/>
              <w:left w:w="75" w:type="dxa"/>
              <w:bottom w:w="70" w:type="dxa"/>
              <w:right w:w="75" w:type="dxa"/>
            </w:tcMar>
            <w:vAlign w:val="center"/>
          </w:tcPr>
          <w:p w14:paraId="47757E4F" w14:textId="77777777" w:rsidR="003F459D" w:rsidRDefault="00000000">
            <w:r>
              <w:rPr>
                <w:sz w:val="18"/>
              </w:rPr>
              <w:t>Chưa đạt - 3/5 Pass; TC_INV_02 và TC_INV_03 Fail.</w:t>
            </w:r>
          </w:p>
        </w:tc>
      </w:tr>
      <w:tr w:rsidR="003F459D" w14:paraId="11BA6D93" w14:textId="77777777">
        <w:trPr>
          <w:cantSplit/>
          <w:jc w:val="center"/>
        </w:trPr>
        <w:tc>
          <w:tcPr>
            <w:tcW w:w="1417" w:type="dxa"/>
            <w:tcMar>
              <w:top w:w="70" w:type="dxa"/>
              <w:left w:w="75" w:type="dxa"/>
              <w:bottom w:w="70" w:type="dxa"/>
              <w:right w:w="75" w:type="dxa"/>
            </w:tcMar>
            <w:vAlign w:val="center"/>
          </w:tcPr>
          <w:p w14:paraId="78C45AB3" w14:textId="77777777" w:rsidR="003F459D" w:rsidRDefault="00000000">
            <w:pPr>
              <w:spacing w:after="0" w:line="252" w:lineRule="auto"/>
              <w:jc w:val="left"/>
            </w:pPr>
            <w:r>
              <w:rPr>
                <w:rFonts w:cs="Times New Roman"/>
                <w:sz w:val="18"/>
              </w:rPr>
              <w:t>REQ-07</w:t>
            </w:r>
          </w:p>
        </w:tc>
        <w:tc>
          <w:tcPr>
            <w:tcW w:w="2381" w:type="dxa"/>
            <w:tcMar>
              <w:top w:w="70" w:type="dxa"/>
              <w:left w:w="75" w:type="dxa"/>
              <w:bottom w:w="70" w:type="dxa"/>
              <w:right w:w="75" w:type="dxa"/>
            </w:tcMar>
            <w:vAlign w:val="center"/>
          </w:tcPr>
          <w:p w14:paraId="1FD86E9B" w14:textId="77777777" w:rsidR="003F459D" w:rsidRDefault="00000000">
            <w:pPr>
              <w:spacing w:after="0" w:line="252" w:lineRule="auto"/>
              <w:jc w:val="left"/>
            </w:pPr>
            <w:r>
              <w:rPr>
                <w:rFonts w:cs="Times New Roman"/>
                <w:sz w:val="18"/>
              </w:rPr>
              <w:t>Báo cáo</w:t>
            </w:r>
          </w:p>
        </w:tc>
        <w:tc>
          <w:tcPr>
            <w:tcW w:w="3515" w:type="dxa"/>
            <w:tcMar>
              <w:top w:w="70" w:type="dxa"/>
              <w:left w:w="75" w:type="dxa"/>
              <w:bottom w:w="70" w:type="dxa"/>
              <w:right w:w="75" w:type="dxa"/>
            </w:tcMar>
            <w:vAlign w:val="center"/>
          </w:tcPr>
          <w:p w14:paraId="4D17ECC6" w14:textId="77777777" w:rsidR="003F459D" w:rsidRDefault="00000000">
            <w:pPr>
              <w:spacing w:after="0" w:line="252" w:lineRule="auto"/>
              <w:jc w:val="left"/>
            </w:pPr>
            <w:r>
              <w:rPr>
                <w:rFonts w:cs="Times New Roman"/>
                <w:sz w:val="18"/>
              </w:rPr>
              <w:t>TC_RP_01 - TC_RP_05</w:t>
            </w:r>
          </w:p>
        </w:tc>
        <w:tc>
          <w:tcPr>
            <w:tcW w:w="1474" w:type="dxa"/>
            <w:shd w:val="clear" w:color="auto" w:fill="FCE4D6"/>
            <w:tcMar>
              <w:top w:w="70" w:type="dxa"/>
              <w:left w:w="75" w:type="dxa"/>
              <w:bottom w:w="70" w:type="dxa"/>
              <w:right w:w="75" w:type="dxa"/>
            </w:tcMar>
            <w:vAlign w:val="center"/>
          </w:tcPr>
          <w:p w14:paraId="29E3582D" w14:textId="77777777" w:rsidR="003F459D" w:rsidRDefault="00000000">
            <w:r>
              <w:rPr>
                <w:sz w:val="18"/>
              </w:rPr>
              <w:t>Chưa đạt - 3/5 Pass; TC_RP_03 và TC_RP_04 Fail.</w:t>
            </w:r>
          </w:p>
        </w:tc>
      </w:tr>
      <w:tr w:rsidR="003F459D" w14:paraId="510FB268" w14:textId="77777777">
        <w:trPr>
          <w:jc w:val="center"/>
        </w:trPr>
        <w:tc>
          <w:tcPr>
            <w:tcW w:w="1417" w:type="dxa"/>
            <w:vAlign w:val="center"/>
          </w:tcPr>
          <w:p w14:paraId="380A4EDC" w14:textId="77777777" w:rsidR="003F459D" w:rsidRDefault="00000000">
            <w:pPr>
              <w:jc w:val="center"/>
            </w:pPr>
            <w:r>
              <w:rPr>
                <w:b/>
                <w:sz w:val="18"/>
              </w:rPr>
              <w:t>REQ-08</w:t>
            </w:r>
          </w:p>
        </w:tc>
        <w:tc>
          <w:tcPr>
            <w:tcW w:w="2381" w:type="dxa"/>
            <w:vAlign w:val="center"/>
          </w:tcPr>
          <w:p w14:paraId="7E801912" w14:textId="77777777" w:rsidR="003F459D" w:rsidRDefault="00000000">
            <w:r>
              <w:rPr>
                <w:sz w:val="18"/>
              </w:rPr>
              <w:t>Quản lý khách hàng</w:t>
            </w:r>
          </w:p>
        </w:tc>
        <w:tc>
          <w:tcPr>
            <w:tcW w:w="3515" w:type="dxa"/>
            <w:vAlign w:val="center"/>
          </w:tcPr>
          <w:p w14:paraId="134ECEDD" w14:textId="77777777" w:rsidR="003F459D" w:rsidRDefault="00000000">
            <w:r>
              <w:rPr>
                <w:sz w:val="18"/>
              </w:rPr>
              <w:t>TC_CUS_01 - TC_CUS_04</w:t>
            </w:r>
          </w:p>
        </w:tc>
        <w:tc>
          <w:tcPr>
            <w:tcW w:w="1474" w:type="dxa"/>
            <w:shd w:val="clear" w:color="auto" w:fill="FCE4D6"/>
            <w:vAlign w:val="center"/>
          </w:tcPr>
          <w:p w14:paraId="5162A98F" w14:textId="77777777" w:rsidR="003F459D" w:rsidRDefault="00000000">
            <w:r>
              <w:rPr>
                <w:sz w:val="18"/>
              </w:rPr>
              <w:t>Chưa đạt - 3/4 Pass; TC_CUS_04 Fail.</w:t>
            </w:r>
          </w:p>
        </w:tc>
      </w:tr>
    </w:tbl>
    <w:p w14:paraId="623C295A" w14:textId="77777777" w:rsidR="003F459D" w:rsidRDefault="003F459D"/>
    <w:p w14:paraId="390B5F47" w14:textId="77777777" w:rsidR="003F459D" w:rsidRDefault="00000000">
      <w:pPr>
        <w:pStyle w:val="Heading1"/>
        <w:spacing w:before="240"/>
      </w:pPr>
      <w:bookmarkStart w:id="95" w:name="_Toc236824257"/>
      <w:r>
        <w:rPr>
          <w:rFonts w:ascii="Times New Roman" w:eastAsia="Times New Roman" w:hAnsi="Times New Roman" w:cs="Times New Roman"/>
        </w:rPr>
        <w:lastRenderedPageBreak/>
        <w:t>PHỤ LỤC B. MẪU BÁO CÁO LỖI</w:t>
      </w:r>
      <w:bookmarkEnd w:id="95"/>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6237"/>
      </w:tblGrid>
      <w:tr w:rsidR="003F459D" w14:paraId="5D04DDFE" w14:textId="77777777">
        <w:trPr>
          <w:cantSplit/>
          <w:tblHeader/>
          <w:jc w:val="center"/>
        </w:trPr>
        <w:tc>
          <w:tcPr>
            <w:tcW w:w="2551" w:type="dxa"/>
            <w:shd w:val="clear" w:color="auto" w:fill="D9EAF7"/>
            <w:tcMar>
              <w:top w:w="70" w:type="dxa"/>
              <w:left w:w="75" w:type="dxa"/>
              <w:bottom w:w="70" w:type="dxa"/>
              <w:right w:w="75" w:type="dxa"/>
            </w:tcMar>
            <w:vAlign w:val="center"/>
          </w:tcPr>
          <w:p w14:paraId="0452EAC2" w14:textId="77777777" w:rsidR="003F459D" w:rsidRDefault="00000000">
            <w:pPr>
              <w:spacing w:after="0" w:line="252" w:lineRule="auto"/>
              <w:jc w:val="center"/>
            </w:pPr>
            <w:r>
              <w:rPr>
                <w:rFonts w:cs="Times New Roman"/>
                <w:b/>
                <w:sz w:val="18"/>
              </w:rPr>
              <w:t>Trường thông tin</w:t>
            </w:r>
          </w:p>
        </w:tc>
        <w:tc>
          <w:tcPr>
            <w:tcW w:w="6237" w:type="dxa"/>
            <w:shd w:val="clear" w:color="auto" w:fill="D9EAF7"/>
            <w:tcMar>
              <w:top w:w="70" w:type="dxa"/>
              <w:left w:w="75" w:type="dxa"/>
              <w:bottom w:w="70" w:type="dxa"/>
              <w:right w:w="75" w:type="dxa"/>
            </w:tcMar>
            <w:vAlign w:val="center"/>
          </w:tcPr>
          <w:p w14:paraId="7C04BE49" w14:textId="77777777" w:rsidR="003F459D" w:rsidRDefault="00000000">
            <w:pPr>
              <w:spacing w:after="0" w:line="252" w:lineRule="auto"/>
              <w:jc w:val="center"/>
            </w:pPr>
            <w:r>
              <w:rPr>
                <w:rFonts w:cs="Times New Roman"/>
                <w:b/>
                <w:sz w:val="18"/>
              </w:rPr>
              <w:t>Nội dung</w:t>
            </w:r>
          </w:p>
        </w:tc>
      </w:tr>
      <w:tr w:rsidR="003F459D" w14:paraId="3C689C31" w14:textId="77777777">
        <w:trPr>
          <w:cantSplit/>
          <w:jc w:val="center"/>
        </w:trPr>
        <w:tc>
          <w:tcPr>
            <w:tcW w:w="2551" w:type="dxa"/>
            <w:tcMar>
              <w:top w:w="70" w:type="dxa"/>
              <w:left w:w="75" w:type="dxa"/>
              <w:bottom w:w="70" w:type="dxa"/>
              <w:right w:w="75" w:type="dxa"/>
            </w:tcMar>
            <w:vAlign w:val="center"/>
          </w:tcPr>
          <w:p w14:paraId="1EC553A2" w14:textId="77777777" w:rsidR="003F459D" w:rsidRDefault="00000000">
            <w:pPr>
              <w:spacing w:after="0" w:line="252" w:lineRule="auto"/>
              <w:jc w:val="left"/>
            </w:pPr>
            <w:r>
              <w:rPr>
                <w:rFonts w:cs="Times New Roman"/>
                <w:sz w:val="18"/>
              </w:rPr>
              <w:t>Mã lỗi</w:t>
            </w:r>
          </w:p>
        </w:tc>
        <w:tc>
          <w:tcPr>
            <w:tcW w:w="6237" w:type="dxa"/>
            <w:tcMar>
              <w:top w:w="70" w:type="dxa"/>
              <w:left w:w="75" w:type="dxa"/>
              <w:bottom w:w="70" w:type="dxa"/>
              <w:right w:w="75" w:type="dxa"/>
            </w:tcMar>
            <w:vAlign w:val="center"/>
          </w:tcPr>
          <w:p w14:paraId="13263915" w14:textId="77777777" w:rsidR="003F459D" w:rsidRDefault="00000000">
            <w:pPr>
              <w:spacing w:after="0" w:line="252" w:lineRule="auto"/>
              <w:jc w:val="left"/>
            </w:pPr>
            <w:r>
              <w:rPr>
                <w:rFonts w:cs="Times New Roman"/>
                <w:sz w:val="18"/>
              </w:rPr>
              <w:t>BUG-XX</w:t>
            </w:r>
          </w:p>
        </w:tc>
      </w:tr>
      <w:tr w:rsidR="003F459D" w14:paraId="03890040" w14:textId="77777777">
        <w:trPr>
          <w:cantSplit/>
          <w:jc w:val="center"/>
        </w:trPr>
        <w:tc>
          <w:tcPr>
            <w:tcW w:w="2551" w:type="dxa"/>
            <w:tcMar>
              <w:top w:w="70" w:type="dxa"/>
              <w:left w:w="75" w:type="dxa"/>
              <w:bottom w:w="70" w:type="dxa"/>
              <w:right w:w="75" w:type="dxa"/>
            </w:tcMar>
            <w:vAlign w:val="center"/>
          </w:tcPr>
          <w:p w14:paraId="143CDB2C" w14:textId="77777777" w:rsidR="003F459D" w:rsidRDefault="00000000">
            <w:pPr>
              <w:spacing w:after="0" w:line="252" w:lineRule="auto"/>
              <w:jc w:val="left"/>
            </w:pPr>
            <w:r>
              <w:rPr>
                <w:rFonts w:cs="Times New Roman"/>
                <w:sz w:val="18"/>
              </w:rPr>
              <w:t>Tiêu đề</w:t>
            </w:r>
          </w:p>
        </w:tc>
        <w:tc>
          <w:tcPr>
            <w:tcW w:w="6237" w:type="dxa"/>
            <w:tcMar>
              <w:top w:w="70" w:type="dxa"/>
              <w:left w:w="75" w:type="dxa"/>
              <w:bottom w:w="70" w:type="dxa"/>
              <w:right w:w="75" w:type="dxa"/>
            </w:tcMar>
            <w:vAlign w:val="center"/>
          </w:tcPr>
          <w:p w14:paraId="7DB0D284" w14:textId="77777777" w:rsidR="003F459D" w:rsidRDefault="00000000">
            <w:pPr>
              <w:spacing w:after="0" w:line="252" w:lineRule="auto"/>
              <w:jc w:val="left"/>
            </w:pPr>
            <w:r>
              <w:rPr>
                <w:rFonts w:cs="Times New Roman"/>
                <w:sz w:val="18"/>
              </w:rPr>
              <w:t>[Mô tả ngắn gọn lỗi]</w:t>
            </w:r>
          </w:p>
        </w:tc>
      </w:tr>
      <w:tr w:rsidR="003F459D" w14:paraId="40C2F5EC" w14:textId="77777777">
        <w:trPr>
          <w:cantSplit/>
          <w:jc w:val="center"/>
        </w:trPr>
        <w:tc>
          <w:tcPr>
            <w:tcW w:w="2551" w:type="dxa"/>
            <w:tcMar>
              <w:top w:w="70" w:type="dxa"/>
              <w:left w:w="75" w:type="dxa"/>
              <w:bottom w:w="70" w:type="dxa"/>
              <w:right w:w="75" w:type="dxa"/>
            </w:tcMar>
            <w:vAlign w:val="center"/>
          </w:tcPr>
          <w:p w14:paraId="39DB591D" w14:textId="77777777" w:rsidR="003F459D" w:rsidRDefault="00000000">
            <w:pPr>
              <w:spacing w:after="0" w:line="252" w:lineRule="auto"/>
              <w:jc w:val="left"/>
            </w:pPr>
            <w:r>
              <w:rPr>
                <w:rFonts w:cs="Times New Roman"/>
                <w:sz w:val="18"/>
              </w:rPr>
              <w:t>Phiên bản</w:t>
            </w:r>
          </w:p>
        </w:tc>
        <w:tc>
          <w:tcPr>
            <w:tcW w:w="6237" w:type="dxa"/>
            <w:tcMar>
              <w:top w:w="70" w:type="dxa"/>
              <w:left w:w="75" w:type="dxa"/>
              <w:bottom w:w="70" w:type="dxa"/>
              <w:right w:w="75" w:type="dxa"/>
            </w:tcMar>
            <w:vAlign w:val="center"/>
          </w:tcPr>
          <w:p w14:paraId="2EF67A6A" w14:textId="77777777" w:rsidR="003F459D" w:rsidRDefault="00000000">
            <w:pPr>
              <w:spacing w:after="0" w:line="252" w:lineRule="auto"/>
              <w:jc w:val="left"/>
            </w:pPr>
            <w:r>
              <w:rPr>
                <w:rFonts w:cs="Times New Roman"/>
                <w:sz w:val="18"/>
              </w:rPr>
              <w:t>[Tên build/commit]</w:t>
            </w:r>
          </w:p>
        </w:tc>
      </w:tr>
      <w:tr w:rsidR="003F459D" w14:paraId="495EE93C" w14:textId="77777777">
        <w:trPr>
          <w:cantSplit/>
          <w:jc w:val="center"/>
        </w:trPr>
        <w:tc>
          <w:tcPr>
            <w:tcW w:w="2551" w:type="dxa"/>
            <w:tcMar>
              <w:top w:w="70" w:type="dxa"/>
              <w:left w:w="75" w:type="dxa"/>
              <w:bottom w:w="70" w:type="dxa"/>
              <w:right w:w="75" w:type="dxa"/>
            </w:tcMar>
            <w:vAlign w:val="center"/>
          </w:tcPr>
          <w:p w14:paraId="1261282B" w14:textId="77777777" w:rsidR="003F459D" w:rsidRDefault="00000000">
            <w:pPr>
              <w:spacing w:after="0" w:line="252" w:lineRule="auto"/>
              <w:jc w:val="left"/>
            </w:pPr>
            <w:r>
              <w:rPr>
                <w:rFonts w:cs="Times New Roman"/>
                <w:sz w:val="18"/>
              </w:rPr>
              <w:t>Môi trường</w:t>
            </w:r>
          </w:p>
        </w:tc>
        <w:tc>
          <w:tcPr>
            <w:tcW w:w="6237" w:type="dxa"/>
            <w:tcMar>
              <w:top w:w="70" w:type="dxa"/>
              <w:left w:w="75" w:type="dxa"/>
              <w:bottom w:w="70" w:type="dxa"/>
              <w:right w:w="75" w:type="dxa"/>
            </w:tcMar>
            <w:vAlign w:val="center"/>
          </w:tcPr>
          <w:p w14:paraId="344EAD66" w14:textId="77777777" w:rsidR="003F459D" w:rsidRDefault="00000000">
            <w:pPr>
              <w:spacing w:after="0" w:line="252" w:lineRule="auto"/>
              <w:jc w:val="left"/>
            </w:pPr>
            <w:r>
              <w:rPr>
                <w:rFonts w:cs="Times New Roman"/>
                <w:sz w:val="18"/>
              </w:rPr>
              <w:t>[Windows, .NET, SQL Server]</w:t>
            </w:r>
          </w:p>
        </w:tc>
      </w:tr>
      <w:tr w:rsidR="003F459D" w14:paraId="1E580C96" w14:textId="77777777">
        <w:trPr>
          <w:cantSplit/>
          <w:jc w:val="center"/>
        </w:trPr>
        <w:tc>
          <w:tcPr>
            <w:tcW w:w="2551" w:type="dxa"/>
            <w:tcMar>
              <w:top w:w="70" w:type="dxa"/>
              <w:left w:w="75" w:type="dxa"/>
              <w:bottom w:w="70" w:type="dxa"/>
              <w:right w:w="75" w:type="dxa"/>
            </w:tcMar>
            <w:vAlign w:val="center"/>
          </w:tcPr>
          <w:p w14:paraId="59269210" w14:textId="77777777" w:rsidR="003F459D" w:rsidRDefault="00000000">
            <w:pPr>
              <w:spacing w:after="0" w:line="252" w:lineRule="auto"/>
              <w:jc w:val="left"/>
            </w:pPr>
            <w:r>
              <w:rPr>
                <w:rFonts w:cs="Times New Roman"/>
                <w:sz w:val="18"/>
              </w:rPr>
              <w:t>Điều kiện tiên quyết</w:t>
            </w:r>
          </w:p>
        </w:tc>
        <w:tc>
          <w:tcPr>
            <w:tcW w:w="6237" w:type="dxa"/>
            <w:tcMar>
              <w:top w:w="70" w:type="dxa"/>
              <w:left w:w="75" w:type="dxa"/>
              <w:bottom w:w="70" w:type="dxa"/>
              <w:right w:w="75" w:type="dxa"/>
            </w:tcMar>
            <w:vAlign w:val="center"/>
          </w:tcPr>
          <w:p w14:paraId="37BE65E6" w14:textId="77777777" w:rsidR="003F459D" w:rsidRDefault="00000000">
            <w:pPr>
              <w:spacing w:after="0" w:line="252" w:lineRule="auto"/>
              <w:jc w:val="left"/>
            </w:pPr>
            <w:r>
              <w:rPr>
                <w:rFonts w:cs="Times New Roman"/>
                <w:sz w:val="18"/>
              </w:rPr>
              <w:t>[Dữ liệu hoặc tài khoản cần có]</w:t>
            </w:r>
          </w:p>
        </w:tc>
      </w:tr>
      <w:tr w:rsidR="003F459D" w14:paraId="258DCB27" w14:textId="77777777">
        <w:trPr>
          <w:cantSplit/>
          <w:jc w:val="center"/>
        </w:trPr>
        <w:tc>
          <w:tcPr>
            <w:tcW w:w="2551" w:type="dxa"/>
            <w:tcMar>
              <w:top w:w="70" w:type="dxa"/>
              <w:left w:w="75" w:type="dxa"/>
              <w:bottom w:w="70" w:type="dxa"/>
              <w:right w:w="75" w:type="dxa"/>
            </w:tcMar>
            <w:vAlign w:val="center"/>
          </w:tcPr>
          <w:p w14:paraId="32E79CC7" w14:textId="77777777" w:rsidR="003F459D" w:rsidRDefault="00000000">
            <w:pPr>
              <w:spacing w:after="0" w:line="252" w:lineRule="auto"/>
              <w:jc w:val="left"/>
            </w:pPr>
            <w:r>
              <w:rPr>
                <w:rFonts w:cs="Times New Roman"/>
                <w:sz w:val="18"/>
              </w:rPr>
              <w:t>Các bước tái hiện</w:t>
            </w:r>
          </w:p>
        </w:tc>
        <w:tc>
          <w:tcPr>
            <w:tcW w:w="6237" w:type="dxa"/>
            <w:tcMar>
              <w:top w:w="70" w:type="dxa"/>
              <w:left w:w="75" w:type="dxa"/>
              <w:bottom w:w="70" w:type="dxa"/>
              <w:right w:w="75" w:type="dxa"/>
            </w:tcMar>
            <w:vAlign w:val="center"/>
          </w:tcPr>
          <w:p w14:paraId="7A76404D" w14:textId="77777777" w:rsidR="003F459D" w:rsidRDefault="00000000">
            <w:pPr>
              <w:spacing w:after="0" w:line="252" w:lineRule="auto"/>
              <w:jc w:val="left"/>
            </w:pPr>
            <w:r>
              <w:rPr>
                <w:rFonts w:cs="Times New Roman"/>
                <w:sz w:val="18"/>
              </w:rPr>
              <w:t>1. ...</w:t>
            </w:r>
            <w:r>
              <w:rPr>
                <w:rFonts w:cs="Times New Roman"/>
                <w:sz w:val="18"/>
              </w:rPr>
              <w:br/>
              <w:t>2. ...</w:t>
            </w:r>
            <w:r>
              <w:rPr>
                <w:rFonts w:cs="Times New Roman"/>
                <w:sz w:val="18"/>
              </w:rPr>
              <w:br/>
              <w:t>3. ...</w:t>
            </w:r>
          </w:p>
        </w:tc>
      </w:tr>
      <w:tr w:rsidR="003F459D" w14:paraId="41DC691D" w14:textId="77777777">
        <w:trPr>
          <w:cantSplit/>
          <w:jc w:val="center"/>
        </w:trPr>
        <w:tc>
          <w:tcPr>
            <w:tcW w:w="2551" w:type="dxa"/>
            <w:tcMar>
              <w:top w:w="70" w:type="dxa"/>
              <w:left w:w="75" w:type="dxa"/>
              <w:bottom w:w="70" w:type="dxa"/>
              <w:right w:w="75" w:type="dxa"/>
            </w:tcMar>
            <w:vAlign w:val="center"/>
          </w:tcPr>
          <w:p w14:paraId="4BB75056" w14:textId="77777777" w:rsidR="003F459D" w:rsidRDefault="00000000">
            <w:pPr>
              <w:spacing w:after="0" w:line="252" w:lineRule="auto"/>
              <w:jc w:val="left"/>
            </w:pPr>
            <w:r>
              <w:rPr>
                <w:rFonts w:cs="Times New Roman"/>
                <w:sz w:val="18"/>
              </w:rPr>
              <w:t>Kết quả mong đợi</w:t>
            </w:r>
          </w:p>
        </w:tc>
        <w:tc>
          <w:tcPr>
            <w:tcW w:w="6237" w:type="dxa"/>
            <w:tcMar>
              <w:top w:w="70" w:type="dxa"/>
              <w:left w:w="75" w:type="dxa"/>
              <w:bottom w:w="70" w:type="dxa"/>
              <w:right w:w="75" w:type="dxa"/>
            </w:tcMar>
            <w:vAlign w:val="center"/>
          </w:tcPr>
          <w:p w14:paraId="5291E3C9" w14:textId="77777777" w:rsidR="003F459D" w:rsidRDefault="00000000">
            <w:pPr>
              <w:spacing w:after="0" w:line="252" w:lineRule="auto"/>
              <w:jc w:val="left"/>
            </w:pPr>
            <w:r>
              <w:rPr>
                <w:rFonts w:cs="Times New Roman"/>
                <w:sz w:val="18"/>
              </w:rPr>
              <w:t>[Hệ thống phải hoạt động như thế nào]</w:t>
            </w:r>
          </w:p>
        </w:tc>
      </w:tr>
      <w:tr w:rsidR="003F459D" w14:paraId="305F18A6" w14:textId="77777777">
        <w:trPr>
          <w:cantSplit/>
          <w:jc w:val="center"/>
        </w:trPr>
        <w:tc>
          <w:tcPr>
            <w:tcW w:w="2551" w:type="dxa"/>
            <w:tcMar>
              <w:top w:w="70" w:type="dxa"/>
              <w:left w:w="75" w:type="dxa"/>
              <w:bottom w:w="70" w:type="dxa"/>
              <w:right w:w="75" w:type="dxa"/>
            </w:tcMar>
            <w:vAlign w:val="center"/>
          </w:tcPr>
          <w:p w14:paraId="3FB9683C" w14:textId="77777777" w:rsidR="003F459D" w:rsidRDefault="00000000">
            <w:pPr>
              <w:spacing w:after="0" w:line="252" w:lineRule="auto"/>
              <w:jc w:val="left"/>
            </w:pPr>
            <w:r>
              <w:rPr>
                <w:rFonts w:cs="Times New Roman"/>
                <w:sz w:val="18"/>
              </w:rPr>
              <w:t>Kết quả thực tế</w:t>
            </w:r>
          </w:p>
        </w:tc>
        <w:tc>
          <w:tcPr>
            <w:tcW w:w="6237" w:type="dxa"/>
            <w:tcMar>
              <w:top w:w="70" w:type="dxa"/>
              <w:left w:w="75" w:type="dxa"/>
              <w:bottom w:w="70" w:type="dxa"/>
              <w:right w:w="75" w:type="dxa"/>
            </w:tcMar>
            <w:vAlign w:val="center"/>
          </w:tcPr>
          <w:p w14:paraId="46E09273" w14:textId="77777777" w:rsidR="003F459D" w:rsidRDefault="00000000">
            <w:pPr>
              <w:spacing w:after="0" w:line="252" w:lineRule="auto"/>
              <w:jc w:val="left"/>
            </w:pPr>
            <w:r>
              <w:rPr>
                <w:rFonts w:cs="Times New Roman"/>
                <w:sz w:val="18"/>
              </w:rPr>
              <w:t>[Hành vi thực tế quan sát được]</w:t>
            </w:r>
          </w:p>
        </w:tc>
      </w:tr>
      <w:tr w:rsidR="003F459D" w14:paraId="5D3D26D4" w14:textId="77777777">
        <w:trPr>
          <w:cantSplit/>
          <w:jc w:val="center"/>
        </w:trPr>
        <w:tc>
          <w:tcPr>
            <w:tcW w:w="2551" w:type="dxa"/>
            <w:tcMar>
              <w:top w:w="70" w:type="dxa"/>
              <w:left w:w="75" w:type="dxa"/>
              <w:bottom w:w="70" w:type="dxa"/>
              <w:right w:w="75" w:type="dxa"/>
            </w:tcMar>
            <w:vAlign w:val="center"/>
          </w:tcPr>
          <w:p w14:paraId="4B416E19" w14:textId="77777777" w:rsidR="003F459D" w:rsidRDefault="00000000">
            <w:pPr>
              <w:spacing w:after="0" w:line="252" w:lineRule="auto"/>
              <w:jc w:val="left"/>
            </w:pPr>
            <w:r>
              <w:rPr>
                <w:rFonts w:cs="Times New Roman"/>
                <w:sz w:val="18"/>
              </w:rPr>
              <w:t>Mức độ</w:t>
            </w:r>
          </w:p>
        </w:tc>
        <w:tc>
          <w:tcPr>
            <w:tcW w:w="6237" w:type="dxa"/>
            <w:tcMar>
              <w:top w:w="70" w:type="dxa"/>
              <w:left w:w="75" w:type="dxa"/>
              <w:bottom w:w="70" w:type="dxa"/>
              <w:right w:w="75" w:type="dxa"/>
            </w:tcMar>
            <w:vAlign w:val="center"/>
          </w:tcPr>
          <w:p w14:paraId="28298E19" w14:textId="77777777" w:rsidR="003F459D" w:rsidRDefault="00000000">
            <w:pPr>
              <w:spacing w:after="0" w:line="252" w:lineRule="auto"/>
              <w:jc w:val="left"/>
            </w:pPr>
            <w:r>
              <w:rPr>
                <w:rFonts w:cs="Times New Roman"/>
                <w:sz w:val="18"/>
              </w:rPr>
              <w:t>Thấp / Trung bình / Cao / Nghiêm trọng</w:t>
            </w:r>
          </w:p>
        </w:tc>
      </w:tr>
      <w:tr w:rsidR="003F459D" w14:paraId="4D59B04F" w14:textId="77777777">
        <w:trPr>
          <w:cantSplit/>
          <w:jc w:val="center"/>
        </w:trPr>
        <w:tc>
          <w:tcPr>
            <w:tcW w:w="2551" w:type="dxa"/>
            <w:tcMar>
              <w:top w:w="70" w:type="dxa"/>
              <w:left w:w="75" w:type="dxa"/>
              <w:bottom w:w="70" w:type="dxa"/>
              <w:right w:w="75" w:type="dxa"/>
            </w:tcMar>
            <w:vAlign w:val="center"/>
          </w:tcPr>
          <w:p w14:paraId="0E077360" w14:textId="77777777" w:rsidR="003F459D" w:rsidRDefault="00000000">
            <w:pPr>
              <w:spacing w:after="0" w:line="252" w:lineRule="auto"/>
              <w:jc w:val="left"/>
            </w:pPr>
            <w:r>
              <w:rPr>
                <w:rFonts w:cs="Times New Roman"/>
                <w:sz w:val="18"/>
              </w:rPr>
              <w:t>Minh chứng</w:t>
            </w:r>
          </w:p>
        </w:tc>
        <w:tc>
          <w:tcPr>
            <w:tcW w:w="6237" w:type="dxa"/>
            <w:tcMar>
              <w:top w:w="70" w:type="dxa"/>
              <w:left w:w="75" w:type="dxa"/>
              <w:bottom w:w="70" w:type="dxa"/>
              <w:right w:w="75" w:type="dxa"/>
            </w:tcMar>
            <w:vAlign w:val="center"/>
          </w:tcPr>
          <w:p w14:paraId="4EE1F3FA" w14:textId="77777777" w:rsidR="003F459D" w:rsidRDefault="00000000">
            <w:pPr>
              <w:spacing w:after="0" w:line="252" w:lineRule="auto"/>
              <w:jc w:val="left"/>
            </w:pPr>
            <w:r>
              <w:rPr>
                <w:rFonts w:cs="Times New Roman"/>
                <w:sz w:val="18"/>
              </w:rPr>
              <w:t>[Chèn ảnh hoặc log]</w:t>
            </w:r>
          </w:p>
        </w:tc>
      </w:tr>
      <w:tr w:rsidR="003F459D" w14:paraId="00C74C9E" w14:textId="77777777">
        <w:trPr>
          <w:cantSplit/>
          <w:jc w:val="center"/>
        </w:trPr>
        <w:tc>
          <w:tcPr>
            <w:tcW w:w="2551" w:type="dxa"/>
            <w:tcMar>
              <w:top w:w="70" w:type="dxa"/>
              <w:left w:w="75" w:type="dxa"/>
              <w:bottom w:w="70" w:type="dxa"/>
              <w:right w:w="75" w:type="dxa"/>
            </w:tcMar>
            <w:vAlign w:val="center"/>
          </w:tcPr>
          <w:p w14:paraId="04CDB586" w14:textId="77777777" w:rsidR="003F459D" w:rsidRDefault="00000000">
            <w:pPr>
              <w:spacing w:after="0" w:line="252" w:lineRule="auto"/>
              <w:jc w:val="left"/>
            </w:pPr>
            <w:r>
              <w:rPr>
                <w:rFonts w:cs="Times New Roman"/>
                <w:sz w:val="18"/>
              </w:rPr>
              <w:t>Trạng thái</w:t>
            </w:r>
          </w:p>
        </w:tc>
        <w:tc>
          <w:tcPr>
            <w:tcW w:w="6237" w:type="dxa"/>
            <w:tcMar>
              <w:top w:w="70" w:type="dxa"/>
              <w:left w:w="75" w:type="dxa"/>
              <w:bottom w:w="70" w:type="dxa"/>
              <w:right w:w="75" w:type="dxa"/>
            </w:tcMar>
            <w:vAlign w:val="center"/>
          </w:tcPr>
          <w:p w14:paraId="62B97B97" w14:textId="77777777" w:rsidR="003F459D" w:rsidRDefault="00000000">
            <w:pPr>
              <w:spacing w:after="0" w:line="252" w:lineRule="auto"/>
              <w:jc w:val="left"/>
            </w:pPr>
            <w:r>
              <w:rPr>
                <w:rFonts w:cs="Times New Roman"/>
                <w:sz w:val="18"/>
              </w:rPr>
              <w:t>Mới / Đang xử lý / Đã sửa / Đóng</w:t>
            </w:r>
          </w:p>
        </w:tc>
      </w:tr>
    </w:tbl>
    <w:p w14:paraId="78D2E711" w14:textId="77777777" w:rsidR="003F459D" w:rsidRDefault="003F459D"/>
    <w:sectPr w:rsidR="003F459D" w:rsidSect="005D2BE2">
      <w:headerReference w:type="default" r:id="rId44"/>
      <w:footerReference w:type="default" r:id="rId45"/>
      <w:headerReference w:type="first" r:id="rId46"/>
      <w:footerReference w:type="first" r:id="rId47"/>
      <w:type w:val="continuous"/>
      <w:pgSz w:w="11906" w:h="16838"/>
      <w:pgMar w:top="1134" w:right="851"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BA44C" w14:textId="77777777" w:rsidR="00873CB6" w:rsidRDefault="00873CB6">
      <w:pPr>
        <w:spacing w:line="240" w:lineRule="auto"/>
      </w:pPr>
      <w:r>
        <w:separator/>
      </w:r>
    </w:p>
  </w:endnote>
  <w:endnote w:type="continuationSeparator" w:id="0">
    <w:p w14:paraId="29266443" w14:textId="77777777" w:rsidR="00873CB6" w:rsidRDefault="00873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D5CC2" w14:textId="77777777" w:rsidR="003F459D" w:rsidRDefault="00000000">
    <w:pPr>
      <w:pStyle w:val="Footer"/>
      <w:jc w:val="center"/>
    </w:pPr>
    <w:r>
      <w:rPr>
        <w:rFonts w:cs="Times New Roman"/>
        <w:sz w:val="20"/>
      </w:rPr>
      <w:fldChar w:fldCharType="begin"/>
    </w:r>
    <w:r>
      <w:rPr>
        <w:rFonts w:cs="Times New Roman"/>
        <w:sz w:val="20"/>
      </w:rPr>
      <w:instrText xml:space="preserve"> PAGE </w:instrText>
    </w:r>
    <w:r>
      <w:rPr>
        <w:rFonts w:cs="Times New Roman"/>
        <w:sz w:val="20"/>
      </w:rPr>
      <w:fldChar w:fldCharType="separate"/>
    </w:r>
    <w:r w:rsidR="00601202">
      <w:rPr>
        <w:rFonts w:cs="Times New Roman"/>
        <w:noProof/>
        <w:sz w:val="20"/>
      </w:rPr>
      <w:t>2</w:t>
    </w:r>
    <w:r>
      <w:rPr>
        <w:rFonts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1743C" w14:textId="77777777" w:rsidR="003F459D" w:rsidRDefault="003F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9B511" w14:textId="77777777" w:rsidR="00873CB6" w:rsidRDefault="00873CB6">
      <w:pPr>
        <w:spacing w:after="0"/>
      </w:pPr>
      <w:r>
        <w:separator/>
      </w:r>
    </w:p>
  </w:footnote>
  <w:footnote w:type="continuationSeparator" w:id="0">
    <w:p w14:paraId="3910D128" w14:textId="77777777" w:rsidR="00873CB6" w:rsidRDefault="00873C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19CF8" w14:textId="77777777" w:rsidR="003F459D" w:rsidRDefault="00000000">
    <w:pPr>
      <w:pStyle w:val="Header"/>
      <w:jc w:val="center"/>
    </w:pPr>
    <w:r>
      <w:rPr>
        <w:rFonts w:cs="Times New Roman"/>
        <w:i/>
        <w:color w:val="5A5A5A"/>
        <w:sz w:val="18"/>
      </w:rPr>
      <w:t>BÁO CÁO KIỂM THỬ VÀ ĐẢM BẢO CHẤT LƯỢNG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DA36B" w14:textId="77777777" w:rsidR="003F459D" w:rsidRDefault="003F4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779766"/>
    <w:multiLevelType w:val="singleLevel"/>
    <w:tmpl w:val="81779766"/>
    <w:lvl w:ilvl="0">
      <w:start w:val="1"/>
      <w:numFmt w:val="decimal"/>
      <w:suff w:val="space"/>
      <w:lvlText w:val="%1)"/>
      <w:lvlJc w:val="left"/>
    </w:lvl>
  </w:abstractNum>
  <w:abstractNum w:abstractNumId="1" w15:restartNumberingAfterBreak="0">
    <w:nsid w:val="81B0D8BD"/>
    <w:multiLevelType w:val="singleLevel"/>
    <w:tmpl w:val="81B0D8BD"/>
    <w:lvl w:ilvl="0">
      <w:start w:val="1"/>
      <w:numFmt w:val="decimal"/>
      <w:suff w:val="space"/>
      <w:lvlText w:val="%1)"/>
      <w:lvlJc w:val="left"/>
    </w:lvl>
  </w:abstractNum>
  <w:abstractNum w:abstractNumId="2" w15:restartNumberingAfterBreak="0">
    <w:nsid w:val="83F6CDAF"/>
    <w:multiLevelType w:val="singleLevel"/>
    <w:tmpl w:val="83F6CDAF"/>
    <w:lvl w:ilvl="0">
      <w:start w:val="1"/>
      <w:numFmt w:val="decimal"/>
      <w:suff w:val="space"/>
      <w:lvlText w:val="%1)"/>
      <w:lvlJc w:val="left"/>
    </w:lvl>
  </w:abstractNum>
  <w:abstractNum w:abstractNumId="3" w15:restartNumberingAfterBreak="0">
    <w:nsid w:val="84395C84"/>
    <w:multiLevelType w:val="singleLevel"/>
    <w:tmpl w:val="84395C84"/>
    <w:lvl w:ilvl="0">
      <w:start w:val="1"/>
      <w:numFmt w:val="decimal"/>
      <w:lvlText w:val="%1)"/>
      <w:lvlJc w:val="left"/>
      <w:pPr>
        <w:tabs>
          <w:tab w:val="left" w:pos="312"/>
        </w:tabs>
      </w:pPr>
    </w:lvl>
  </w:abstractNum>
  <w:abstractNum w:abstractNumId="4" w15:restartNumberingAfterBreak="0">
    <w:nsid w:val="8B9AF2C8"/>
    <w:multiLevelType w:val="singleLevel"/>
    <w:tmpl w:val="8B9AF2C8"/>
    <w:lvl w:ilvl="0">
      <w:start w:val="1"/>
      <w:numFmt w:val="decimal"/>
      <w:suff w:val="space"/>
      <w:lvlText w:val="%1)"/>
      <w:lvlJc w:val="left"/>
    </w:lvl>
  </w:abstractNum>
  <w:abstractNum w:abstractNumId="5" w15:restartNumberingAfterBreak="0">
    <w:nsid w:val="8F4163AE"/>
    <w:multiLevelType w:val="singleLevel"/>
    <w:tmpl w:val="8F4163AE"/>
    <w:lvl w:ilvl="0">
      <w:start w:val="1"/>
      <w:numFmt w:val="decimal"/>
      <w:suff w:val="space"/>
      <w:lvlText w:val="%1)"/>
      <w:lvlJc w:val="left"/>
    </w:lvl>
  </w:abstractNum>
  <w:abstractNum w:abstractNumId="6" w15:restartNumberingAfterBreak="0">
    <w:nsid w:val="9B921F4D"/>
    <w:multiLevelType w:val="singleLevel"/>
    <w:tmpl w:val="9B921F4D"/>
    <w:lvl w:ilvl="0">
      <w:start w:val="1"/>
      <w:numFmt w:val="decimal"/>
      <w:suff w:val="space"/>
      <w:lvlText w:val="%1)"/>
      <w:lvlJc w:val="left"/>
    </w:lvl>
  </w:abstractNum>
  <w:abstractNum w:abstractNumId="7" w15:restartNumberingAfterBreak="0">
    <w:nsid w:val="A4DC1101"/>
    <w:multiLevelType w:val="singleLevel"/>
    <w:tmpl w:val="A4DC1101"/>
    <w:lvl w:ilvl="0">
      <w:start w:val="1"/>
      <w:numFmt w:val="decimal"/>
      <w:suff w:val="space"/>
      <w:lvlText w:val="%1)"/>
      <w:lvlJc w:val="left"/>
    </w:lvl>
  </w:abstractNum>
  <w:abstractNum w:abstractNumId="8" w15:restartNumberingAfterBreak="0">
    <w:nsid w:val="A788D974"/>
    <w:multiLevelType w:val="singleLevel"/>
    <w:tmpl w:val="A788D974"/>
    <w:lvl w:ilvl="0">
      <w:start w:val="1"/>
      <w:numFmt w:val="decimal"/>
      <w:suff w:val="space"/>
      <w:lvlText w:val="%1)"/>
      <w:lvlJc w:val="left"/>
    </w:lvl>
  </w:abstractNum>
  <w:abstractNum w:abstractNumId="9" w15:restartNumberingAfterBreak="0">
    <w:nsid w:val="B0847B70"/>
    <w:multiLevelType w:val="singleLevel"/>
    <w:tmpl w:val="B0847B70"/>
    <w:lvl w:ilvl="0">
      <w:start w:val="1"/>
      <w:numFmt w:val="decimal"/>
      <w:suff w:val="space"/>
      <w:lvlText w:val="%1)"/>
      <w:lvlJc w:val="left"/>
    </w:lvl>
  </w:abstractNum>
  <w:abstractNum w:abstractNumId="10" w15:restartNumberingAfterBreak="0">
    <w:nsid w:val="BA7B6C72"/>
    <w:multiLevelType w:val="singleLevel"/>
    <w:tmpl w:val="BA7B6C72"/>
    <w:lvl w:ilvl="0">
      <w:start w:val="1"/>
      <w:numFmt w:val="decimal"/>
      <w:suff w:val="space"/>
      <w:lvlText w:val="%1)"/>
      <w:lvlJc w:val="left"/>
    </w:lvl>
  </w:abstractNum>
  <w:abstractNum w:abstractNumId="11" w15:restartNumberingAfterBreak="0">
    <w:nsid w:val="BBA3C42A"/>
    <w:multiLevelType w:val="singleLevel"/>
    <w:tmpl w:val="BBA3C42A"/>
    <w:lvl w:ilvl="0">
      <w:start w:val="1"/>
      <w:numFmt w:val="decimal"/>
      <w:suff w:val="space"/>
      <w:lvlText w:val="%1)"/>
      <w:lvlJc w:val="left"/>
    </w:lvl>
  </w:abstractNum>
  <w:abstractNum w:abstractNumId="12" w15:restartNumberingAfterBreak="0">
    <w:nsid w:val="BCC99881"/>
    <w:multiLevelType w:val="singleLevel"/>
    <w:tmpl w:val="BCC99881"/>
    <w:lvl w:ilvl="0">
      <w:start w:val="1"/>
      <w:numFmt w:val="decimal"/>
      <w:suff w:val="space"/>
      <w:lvlText w:val="%1)"/>
      <w:lvlJc w:val="left"/>
    </w:lvl>
  </w:abstractNum>
  <w:abstractNum w:abstractNumId="13" w15:restartNumberingAfterBreak="0">
    <w:nsid w:val="BDE443FC"/>
    <w:multiLevelType w:val="singleLevel"/>
    <w:tmpl w:val="BDE443FC"/>
    <w:lvl w:ilvl="0">
      <w:start w:val="1"/>
      <w:numFmt w:val="decimal"/>
      <w:suff w:val="space"/>
      <w:lvlText w:val="%1)"/>
      <w:lvlJc w:val="left"/>
    </w:lvl>
  </w:abstractNum>
  <w:abstractNum w:abstractNumId="14" w15:restartNumberingAfterBreak="0">
    <w:nsid w:val="C1394B6B"/>
    <w:multiLevelType w:val="singleLevel"/>
    <w:tmpl w:val="C1394B6B"/>
    <w:lvl w:ilvl="0">
      <w:start w:val="1"/>
      <w:numFmt w:val="decimal"/>
      <w:suff w:val="space"/>
      <w:lvlText w:val="%1)"/>
      <w:lvlJc w:val="left"/>
    </w:lvl>
  </w:abstractNum>
  <w:abstractNum w:abstractNumId="15" w15:restartNumberingAfterBreak="0">
    <w:nsid w:val="C72298CF"/>
    <w:multiLevelType w:val="singleLevel"/>
    <w:tmpl w:val="C72298CF"/>
    <w:lvl w:ilvl="0">
      <w:start w:val="1"/>
      <w:numFmt w:val="decimal"/>
      <w:suff w:val="space"/>
      <w:lvlText w:val="%1)"/>
      <w:lvlJc w:val="left"/>
    </w:lvl>
  </w:abstractNum>
  <w:abstractNum w:abstractNumId="16" w15:restartNumberingAfterBreak="0">
    <w:nsid w:val="D1A13D08"/>
    <w:multiLevelType w:val="singleLevel"/>
    <w:tmpl w:val="D1A13D08"/>
    <w:lvl w:ilvl="0">
      <w:start w:val="1"/>
      <w:numFmt w:val="decimal"/>
      <w:suff w:val="space"/>
      <w:lvlText w:val="%1)"/>
      <w:lvlJc w:val="left"/>
    </w:lvl>
  </w:abstractNum>
  <w:abstractNum w:abstractNumId="17" w15:restartNumberingAfterBreak="0">
    <w:nsid w:val="DBA9A01F"/>
    <w:multiLevelType w:val="singleLevel"/>
    <w:tmpl w:val="DBA9A01F"/>
    <w:lvl w:ilvl="0">
      <w:start w:val="1"/>
      <w:numFmt w:val="decimal"/>
      <w:suff w:val="space"/>
      <w:lvlText w:val="%1)"/>
      <w:lvlJc w:val="left"/>
    </w:lvl>
  </w:abstractNum>
  <w:abstractNum w:abstractNumId="18" w15:restartNumberingAfterBreak="0">
    <w:nsid w:val="DCD93E85"/>
    <w:multiLevelType w:val="singleLevel"/>
    <w:tmpl w:val="DCD93E85"/>
    <w:lvl w:ilvl="0">
      <w:start w:val="1"/>
      <w:numFmt w:val="decimal"/>
      <w:suff w:val="space"/>
      <w:lvlText w:val="%1)"/>
      <w:lvlJc w:val="left"/>
    </w:lvl>
  </w:abstractNum>
  <w:abstractNum w:abstractNumId="19" w15:restartNumberingAfterBreak="0">
    <w:nsid w:val="E06BAC2D"/>
    <w:multiLevelType w:val="singleLevel"/>
    <w:tmpl w:val="E06BAC2D"/>
    <w:lvl w:ilvl="0">
      <w:start w:val="1"/>
      <w:numFmt w:val="decimal"/>
      <w:suff w:val="space"/>
      <w:lvlText w:val="%1)"/>
      <w:lvlJc w:val="left"/>
    </w:lvl>
  </w:abstractNum>
  <w:abstractNum w:abstractNumId="20" w15:restartNumberingAfterBreak="0">
    <w:nsid w:val="E9D8ABD8"/>
    <w:multiLevelType w:val="singleLevel"/>
    <w:tmpl w:val="E9D8ABD8"/>
    <w:lvl w:ilvl="0">
      <w:start w:val="1"/>
      <w:numFmt w:val="decimal"/>
      <w:suff w:val="space"/>
      <w:lvlText w:val="%1)"/>
      <w:lvlJc w:val="left"/>
    </w:lvl>
  </w:abstractNum>
  <w:abstractNum w:abstractNumId="21" w15:restartNumberingAfterBreak="0">
    <w:nsid w:val="EE8D03CF"/>
    <w:multiLevelType w:val="singleLevel"/>
    <w:tmpl w:val="EE8D03CF"/>
    <w:lvl w:ilvl="0">
      <w:start w:val="1"/>
      <w:numFmt w:val="decimal"/>
      <w:suff w:val="space"/>
      <w:lvlText w:val="%1)"/>
      <w:lvlJc w:val="left"/>
    </w:lvl>
  </w:abstractNum>
  <w:abstractNum w:abstractNumId="22" w15:restartNumberingAfterBreak="0">
    <w:nsid w:val="EF52D636"/>
    <w:multiLevelType w:val="singleLevel"/>
    <w:tmpl w:val="EF52D636"/>
    <w:lvl w:ilvl="0">
      <w:start w:val="1"/>
      <w:numFmt w:val="decimal"/>
      <w:suff w:val="space"/>
      <w:lvlText w:val="%1)"/>
      <w:lvlJc w:val="left"/>
    </w:lvl>
  </w:abstractNum>
  <w:abstractNum w:abstractNumId="23" w15:restartNumberingAfterBreak="0">
    <w:nsid w:val="FAEFEC47"/>
    <w:multiLevelType w:val="singleLevel"/>
    <w:tmpl w:val="FAEFEC47"/>
    <w:lvl w:ilvl="0">
      <w:start w:val="1"/>
      <w:numFmt w:val="decimal"/>
      <w:suff w:val="space"/>
      <w:lvlText w:val="%1)"/>
      <w:lvlJc w:val="left"/>
    </w:lvl>
  </w:abstractNum>
  <w:abstractNum w:abstractNumId="24" w15:restartNumberingAfterBreak="0">
    <w:nsid w:val="FC098530"/>
    <w:multiLevelType w:val="singleLevel"/>
    <w:tmpl w:val="FC098530"/>
    <w:lvl w:ilvl="0">
      <w:start w:val="1"/>
      <w:numFmt w:val="decimal"/>
      <w:suff w:val="space"/>
      <w:lvlText w:val="%1)"/>
      <w:lvlJc w:val="left"/>
    </w:lvl>
  </w:abstractNum>
  <w:abstractNum w:abstractNumId="25"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6"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7"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8"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2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3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31" w15:restartNumberingAfterBreak="0">
    <w:nsid w:val="004FFF59"/>
    <w:multiLevelType w:val="singleLevel"/>
    <w:tmpl w:val="004FFF59"/>
    <w:lvl w:ilvl="0">
      <w:start w:val="1"/>
      <w:numFmt w:val="decimal"/>
      <w:suff w:val="space"/>
      <w:lvlText w:val="%1)"/>
      <w:lvlJc w:val="left"/>
    </w:lvl>
  </w:abstractNum>
  <w:abstractNum w:abstractNumId="32" w15:restartNumberingAfterBreak="0">
    <w:nsid w:val="07CEEEA3"/>
    <w:multiLevelType w:val="singleLevel"/>
    <w:tmpl w:val="07CEEEA3"/>
    <w:lvl w:ilvl="0">
      <w:start w:val="1"/>
      <w:numFmt w:val="decimal"/>
      <w:suff w:val="space"/>
      <w:lvlText w:val="%1)"/>
      <w:lvlJc w:val="left"/>
    </w:lvl>
  </w:abstractNum>
  <w:abstractNum w:abstractNumId="33" w15:restartNumberingAfterBreak="0">
    <w:nsid w:val="0CE0AFB4"/>
    <w:multiLevelType w:val="singleLevel"/>
    <w:tmpl w:val="0CE0AFB4"/>
    <w:lvl w:ilvl="0">
      <w:start w:val="1"/>
      <w:numFmt w:val="decimal"/>
      <w:suff w:val="space"/>
      <w:lvlText w:val="%1)"/>
      <w:lvlJc w:val="left"/>
    </w:lvl>
  </w:abstractNum>
  <w:abstractNum w:abstractNumId="34" w15:restartNumberingAfterBreak="0">
    <w:nsid w:val="0DA69013"/>
    <w:multiLevelType w:val="singleLevel"/>
    <w:tmpl w:val="0DA69013"/>
    <w:lvl w:ilvl="0">
      <w:start w:val="1"/>
      <w:numFmt w:val="decimal"/>
      <w:suff w:val="space"/>
      <w:lvlText w:val="%1)"/>
      <w:lvlJc w:val="left"/>
    </w:lvl>
  </w:abstractNum>
  <w:abstractNum w:abstractNumId="35" w15:restartNumberingAfterBreak="0">
    <w:nsid w:val="1186BDA3"/>
    <w:multiLevelType w:val="singleLevel"/>
    <w:tmpl w:val="1186BDA3"/>
    <w:lvl w:ilvl="0">
      <w:start w:val="1"/>
      <w:numFmt w:val="decimal"/>
      <w:suff w:val="space"/>
      <w:lvlText w:val="%1)"/>
      <w:lvlJc w:val="left"/>
    </w:lvl>
  </w:abstractNum>
  <w:abstractNum w:abstractNumId="36" w15:restartNumberingAfterBreak="0">
    <w:nsid w:val="137A59ED"/>
    <w:multiLevelType w:val="singleLevel"/>
    <w:tmpl w:val="137A59ED"/>
    <w:lvl w:ilvl="0">
      <w:start w:val="1"/>
      <w:numFmt w:val="decimal"/>
      <w:suff w:val="space"/>
      <w:lvlText w:val="%1)"/>
      <w:lvlJc w:val="left"/>
    </w:lvl>
  </w:abstractNum>
  <w:abstractNum w:abstractNumId="37" w15:restartNumberingAfterBreak="0">
    <w:nsid w:val="1BF45839"/>
    <w:multiLevelType w:val="singleLevel"/>
    <w:tmpl w:val="1BF45839"/>
    <w:lvl w:ilvl="0">
      <w:start w:val="1"/>
      <w:numFmt w:val="decimal"/>
      <w:suff w:val="space"/>
      <w:lvlText w:val="%1)"/>
      <w:lvlJc w:val="left"/>
    </w:lvl>
  </w:abstractNum>
  <w:abstractNum w:abstractNumId="38" w15:restartNumberingAfterBreak="0">
    <w:nsid w:val="27C26C11"/>
    <w:multiLevelType w:val="singleLevel"/>
    <w:tmpl w:val="27C26C11"/>
    <w:lvl w:ilvl="0">
      <w:start w:val="1"/>
      <w:numFmt w:val="decimal"/>
      <w:suff w:val="space"/>
      <w:lvlText w:val="%1)"/>
      <w:lvlJc w:val="left"/>
    </w:lvl>
  </w:abstractNum>
  <w:abstractNum w:abstractNumId="39" w15:restartNumberingAfterBreak="0">
    <w:nsid w:val="2D0A7BD7"/>
    <w:multiLevelType w:val="singleLevel"/>
    <w:tmpl w:val="2D0A7BD7"/>
    <w:lvl w:ilvl="0">
      <w:start w:val="1"/>
      <w:numFmt w:val="decimal"/>
      <w:suff w:val="space"/>
      <w:lvlText w:val="%1)"/>
      <w:lvlJc w:val="left"/>
    </w:lvl>
  </w:abstractNum>
  <w:abstractNum w:abstractNumId="40" w15:restartNumberingAfterBreak="0">
    <w:nsid w:val="2DB389D5"/>
    <w:multiLevelType w:val="singleLevel"/>
    <w:tmpl w:val="2DB389D5"/>
    <w:lvl w:ilvl="0">
      <w:start w:val="1"/>
      <w:numFmt w:val="decimal"/>
      <w:suff w:val="space"/>
      <w:lvlText w:val="%1)"/>
      <w:lvlJc w:val="left"/>
    </w:lvl>
  </w:abstractNum>
  <w:abstractNum w:abstractNumId="41" w15:restartNumberingAfterBreak="0">
    <w:nsid w:val="3266D1AF"/>
    <w:multiLevelType w:val="singleLevel"/>
    <w:tmpl w:val="3266D1AF"/>
    <w:lvl w:ilvl="0">
      <w:start w:val="1"/>
      <w:numFmt w:val="decimal"/>
      <w:suff w:val="space"/>
      <w:lvlText w:val="%1)"/>
      <w:lvlJc w:val="left"/>
    </w:lvl>
  </w:abstractNum>
  <w:abstractNum w:abstractNumId="42" w15:restartNumberingAfterBreak="0">
    <w:nsid w:val="3A26CD51"/>
    <w:multiLevelType w:val="singleLevel"/>
    <w:tmpl w:val="3A26CD51"/>
    <w:lvl w:ilvl="0">
      <w:start w:val="1"/>
      <w:numFmt w:val="decimal"/>
      <w:suff w:val="space"/>
      <w:lvlText w:val="%1)"/>
      <w:lvlJc w:val="left"/>
    </w:lvl>
  </w:abstractNum>
  <w:abstractNum w:abstractNumId="43" w15:restartNumberingAfterBreak="0">
    <w:nsid w:val="3BCA50AC"/>
    <w:multiLevelType w:val="singleLevel"/>
    <w:tmpl w:val="3BCA50AC"/>
    <w:lvl w:ilvl="0">
      <w:start w:val="1"/>
      <w:numFmt w:val="decimal"/>
      <w:suff w:val="space"/>
      <w:lvlText w:val="%1)"/>
      <w:lvlJc w:val="left"/>
    </w:lvl>
  </w:abstractNum>
  <w:abstractNum w:abstractNumId="44" w15:restartNumberingAfterBreak="0">
    <w:nsid w:val="3CEA242B"/>
    <w:multiLevelType w:val="singleLevel"/>
    <w:tmpl w:val="3CEA242B"/>
    <w:lvl w:ilvl="0">
      <w:start w:val="1"/>
      <w:numFmt w:val="decimal"/>
      <w:suff w:val="space"/>
      <w:lvlText w:val="%1)"/>
      <w:lvlJc w:val="left"/>
    </w:lvl>
  </w:abstractNum>
  <w:abstractNum w:abstractNumId="45" w15:restartNumberingAfterBreak="0">
    <w:nsid w:val="4A414A2C"/>
    <w:multiLevelType w:val="singleLevel"/>
    <w:tmpl w:val="4A414A2C"/>
    <w:lvl w:ilvl="0">
      <w:start w:val="1"/>
      <w:numFmt w:val="decimal"/>
      <w:suff w:val="space"/>
      <w:lvlText w:val="%1)"/>
      <w:lvlJc w:val="left"/>
    </w:lvl>
  </w:abstractNum>
  <w:abstractNum w:abstractNumId="46" w15:restartNumberingAfterBreak="0">
    <w:nsid w:val="4CD061DD"/>
    <w:multiLevelType w:val="singleLevel"/>
    <w:tmpl w:val="4CD061DD"/>
    <w:lvl w:ilvl="0">
      <w:start w:val="1"/>
      <w:numFmt w:val="decimal"/>
      <w:suff w:val="space"/>
      <w:lvlText w:val="%1)"/>
      <w:lvlJc w:val="left"/>
    </w:lvl>
  </w:abstractNum>
  <w:abstractNum w:abstractNumId="47" w15:restartNumberingAfterBreak="0">
    <w:nsid w:val="4D46EAF6"/>
    <w:multiLevelType w:val="singleLevel"/>
    <w:tmpl w:val="4D46EAF6"/>
    <w:lvl w:ilvl="0">
      <w:start w:val="1"/>
      <w:numFmt w:val="decimal"/>
      <w:suff w:val="space"/>
      <w:lvlText w:val="%1)"/>
      <w:lvlJc w:val="left"/>
    </w:lvl>
  </w:abstractNum>
  <w:abstractNum w:abstractNumId="48" w15:restartNumberingAfterBreak="0">
    <w:nsid w:val="4FEF624F"/>
    <w:multiLevelType w:val="singleLevel"/>
    <w:tmpl w:val="4FEF624F"/>
    <w:lvl w:ilvl="0">
      <w:start w:val="1"/>
      <w:numFmt w:val="decimal"/>
      <w:suff w:val="space"/>
      <w:lvlText w:val="%1)"/>
      <w:lvlJc w:val="left"/>
    </w:lvl>
  </w:abstractNum>
  <w:abstractNum w:abstractNumId="49" w15:restartNumberingAfterBreak="0">
    <w:nsid w:val="505D23E1"/>
    <w:multiLevelType w:val="singleLevel"/>
    <w:tmpl w:val="505D23E1"/>
    <w:lvl w:ilvl="0">
      <w:start w:val="1"/>
      <w:numFmt w:val="decimal"/>
      <w:suff w:val="space"/>
      <w:lvlText w:val="%1)"/>
      <w:lvlJc w:val="left"/>
    </w:lvl>
  </w:abstractNum>
  <w:abstractNum w:abstractNumId="50" w15:restartNumberingAfterBreak="0">
    <w:nsid w:val="56109753"/>
    <w:multiLevelType w:val="singleLevel"/>
    <w:tmpl w:val="56109753"/>
    <w:lvl w:ilvl="0">
      <w:start w:val="1"/>
      <w:numFmt w:val="decimal"/>
      <w:suff w:val="space"/>
      <w:lvlText w:val="%1)"/>
      <w:lvlJc w:val="left"/>
    </w:lvl>
  </w:abstractNum>
  <w:abstractNum w:abstractNumId="51" w15:restartNumberingAfterBreak="0">
    <w:nsid w:val="590ED33C"/>
    <w:multiLevelType w:val="singleLevel"/>
    <w:tmpl w:val="590ED33C"/>
    <w:lvl w:ilvl="0">
      <w:start w:val="1"/>
      <w:numFmt w:val="decimal"/>
      <w:suff w:val="space"/>
      <w:lvlText w:val="%1)"/>
      <w:lvlJc w:val="left"/>
    </w:lvl>
  </w:abstractNum>
  <w:abstractNum w:abstractNumId="52" w15:restartNumberingAfterBreak="0">
    <w:nsid w:val="5D05E9BC"/>
    <w:multiLevelType w:val="singleLevel"/>
    <w:tmpl w:val="5D05E9BC"/>
    <w:lvl w:ilvl="0">
      <w:start w:val="1"/>
      <w:numFmt w:val="decimal"/>
      <w:suff w:val="space"/>
      <w:lvlText w:val="%1)"/>
      <w:lvlJc w:val="left"/>
    </w:lvl>
  </w:abstractNum>
  <w:abstractNum w:abstractNumId="53" w15:restartNumberingAfterBreak="0">
    <w:nsid w:val="5D0CD500"/>
    <w:multiLevelType w:val="singleLevel"/>
    <w:tmpl w:val="5D0CD500"/>
    <w:lvl w:ilvl="0">
      <w:start w:val="1"/>
      <w:numFmt w:val="decimal"/>
      <w:suff w:val="space"/>
      <w:lvlText w:val="%1)"/>
      <w:lvlJc w:val="left"/>
    </w:lvl>
  </w:abstractNum>
  <w:abstractNum w:abstractNumId="54" w15:restartNumberingAfterBreak="0">
    <w:nsid w:val="5E79B4E2"/>
    <w:multiLevelType w:val="singleLevel"/>
    <w:tmpl w:val="5E79B4E2"/>
    <w:lvl w:ilvl="0">
      <w:start w:val="1"/>
      <w:numFmt w:val="decimal"/>
      <w:suff w:val="space"/>
      <w:lvlText w:val="%1)"/>
      <w:lvlJc w:val="left"/>
    </w:lvl>
  </w:abstractNum>
  <w:abstractNum w:abstractNumId="55" w15:restartNumberingAfterBreak="0">
    <w:nsid w:val="6AF590BF"/>
    <w:multiLevelType w:val="singleLevel"/>
    <w:tmpl w:val="6AF590BF"/>
    <w:lvl w:ilvl="0">
      <w:start w:val="1"/>
      <w:numFmt w:val="decimal"/>
      <w:suff w:val="space"/>
      <w:lvlText w:val="%1)"/>
      <w:lvlJc w:val="left"/>
    </w:lvl>
  </w:abstractNum>
  <w:abstractNum w:abstractNumId="56" w15:restartNumberingAfterBreak="0">
    <w:nsid w:val="6C9D5EE2"/>
    <w:multiLevelType w:val="singleLevel"/>
    <w:tmpl w:val="6C9D5EE2"/>
    <w:lvl w:ilvl="0">
      <w:start w:val="1"/>
      <w:numFmt w:val="decimal"/>
      <w:suff w:val="space"/>
      <w:lvlText w:val="%1)"/>
      <w:lvlJc w:val="left"/>
    </w:lvl>
  </w:abstractNum>
  <w:abstractNum w:abstractNumId="57" w15:restartNumberingAfterBreak="0">
    <w:nsid w:val="7000A5F8"/>
    <w:multiLevelType w:val="singleLevel"/>
    <w:tmpl w:val="7000A5F8"/>
    <w:lvl w:ilvl="0">
      <w:start w:val="1"/>
      <w:numFmt w:val="decimal"/>
      <w:suff w:val="space"/>
      <w:lvlText w:val="%1)"/>
      <w:lvlJc w:val="left"/>
    </w:lvl>
  </w:abstractNum>
  <w:abstractNum w:abstractNumId="58" w15:restartNumberingAfterBreak="0">
    <w:nsid w:val="78B9AC79"/>
    <w:multiLevelType w:val="singleLevel"/>
    <w:tmpl w:val="78B9AC79"/>
    <w:lvl w:ilvl="0">
      <w:start w:val="1"/>
      <w:numFmt w:val="decimal"/>
      <w:suff w:val="space"/>
      <w:lvlText w:val="%1)"/>
      <w:lvlJc w:val="left"/>
    </w:lvl>
  </w:abstractNum>
  <w:abstractNum w:abstractNumId="59" w15:restartNumberingAfterBreak="0">
    <w:nsid w:val="7C717CF4"/>
    <w:multiLevelType w:val="singleLevel"/>
    <w:tmpl w:val="7C717CF4"/>
    <w:lvl w:ilvl="0">
      <w:start w:val="1"/>
      <w:numFmt w:val="decimal"/>
      <w:suff w:val="space"/>
      <w:lvlText w:val="%1)"/>
      <w:lvlJc w:val="left"/>
    </w:lvl>
  </w:abstractNum>
  <w:num w:numId="1" w16cid:durableId="1627660254">
    <w:abstractNumId w:val="30"/>
  </w:num>
  <w:num w:numId="2" w16cid:durableId="198317672">
    <w:abstractNumId w:val="28"/>
  </w:num>
  <w:num w:numId="3" w16cid:durableId="1049722553">
    <w:abstractNumId w:val="27"/>
  </w:num>
  <w:num w:numId="4" w16cid:durableId="1443186467">
    <w:abstractNumId w:val="29"/>
  </w:num>
  <w:num w:numId="5" w16cid:durableId="277611643">
    <w:abstractNumId w:val="26"/>
  </w:num>
  <w:num w:numId="6" w16cid:durableId="1750805605">
    <w:abstractNumId w:val="25"/>
  </w:num>
  <w:num w:numId="7" w16cid:durableId="486019240">
    <w:abstractNumId w:val="47"/>
  </w:num>
  <w:num w:numId="8" w16cid:durableId="527448825">
    <w:abstractNumId w:val="56"/>
  </w:num>
  <w:num w:numId="9" w16cid:durableId="1722056104">
    <w:abstractNumId w:val="4"/>
  </w:num>
  <w:num w:numId="10" w16cid:durableId="75060278">
    <w:abstractNumId w:val="10"/>
  </w:num>
  <w:num w:numId="11" w16cid:durableId="1937053095">
    <w:abstractNumId w:val="52"/>
  </w:num>
  <w:num w:numId="12" w16cid:durableId="1499463802">
    <w:abstractNumId w:val="0"/>
  </w:num>
  <w:num w:numId="13" w16cid:durableId="65883496">
    <w:abstractNumId w:val="3"/>
  </w:num>
  <w:num w:numId="14" w16cid:durableId="441069007">
    <w:abstractNumId w:val="55"/>
  </w:num>
  <w:num w:numId="15" w16cid:durableId="1294142645">
    <w:abstractNumId w:val="18"/>
  </w:num>
  <w:num w:numId="16" w16cid:durableId="515388176">
    <w:abstractNumId w:val="22"/>
  </w:num>
  <w:num w:numId="17" w16cid:durableId="984971967">
    <w:abstractNumId w:val="54"/>
  </w:num>
  <w:num w:numId="18" w16cid:durableId="297884413">
    <w:abstractNumId w:val="21"/>
  </w:num>
  <w:num w:numId="19" w16cid:durableId="767000184">
    <w:abstractNumId w:val="59"/>
  </w:num>
  <w:num w:numId="20" w16cid:durableId="1077827032">
    <w:abstractNumId w:val="57"/>
  </w:num>
  <w:num w:numId="21" w16cid:durableId="726950435">
    <w:abstractNumId w:val="33"/>
  </w:num>
  <w:num w:numId="22" w16cid:durableId="89551640">
    <w:abstractNumId w:val="43"/>
  </w:num>
  <w:num w:numId="23" w16cid:durableId="1111052767">
    <w:abstractNumId w:val="23"/>
  </w:num>
  <w:num w:numId="24" w16cid:durableId="941648285">
    <w:abstractNumId w:val="2"/>
  </w:num>
  <w:num w:numId="25" w16cid:durableId="23944847">
    <w:abstractNumId w:val="5"/>
  </w:num>
  <w:num w:numId="26" w16cid:durableId="97873530">
    <w:abstractNumId w:val="39"/>
  </w:num>
  <w:num w:numId="27" w16cid:durableId="260115270">
    <w:abstractNumId w:val="8"/>
  </w:num>
  <w:num w:numId="28" w16cid:durableId="1501576750">
    <w:abstractNumId w:val="32"/>
  </w:num>
  <w:num w:numId="29" w16cid:durableId="1616018974">
    <w:abstractNumId w:val="16"/>
  </w:num>
  <w:num w:numId="30" w16cid:durableId="1457018343">
    <w:abstractNumId w:val="49"/>
  </w:num>
  <w:num w:numId="31" w16cid:durableId="2143225168">
    <w:abstractNumId w:val="40"/>
  </w:num>
  <w:num w:numId="32" w16cid:durableId="1702589484">
    <w:abstractNumId w:val="6"/>
  </w:num>
  <w:num w:numId="33" w16cid:durableId="697044485">
    <w:abstractNumId w:val="20"/>
  </w:num>
  <w:num w:numId="34" w16cid:durableId="1173451733">
    <w:abstractNumId w:val="9"/>
  </w:num>
  <w:num w:numId="35" w16cid:durableId="1034117016">
    <w:abstractNumId w:val="53"/>
  </w:num>
  <w:num w:numId="36" w16cid:durableId="1065178478">
    <w:abstractNumId w:val="12"/>
  </w:num>
  <w:num w:numId="37" w16cid:durableId="1214847189">
    <w:abstractNumId w:val="38"/>
  </w:num>
  <w:num w:numId="38" w16cid:durableId="516965202">
    <w:abstractNumId w:val="24"/>
  </w:num>
  <w:num w:numId="39" w16cid:durableId="294412456">
    <w:abstractNumId w:val="34"/>
  </w:num>
  <w:num w:numId="40" w16cid:durableId="174657569">
    <w:abstractNumId w:val="11"/>
  </w:num>
  <w:num w:numId="41" w16cid:durableId="398404237">
    <w:abstractNumId w:val="58"/>
  </w:num>
  <w:num w:numId="42" w16cid:durableId="1346395522">
    <w:abstractNumId w:val="46"/>
  </w:num>
  <w:num w:numId="43" w16cid:durableId="687754671">
    <w:abstractNumId w:val="13"/>
  </w:num>
  <w:num w:numId="44" w16cid:durableId="475994758">
    <w:abstractNumId w:val="31"/>
  </w:num>
  <w:num w:numId="45" w16cid:durableId="805047537">
    <w:abstractNumId w:val="44"/>
  </w:num>
  <w:num w:numId="46" w16cid:durableId="202407868">
    <w:abstractNumId w:val="37"/>
  </w:num>
  <w:num w:numId="47" w16cid:durableId="2052996526">
    <w:abstractNumId w:val="42"/>
  </w:num>
  <w:num w:numId="48" w16cid:durableId="746151182">
    <w:abstractNumId w:val="48"/>
  </w:num>
  <w:num w:numId="49" w16cid:durableId="1523737061">
    <w:abstractNumId w:val="14"/>
  </w:num>
  <w:num w:numId="50" w16cid:durableId="676932219">
    <w:abstractNumId w:val="45"/>
  </w:num>
  <w:num w:numId="51" w16cid:durableId="729692860">
    <w:abstractNumId w:val="17"/>
  </w:num>
  <w:num w:numId="52" w16cid:durableId="390665064">
    <w:abstractNumId w:val="1"/>
  </w:num>
  <w:num w:numId="53" w16cid:durableId="1731272003">
    <w:abstractNumId w:val="41"/>
  </w:num>
  <w:num w:numId="54" w16cid:durableId="1817331087">
    <w:abstractNumId w:val="50"/>
  </w:num>
  <w:num w:numId="55" w16cid:durableId="977225998">
    <w:abstractNumId w:val="15"/>
  </w:num>
  <w:num w:numId="56" w16cid:durableId="1133909990">
    <w:abstractNumId w:val="19"/>
  </w:num>
  <w:num w:numId="57" w16cid:durableId="1828477917">
    <w:abstractNumId w:val="51"/>
  </w:num>
  <w:num w:numId="58" w16cid:durableId="1029525871">
    <w:abstractNumId w:val="7"/>
  </w:num>
  <w:num w:numId="59" w16cid:durableId="1437018612">
    <w:abstractNumId w:val="36"/>
  </w:num>
  <w:num w:numId="60" w16cid:durableId="363360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114"/>
    <w:rsid w:val="00316B24"/>
    <w:rsid w:val="00326F90"/>
    <w:rsid w:val="003F459D"/>
    <w:rsid w:val="003F4907"/>
    <w:rsid w:val="005D2BE2"/>
    <w:rsid w:val="00601202"/>
    <w:rsid w:val="00611B33"/>
    <w:rsid w:val="00623858"/>
    <w:rsid w:val="006B5955"/>
    <w:rsid w:val="006F71B1"/>
    <w:rsid w:val="00861583"/>
    <w:rsid w:val="00873CB6"/>
    <w:rsid w:val="0091147C"/>
    <w:rsid w:val="00AA1D8D"/>
    <w:rsid w:val="00B47730"/>
    <w:rsid w:val="00CB0664"/>
    <w:rsid w:val="00CC7342"/>
    <w:rsid w:val="00CF221A"/>
    <w:rsid w:val="00D43599"/>
    <w:rsid w:val="00E34FDE"/>
    <w:rsid w:val="00EB036A"/>
    <w:rsid w:val="00FC693F"/>
    <w:rsid w:val="0BED75E4"/>
    <w:rsid w:val="140E4E38"/>
    <w:rsid w:val="17631C24"/>
    <w:rsid w:val="550E2882"/>
    <w:rsid w:val="69360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AB408"/>
  <w14:defaultImageDpi w14:val="300"/>
  <w15:docId w15:val="{A7561312-6443-4EEB-983B-7BA0374C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12" w:lineRule="auto"/>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pageBreakBefore/>
      <w:spacing w:before="160" w:after="120"/>
      <w:jc w:val="center"/>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pPr>
      <w:keepNext/>
      <w:keepLines/>
      <w:spacing w:before="160" w:after="120"/>
      <w:jc w:val="left"/>
      <w:outlineLvl w:val="1"/>
    </w:pPr>
    <w:rPr>
      <w:rFonts w:asciiTheme="majorHAnsi" w:eastAsiaTheme="majorEastAsia" w:hAnsiTheme="majorHAnsi" w:cstheme="majorBidi"/>
      <w:b/>
      <w:bCs/>
      <w:color w:val="004C7A"/>
      <w:sz w:val="28"/>
      <w:szCs w:val="26"/>
    </w:rPr>
  </w:style>
  <w:style w:type="paragraph" w:styleId="Heading3">
    <w:name w:val="heading 3"/>
    <w:basedOn w:val="Normal"/>
    <w:next w:val="Normal"/>
    <w:link w:val="Heading3Char"/>
    <w:uiPriority w:val="9"/>
    <w:unhideWhenUsed/>
    <w:qFormat/>
    <w:pPr>
      <w:keepNext/>
      <w:keepLines/>
      <w:spacing w:before="160" w:after="120"/>
      <w:jc w:val="left"/>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after="120" w:line="240" w:lineRule="auto"/>
      <w:jc w:val="center"/>
    </w:pPr>
    <w:rPr>
      <w:b/>
      <w:bCs/>
      <w:i/>
      <w:color w:val="464646"/>
      <w:sz w:val="22"/>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pBdr>
        <w:bottom w:val="single" w:sz="8" w:space="4" w:color="4F81BD" w:themeColor="accent1"/>
      </w:pBdr>
      <w:spacing w:before="160" w:after="120" w:line="240" w:lineRule="auto"/>
      <w:contextualSpacing/>
      <w:jc w:val="center"/>
    </w:pPr>
    <w:rPr>
      <w:rFonts w:asciiTheme="majorHAnsi" w:eastAsiaTheme="majorEastAsia" w:hAnsiTheme="majorHAnsi" w:cstheme="majorBidi"/>
      <w:b/>
      <w:color w:val="003366"/>
      <w:spacing w:val="5"/>
      <w:kern w:val="28"/>
      <w:sz w:val="4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611B33"/>
    <w:pPr>
      <w:pageBreakBefore w:val="0"/>
      <w:spacing w:before="240" w:after="0" w:line="259" w:lineRule="auto"/>
      <w:jc w:val="left"/>
      <w:outlineLvl w:val="9"/>
    </w:pPr>
    <w:rPr>
      <w:b w:val="0"/>
      <w:bCs w:val="0"/>
      <w:color w:val="365F91" w:themeColor="accent1" w:themeShade="BF"/>
      <w:szCs w:val="32"/>
    </w:rPr>
  </w:style>
  <w:style w:type="paragraph" w:styleId="TOC1">
    <w:name w:val="toc 1"/>
    <w:basedOn w:val="Normal"/>
    <w:next w:val="Normal"/>
    <w:autoRedefine/>
    <w:uiPriority w:val="39"/>
    <w:unhideWhenUsed/>
    <w:rsid w:val="00611B33"/>
    <w:pPr>
      <w:spacing w:after="100"/>
    </w:pPr>
  </w:style>
  <w:style w:type="paragraph" w:styleId="TOC2">
    <w:name w:val="toc 2"/>
    <w:basedOn w:val="Normal"/>
    <w:next w:val="Normal"/>
    <w:autoRedefine/>
    <w:uiPriority w:val="39"/>
    <w:unhideWhenUsed/>
    <w:rsid w:val="00611B33"/>
    <w:pPr>
      <w:spacing w:after="100"/>
      <w:ind w:left="260"/>
    </w:pPr>
  </w:style>
  <w:style w:type="paragraph" w:styleId="TOC3">
    <w:name w:val="toc 3"/>
    <w:basedOn w:val="Normal"/>
    <w:next w:val="Normal"/>
    <w:autoRedefine/>
    <w:uiPriority w:val="39"/>
    <w:unhideWhenUsed/>
    <w:rsid w:val="00611B33"/>
    <w:pPr>
      <w:spacing w:after="100"/>
      <w:ind w:left="520"/>
    </w:pPr>
  </w:style>
  <w:style w:type="paragraph" w:styleId="TOC4">
    <w:name w:val="toc 4"/>
    <w:basedOn w:val="Normal"/>
    <w:next w:val="Normal"/>
    <w:autoRedefine/>
    <w:uiPriority w:val="39"/>
    <w:unhideWhenUsed/>
    <w:rsid w:val="00611B33"/>
    <w:pPr>
      <w:spacing w:after="100" w:line="259" w:lineRule="auto"/>
      <w:ind w:left="660"/>
      <w:jc w:val="left"/>
    </w:pPr>
    <w:rPr>
      <w:rFonts w:asciiTheme="minorHAnsi" w:eastAsiaTheme="minorEastAsia" w:hAnsiTheme="minorHAnsi"/>
      <w:kern w:val="2"/>
      <w:sz w:val="22"/>
      <w14:ligatures w14:val="standardContextual"/>
    </w:rPr>
  </w:style>
  <w:style w:type="paragraph" w:styleId="TOC5">
    <w:name w:val="toc 5"/>
    <w:basedOn w:val="Normal"/>
    <w:next w:val="Normal"/>
    <w:autoRedefine/>
    <w:uiPriority w:val="39"/>
    <w:unhideWhenUsed/>
    <w:rsid w:val="00611B33"/>
    <w:pPr>
      <w:spacing w:after="100" w:line="259" w:lineRule="auto"/>
      <w:ind w:left="880"/>
      <w:jc w:val="left"/>
    </w:pPr>
    <w:rPr>
      <w:rFonts w:asciiTheme="minorHAnsi" w:eastAsiaTheme="minorEastAsia" w:hAnsiTheme="minorHAnsi"/>
      <w:kern w:val="2"/>
      <w:sz w:val="22"/>
      <w14:ligatures w14:val="standardContextual"/>
    </w:rPr>
  </w:style>
  <w:style w:type="paragraph" w:styleId="TOC6">
    <w:name w:val="toc 6"/>
    <w:basedOn w:val="Normal"/>
    <w:next w:val="Normal"/>
    <w:autoRedefine/>
    <w:uiPriority w:val="39"/>
    <w:unhideWhenUsed/>
    <w:rsid w:val="00611B33"/>
    <w:pPr>
      <w:spacing w:after="100" w:line="259" w:lineRule="auto"/>
      <w:ind w:left="1100"/>
      <w:jc w:val="left"/>
    </w:pPr>
    <w:rPr>
      <w:rFonts w:asciiTheme="minorHAnsi" w:eastAsiaTheme="minorEastAsia" w:hAnsiTheme="minorHAnsi"/>
      <w:kern w:val="2"/>
      <w:sz w:val="22"/>
      <w14:ligatures w14:val="standardContextual"/>
    </w:rPr>
  </w:style>
  <w:style w:type="paragraph" w:styleId="TOC7">
    <w:name w:val="toc 7"/>
    <w:basedOn w:val="Normal"/>
    <w:next w:val="Normal"/>
    <w:autoRedefine/>
    <w:uiPriority w:val="39"/>
    <w:unhideWhenUsed/>
    <w:rsid w:val="00611B33"/>
    <w:pPr>
      <w:spacing w:after="100" w:line="259" w:lineRule="auto"/>
      <w:ind w:left="1320"/>
      <w:jc w:val="left"/>
    </w:pPr>
    <w:rPr>
      <w:rFonts w:asciiTheme="minorHAnsi" w:eastAsiaTheme="minorEastAsia" w:hAnsiTheme="minorHAnsi"/>
      <w:kern w:val="2"/>
      <w:sz w:val="22"/>
      <w14:ligatures w14:val="standardContextual"/>
    </w:rPr>
  </w:style>
  <w:style w:type="paragraph" w:styleId="TOC8">
    <w:name w:val="toc 8"/>
    <w:basedOn w:val="Normal"/>
    <w:next w:val="Normal"/>
    <w:autoRedefine/>
    <w:uiPriority w:val="39"/>
    <w:unhideWhenUsed/>
    <w:rsid w:val="00611B33"/>
    <w:pPr>
      <w:spacing w:after="100" w:line="259" w:lineRule="auto"/>
      <w:ind w:left="1540"/>
      <w:jc w:val="left"/>
    </w:pPr>
    <w:rPr>
      <w:rFonts w:asciiTheme="minorHAnsi" w:eastAsiaTheme="minorEastAsia" w:hAnsiTheme="minorHAnsi"/>
      <w:kern w:val="2"/>
      <w:sz w:val="22"/>
      <w14:ligatures w14:val="standardContextual"/>
    </w:rPr>
  </w:style>
  <w:style w:type="paragraph" w:styleId="TOC9">
    <w:name w:val="toc 9"/>
    <w:basedOn w:val="Normal"/>
    <w:next w:val="Normal"/>
    <w:autoRedefine/>
    <w:uiPriority w:val="39"/>
    <w:unhideWhenUsed/>
    <w:rsid w:val="00611B33"/>
    <w:pPr>
      <w:spacing w:after="100" w:line="259" w:lineRule="auto"/>
      <w:ind w:left="1760"/>
      <w:jc w:val="left"/>
    </w:pPr>
    <w:rPr>
      <w:rFonts w:asciiTheme="minorHAnsi" w:eastAsiaTheme="minorEastAsia" w:hAnsiTheme="minorHAnsi"/>
      <w:kern w:val="2"/>
      <w:sz w:val="22"/>
      <w14:ligatures w14:val="standardContextual"/>
    </w:rPr>
  </w:style>
  <w:style w:type="character" w:styleId="Hyperlink">
    <w:name w:val="Hyperlink"/>
    <w:basedOn w:val="DefaultParagraphFont"/>
    <w:uiPriority w:val="99"/>
    <w:unhideWhenUsed/>
    <w:rsid w:val="00611B33"/>
    <w:rPr>
      <w:color w:val="0000FF" w:themeColor="hyperlink"/>
      <w:u w:val="single"/>
    </w:rPr>
  </w:style>
  <w:style w:type="character" w:styleId="UnresolvedMention">
    <w:name w:val="Unresolved Mention"/>
    <w:basedOn w:val="DefaultParagraphFont"/>
    <w:uiPriority w:val="99"/>
    <w:semiHidden/>
    <w:unhideWhenUsed/>
    <w:rsid w:val="00611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8062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91</Pages>
  <Words>18091</Words>
  <Characters>103124</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Báo cáo kiểm thử hộp đen thủ công BookStoreManagement</vt:lpstr>
    </vt:vector>
  </TitlesOfParts>
  <Company/>
  <LinksUpToDate>false</LinksUpToDate>
  <CharactersWithSpaces>120974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hộp đen thủ công BookStoreManagement</dc:title>
  <dc:subject>Kiểm thử và đảm bảo chất lượng phần mềm</dc:subject>
  <dc:creator>Nhóm Bùi Tùng Dương - Trương Huy Đồng - Nguyễn Tùng Dương</dc:creator>
  <cp:keywords>BookStoreManagement, kiểm thử phần mềm, C#, WinForms, SQL Server</cp:keywords>
  <dc:description>Bản báo cáo được tạo từ nội dung dự án và giáo trình do người dùng cung cấp.</dc:description>
  <cp:lastModifiedBy>Nguyen Duong</cp:lastModifiedBy>
  <cp:revision>3</cp:revision>
  <dcterms:created xsi:type="dcterms:W3CDTF">2013-12-23T23:15:00Z</dcterms:created>
  <dcterms:modified xsi:type="dcterms:W3CDTF">2026-08-05T05:09:00Z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eyJoZGlkIjoiMGQ4ZTUzNmM5ZjI4NjkxYzI0YTU0ZTNhNDIzMjUyNmMiLCJ1c2VySWQiOiIxMzc0NDAxMzM3NDkxIn0=</vt:lpwstr>
  </property>
  <property fmtid="{D5CDD505-2E9C-101B-9397-08002B2CF9AE}" pid="3" name="KSOProductBuildVer">
    <vt:lpwstr>1033-12.1.0.28032</vt:lpwstr>
  </property>
  <property fmtid="{D5CDD505-2E9C-101B-9397-08002B2CF9AE}" pid="4" name="ICV">
    <vt:lpwstr>053291DF79E64C5B9650673C514918AD_12</vt:lpwstr>
  </property>
</Properties>
</file>